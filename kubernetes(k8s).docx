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rPr>
          <w:rFonts w:ascii="Times New Roman"/>
          <w:sz w:val="20"/>
        </w:rPr>
      </w:pPr>
    </w:p>
    <w:p>
      <w:pPr>
        <w:pStyle w:val="6"/>
        <w:ind w:left="0" w:leftChars="0" w:firstLine="0" w:firstLineChars="0"/>
        <w:jc w:val="center"/>
      </w:pPr>
      <w:r>
        <w:rPr>
          <w:color w:val="00AF50"/>
        </w:rPr>
        <w:t>kubernetes</w:t>
      </w:r>
    </w:p>
    <w:p>
      <w:pPr>
        <w:pStyle w:val="4"/>
        <w:spacing w:before="1"/>
        <w:rPr>
          <w:rFonts w:ascii="Cambria"/>
          <w:b/>
        </w:rPr>
      </w:pPr>
    </w:p>
    <w:p>
      <w:pPr>
        <w:spacing w:before="62"/>
        <w:ind w:left="280" w:right="0" w:firstLine="0"/>
        <w:jc w:val="left"/>
        <w:rPr>
          <w:b/>
          <w:sz w:val="28"/>
        </w:rPr>
      </w:pPr>
      <w:r>
        <w:rPr>
          <w:b/>
          <w:sz w:val="28"/>
        </w:rPr>
        <w:t>主要内容</w:t>
      </w:r>
    </w:p>
    <w:p>
      <w:pPr>
        <w:pStyle w:val="4"/>
        <w:spacing w:before="7"/>
        <w:rPr>
          <w:b/>
          <w:sz w:val="36"/>
        </w:rPr>
      </w:pPr>
    </w:p>
    <w:p>
      <w:pPr>
        <w:pStyle w:val="2"/>
      </w:pPr>
      <w:r>
        <w:t>1、kubernetes 简介</w:t>
      </w:r>
    </w:p>
    <w:p>
      <w:pPr>
        <w:pStyle w:val="4"/>
        <w:spacing w:before="1"/>
        <w:rPr>
          <w:b/>
          <w:sz w:val="28"/>
        </w:rPr>
      </w:pPr>
    </w:p>
    <w:p>
      <w:pPr>
        <w:spacing w:before="0"/>
        <w:ind w:left="280" w:right="0" w:firstLine="0"/>
        <w:jc w:val="left"/>
        <w:rPr>
          <w:b/>
          <w:sz w:val="24"/>
        </w:rPr>
      </w:pPr>
      <w:r>
        <w:rPr>
          <w:b/>
          <w:sz w:val="24"/>
        </w:rPr>
        <w:t>2、kubernetes 集群搭建</w:t>
      </w:r>
    </w:p>
    <w:p>
      <w:pPr>
        <w:pStyle w:val="4"/>
        <w:rPr>
          <w:b/>
        </w:rPr>
      </w:pPr>
    </w:p>
    <w:p>
      <w:pPr>
        <w:pStyle w:val="3"/>
        <w:numPr>
          <w:ilvl w:val="0"/>
          <w:numId w:val="1"/>
        </w:numPr>
        <w:tabs>
          <w:tab w:val="left" w:pos="699"/>
          <w:tab w:val="left" w:pos="700"/>
        </w:tabs>
        <w:spacing w:before="1" w:after="0" w:line="240" w:lineRule="auto"/>
        <w:ind w:left="700" w:right="0" w:hanging="420"/>
        <w:jc w:val="left"/>
      </w:pPr>
      <w:r>
        <w:t>方式搭建</w:t>
      </w:r>
    </w:p>
    <w:p>
      <w:pPr>
        <w:pStyle w:val="10"/>
        <w:numPr>
          <w:ilvl w:val="0"/>
          <w:numId w:val="1"/>
        </w:numPr>
        <w:tabs>
          <w:tab w:val="left" w:pos="699"/>
          <w:tab w:val="left" w:pos="700"/>
        </w:tabs>
        <w:spacing w:before="129" w:after="0" w:line="240" w:lineRule="auto"/>
        <w:ind w:left="700" w:right="0" w:hanging="420"/>
        <w:jc w:val="left"/>
        <w:rPr>
          <w:b/>
          <w:sz w:val="21"/>
        </w:rPr>
      </w:pPr>
      <w:r>
        <w:rPr>
          <w:b/>
          <w:sz w:val="21"/>
        </w:rPr>
        <w:t>二进制方式搭建</w:t>
      </w:r>
    </w:p>
    <w:p>
      <w:pPr>
        <w:pStyle w:val="4"/>
        <w:spacing w:before="6"/>
        <w:rPr>
          <w:b/>
          <w:sz w:val="20"/>
        </w:rPr>
      </w:pPr>
    </w:p>
    <w:p>
      <w:pPr>
        <w:spacing w:before="0"/>
        <w:ind w:left="280" w:right="0" w:firstLine="0"/>
        <w:jc w:val="left"/>
        <w:rPr>
          <w:b/>
          <w:sz w:val="24"/>
        </w:rPr>
      </w:pPr>
      <w:r>
        <w:rPr>
          <w:b/>
          <w:sz w:val="24"/>
        </w:rPr>
        <w:t>3、</w:t>
      </w:r>
      <w:r>
        <w:rPr>
          <w:b/>
          <w:sz w:val="21"/>
        </w:rPr>
        <w:t>kubeadm</w:t>
      </w:r>
      <w:r>
        <w:rPr>
          <w:b/>
          <w:sz w:val="24"/>
        </w:rPr>
        <w:t>kubernetes 核心技术</w:t>
      </w:r>
    </w:p>
    <w:p>
      <w:pPr>
        <w:pStyle w:val="4"/>
        <w:rPr>
          <w:b/>
          <w:sz w:val="24"/>
        </w:rPr>
      </w:pPr>
    </w:p>
    <w:p>
      <w:pPr>
        <w:pStyle w:val="3"/>
        <w:numPr>
          <w:ilvl w:val="0"/>
          <w:numId w:val="1"/>
        </w:numPr>
        <w:tabs>
          <w:tab w:val="left" w:pos="640"/>
        </w:tabs>
        <w:spacing w:before="162" w:after="0" w:line="240" w:lineRule="auto"/>
        <w:ind w:left="640" w:right="0" w:hanging="360"/>
        <w:jc w:val="left"/>
      </w:pPr>
      <w:r>
        <w:t>YAML</w:t>
      </w:r>
      <w:r>
        <w:rPr>
          <w:spacing w:val="-12"/>
        </w:rPr>
        <w:t xml:space="preserve"> 文件详解</w:t>
      </w:r>
    </w:p>
    <w:p>
      <w:pPr>
        <w:pStyle w:val="10"/>
        <w:numPr>
          <w:ilvl w:val="0"/>
          <w:numId w:val="1"/>
        </w:numPr>
        <w:tabs>
          <w:tab w:val="left" w:pos="640"/>
        </w:tabs>
        <w:spacing w:before="129" w:after="0" w:line="240" w:lineRule="auto"/>
        <w:ind w:left="640" w:right="0" w:hanging="360"/>
        <w:jc w:val="left"/>
        <w:rPr>
          <w:b/>
          <w:sz w:val="21"/>
        </w:rPr>
      </w:pPr>
      <w:r>
        <w:rPr>
          <w:b/>
          <w:sz w:val="21"/>
        </w:rPr>
        <w:t>kubectl</w:t>
      </w:r>
      <w:r>
        <w:rPr>
          <w:b/>
          <w:spacing w:val="-12"/>
          <w:sz w:val="21"/>
        </w:rPr>
        <w:t xml:space="preserve"> 命令工具</w:t>
      </w:r>
    </w:p>
    <w:p>
      <w:pPr>
        <w:pStyle w:val="3"/>
        <w:numPr>
          <w:ilvl w:val="0"/>
          <w:numId w:val="1"/>
        </w:numPr>
        <w:tabs>
          <w:tab w:val="left" w:pos="640"/>
        </w:tabs>
        <w:spacing w:before="132" w:after="0" w:line="240" w:lineRule="auto"/>
        <w:ind w:left="640" w:right="0" w:hanging="360"/>
        <w:jc w:val="left"/>
      </w:pPr>
      <w:r>
        <w:t>Pod</w:t>
      </w:r>
    </w:p>
    <w:p>
      <w:pPr>
        <w:pStyle w:val="10"/>
        <w:numPr>
          <w:ilvl w:val="0"/>
          <w:numId w:val="1"/>
        </w:numPr>
        <w:tabs>
          <w:tab w:val="left" w:pos="640"/>
        </w:tabs>
        <w:spacing w:before="131" w:after="0" w:line="240" w:lineRule="auto"/>
        <w:ind w:left="640" w:right="0" w:hanging="360"/>
        <w:jc w:val="left"/>
        <w:rPr>
          <w:b/>
          <w:sz w:val="21"/>
        </w:rPr>
      </w:pPr>
      <w:r>
        <w:rPr>
          <w:b/>
          <w:sz w:val="21"/>
        </w:rPr>
        <w:t>Label</w:t>
      </w:r>
    </w:p>
    <w:p>
      <w:pPr>
        <w:pStyle w:val="3"/>
        <w:numPr>
          <w:ilvl w:val="0"/>
          <w:numId w:val="1"/>
        </w:numPr>
        <w:tabs>
          <w:tab w:val="left" w:pos="640"/>
        </w:tabs>
        <w:spacing w:before="130" w:after="0" w:line="240" w:lineRule="auto"/>
        <w:ind w:left="640" w:right="0" w:hanging="360"/>
        <w:jc w:val="left"/>
      </w:pPr>
      <w:r>
        <w:t>Controller</w:t>
      </w:r>
      <w:r>
        <w:rPr>
          <w:spacing w:val="-15"/>
        </w:rPr>
        <w:t xml:space="preserve"> 控制器</w:t>
      </w:r>
    </w:p>
    <w:p>
      <w:pPr>
        <w:pStyle w:val="10"/>
        <w:numPr>
          <w:ilvl w:val="0"/>
          <w:numId w:val="1"/>
        </w:numPr>
        <w:tabs>
          <w:tab w:val="left" w:pos="640"/>
        </w:tabs>
        <w:spacing w:before="131" w:after="0" w:line="240" w:lineRule="auto"/>
        <w:ind w:left="640" w:right="0" w:hanging="360"/>
        <w:jc w:val="left"/>
        <w:rPr>
          <w:b/>
          <w:sz w:val="21"/>
        </w:rPr>
      </w:pPr>
      <w:r>
        <w:rPr>
          <w:b/>
          <w:sz w:val="21"/>
        </w:rPr>
        <w:t>Volume</w:t>
      </w:r>
    </w:p>
    <w:p>
      <w:pPr>
        <w:pStyle w:val="3"/>
        <w:numPr>
          <w:ilvl w:val="0"/>
          <w:numId w:val="1"/>
        </w:numPr>
        <w:tabs>
          <w:tab w:val="left" w:pos="640"/>
        </w:tabs>
        <w:spacing w:before="132" w:after="0" w:line="240" w:lineRule="auto"/>
        <w:ind w:left="640" w:right="0" w:hanging="360"/>
        <w:jc w:val="left"/>
      </w:pPr>
      <w:r>
        <w:t>PVC</w:t>
      </w:r>
      <w:r>
        <w:rPr>
          <w:spacing w:val="-36"/>
        </w:rPr>
        <w:t xml:space="preserve"> 和 </w:t>
      </w:r>
      <w:r>
        <w:t>PV</w:t>
      </w:r>
    </w:p>
    <w:p>
      <w:pPr>
        <w:spacing w:after="0" w:line="240" w:lineRule="auto"/>
        <w:jc w:val="left"/>
        <w:sectPr>
          <w:headerReference r:id="rId5" w:type="default"/>
          <w:type w:val="continuous"/>
          <w:pgSz w:w="11910" w:h="16840"/>
          <w:pgMar w:top="1400" w:right="440" w:bottom="280" w:left="1520" w:header="708" w:footer="720" w:gutter="0"/>
          <w:cols w:space="720" w:num="1"/>
        </w:sectPr>
      </w:pPr>
    </w:p>
    <w:p>
      <w:pPr>
        <w:pStyle w:val="4"/>
        <w:spacing w:before="8"/>
        <w:rPr>
          <w:b/>
          <w:sz w:val="9"/>
        </w:rPr>
      </w:pPr>
    </w:p>
    <w:p>
      <w:pPr>
        <w:pStyle w:val="10"/>
        <w:numPr>
          <w:ilvl w:val="0"/>
          <w:numId w:val="1"/>
        </w:numPr>
        <w:tabs>
          <w:tab w:val="left" w:pos="699"/>
          <w:tab w:val="left" w:pos="700"/>
        </w:tabs>
        <w:spacing w:before="78" w:after="0" w:line="240" w:lineRule="auto"/>
        <w:ind w:left="700" w:right="0" w:hanging="420"/>
        <w:jc w:val="left"/>
        <w:rPr>
          <w:b/>
          <w:sz w:val="21"/>
        </w:rPr>
      </w:pPr>
      <w:r>
        <w:rPr>
          <w:b/>
          <w:sz w:val="21"/>
        </w:rPr>
        <w:t>Secret</w:t>
      </w:r>
      <w:r>
        <w:rPr>
          <w:b/>
          <w:spacing w:val="-36"/>
          <w:sz w:val="21"/>
        </w:rPr>
        <w:t xml:space="preserve"> 和 </w:t>
      </w:r>
      <w:r>
        <w:rPr>
          <w:b/>
          <w:sz w:val="21"/>
        </w:rPr>
        <w:t>configMap</w:t>
      </w:r>
    </w:p>
    <w:p>
      <w:pPr>
        <w:pStyle w:val="3"/>
        <w:numPr>
          <w:ilvl w:val="0"/>
          <w:numId w:val="1"/>
        </w:numPr>
        <w:tabs>
          <w:tab w:val="left" w:pos="699"/>
          <w:tab w:val="left" w:pos="700"/>
        </w:tabs>
        <w:spacing w:before="132" w:after="0" w:line="240" w:lineRule="auto"/>
        <w:ind w:left="700" w:right="0" w:hanging="420"/>
        <w:jc w:val="left"/>
      </w:pPr>
      <w:r>
        <w:t>Namespace</w:t>
      </w:r>
    </w:p>
    <w:p>
      <w:pPr>
        <w:pStyle w:val="10"/>
        <w:numPr>
          <w:ilvl w:val="0"/>
          <w:numId w:val="1"/>
        </w:numPr>
        <w:tabs>
          <w:tab w:val="left" w:pos="699"/>
          <w:tab w:val="left" w:pos="700"/>
        </w:tabs>
        <w:spacing w:before="129" w:after="0" w:line="240" w:lineRule="auto"/>
        <w:ind w:left="700" w:right="0" w:hanging="420"/>
        <w:jc w:val="left"/>
        <w:rPr>
          <w:b/>
          <w:sz w:val="21"/>
        </w:rPr>
      </w:pPr>
      <w:r>
        <w:rPr>
          <w:b/>
          <w:sz w:val="21"/>
        </w:rPr>
        <w:t>Service</w:t>
      </w:r>
    </w:p>
    <w:p>
      <w:pPr>
        <w:pStyle w:val="3"/>
        <w:numPr>
          <w:ilvl w:val="0"/>
          <w:numId w:val="1"/>
        </w:numPr>
        <w:tabs>
          <w:tab w:val="left" w:pos="699"/>
          <w:tab w:val="left" w:pos="700"/>
        </w:tabs>
        <w:spacing w:before="132" w:after="0" w:line="240" w:lineRule="auto"/>
        <w:ind w:left="700" w:right="0" w:hanging="420"/>
        <w:jc w:val="left"/>
      </w:pPr>
      <w:r>
        <w:t>探针</w:t>
      </w:r>
    </w:p>
    <w:p>
      <w:pPr>
        <w:pStyle w:val="10"/>
        <w:numPr>
          <w:ilvl w:val="0"/>
          <w:numId w:val="1"/>
        </w:numPr>
        <w:tabs>
          <w:tab w:val="left" w:pos="699"/>
          <w:tab w:val="left" w:pos="700"/>
        </w:tabs>
        <w:spacing w:before="131" w:after="0" w:line="240" w:lineRule="auto"/>
        <w:ind w:left="700" w:right="0" w:hanging="420"/>
        <w:jc w:val="left"/>
        <w:rPr>
          <w:b/>
          <w:sz w:val="21"/>
        </w:rPr>
      </w:pPr>
      <w:r>
        <w:rPr>
          <w:b/>
          <w:sz w:val="21"/>
        </w:rPr>
        <w:t>调度器</w:t>
      </w:r>
    </w:p>
    <w:p>
      <w:pPr>
        <w:pStyle w:val="3"/>
        <w:numPr>
          <w:ilvl w:val="0"/>
          <w:numId w:val="1"/>
        </w:numPr>
        <w:tabs>
          <w:tab w:val="left" w:pos="699"/>
          <w:tab w:val="left" w:pos="700"/>
        </w:tabs>
        <w:spacing w:before="130" w:after="0" w:line="240" w:lineRule="auto"/>
        <w:ind w:left="700" w:right="0" w:hanging="420"/>
        <w:jc w:val="left"/>
      </w:pPr>
      <w:r>
        <w:rPr>
          <w:spacing w:val="-8"/>
        </w:rPr>
        <w:t xml:space="preserve">集群安装机制 </w:t>
      </w:r>
      <w:r>
        <w:t>RBAC</w:t>
      </w:r>
    </w:p>
    <w:p>
      <w:pPr>
        <w:pStyle w:val="10"/>
        <w:numPr>
          <w:ilvl w:val="0"/>
          <w:numId w:val="1"/>
        </w:numPr>
        <w:tabs>
          <w:tab w:val="left" w:pos="699"/>
          <w:tab w:val="left" w:pos="700"/>
        </w:tabs>
        <w:spacing w:before="132" w:after="0" w:line="240" w:lineRule="auto"/>
        <w:ind w:left="700" w:right="0" w:hanging="420"/>
        <w:jc w:val="left"/>
        <w:rPr>
          <w:b/>
          <w:sz w:val="21"/>
        </w:rPr>
      </w:pPr>
      <w:r>
        <w:rPr>
          <w:b/>
          <w:sz w:val="21"/>
        </w:rPr>
        <w:t>Helm</w:t>
      </w:r>
    </w:p>
    <w:p>
      <w:pPr>
        <w:pStyle w:val="4"/>
        <w:spacing w:before="6"/>
        <w:rPr>
          <w:b/>
          <w:sz w:val="20"/>
        </w:rPr>
      </w:pPr>
    </w:p>
    <w:p>
      <w:pPr>
        <w:pStyle w:val="2"/>
      </w:pPr>
      <w:r>
        <w:t>4、部署性能监控平台</w:t>
      </w:r>
    </w:p>
    <w:p>
      <w:pPr>
        <w:pStyle w:val="4"/>
        <w:spacing w:before="1"/>
        <w:rPr>
          <w:b/>
          <w:sz w:val="31"/>
        </w:rPr>
      </w:pPr>
    </w:p>
    <w:p>
      <w:pPr>
        <w:spacing w:before="0" w:line="549" w:lineRule="auto"/>
        <w:ind w:left="280" w:right="6287" w:firstLine="0"/>
        <w:jc w:val="left"/>
        <w:rPr>
          <w:b/>
          <w:sz w:val="24"/>
        </w:rPr>
      </w:pPr>
      <w:r>
        <w:rPr>
          <w:b/>
          <w:sz w:val="24"/>
        </w:rPr>
        <w:t>5</w:t>
      </w:r>
      <w:r>
        <w:rPr>
          <w:b/>
          <w:spacing w:val="-16"/>
          <w:sz w:val="24"/>
        </w:rPr>
        <w:t xml:space="preserve">、搭建 </w:t>
      </w:r>
      <w:r>
        <w:rPr>
          <w:b/>
          <w:sz w:val="24"/>
        </w:rPr>
        <w:t>kubernetes</w:t>
      </w:r>
      <w:r>
        <w:rPr>
          <w:b/>
          <w:spacing w:val="-15"/>
          <w:sz w:val="24"/>
        </w:rPr>
        <w:t xml:space="preserve"> 高可用集群</w:t>
      </w:r>
      <w:r>
        <w:rPr>
          <w:b/>
          <w:sz w:val="24"/>
        </w:rPr>
        <w:t>6、kubernetes</w:t>
      </w:r>
      <w:r>
        <w:rPr>
          <w:b/>
          <w:spacing w:val="-12"/>
          <w:sz w:val="24"/>
        </w:rPr>
        <w:t xml:space="preserve"> 部署项目</w:t>
      </w:r>
    </w:p>
    <w:p>
      <w:pPr>
        <w:pStyle w:val="10"/>
        <w:numPr>
          <w:ilvl w:val="0"/>
          <w:numId w:val="1"/>
        </w:numPr>
        <w:tabs>
          <w:tab w:val="left" w:pos="699"/>
          <w:tab w:val="left" w:pos="700"/>
        </w:tabs>
        <w:spacing w:before="114" w:after="0" w:line="240" w:lineRule="auto"/>
        <w:ind w:left="700" w:right="0" w:hanging="420"/>
        <w:jc w:val="left"/>
        <w:rPr>
          <w:b/>
          <w:sz w:val="21"/>
        </w:rPr>
      </w:pPr>
      <w:r>
        <w:rPr>
          <w:b/>
          <w:sz w:val="21"/>
        </w:rPr>
        <w:t>Kubernete</w:t>
      </w:r>
      <w:r>
        <w:rPr>
          <w:b/>
          <w:spacing w:val="-19"/>
          <w:sz w:val="21"/>
        </w:rPr>
        <w:t xml:space="preserve"> 平台部署 </w:t>
      </w:r>
      <w:r>
        <w:rPr>
          <w:b/>
          <w:sz w:val="21"/>
        </w:rPr>
        <w:t>Java</w:t>
      </w:r>
      <w:r>
        <w:rPr>
          <w:b/>
          <w:spacing w:val="-18"/>
          <w:sz w:val="21"/>
        </w:rPr>
        <w:t xml:space="preserve"> 项目</w:t>
      </w:r>
    </w:p>
    <w:p>
      <w:pPr>
        <w:spacing w:after="0" w:line="240" w:lineRule="auto"/>
        <w:jc w:val="left"/>
        <w:rPr>
          <w:sz w:val="21"/>
        </w:rPr>
        <w:sectPr>
          <w:pgSz w:w="11910" w:h="16840"/>
          <w:pgMar w:top="1400" w:right="440" w:bottom="280" w:left="1520" w:header="708" w:footer="0" w:gutter="0"/>
          <w:cols w:space="720" w:num="1"/>
        </w:sectPr>
      </w:pPr>
    </w:p>
    <w:p>
      <w:pPr>
        <w:pStyle w:val="2"/>
        <w:spacing w:before="92"/>
      </w:pPr>
      <w:r>
        <w:t>一、kubernetes</w:t>
      </w:r>
      <w:r>
        <w:rPr>
          <w:spacing w:val="-22"/>
        </w:rPr>
        <w:t xml:space="preserve"> 概述</w:t>
      </w:r>
    </w:p>
    <w:p>
      <w:pPr>
        <w:pStyle w:val="3"/>
        <w:spacing w:before="157"/>
      </w:pPr>
      <w:r>
        <w:t>1、kubernetes</w:t>
      </w:r>
      <w:r>
        <w:rPr>
          <w:spacing w:val="-12"/>
        </w:rPr>
        <w:t xml:space="preserve"> 基本介绍</w:t>
      </w:r>
    </w:p>
    <w:p>
      <w:pPr>
        <w:pStyle w:val="4"/>
        <w:spacing w:before="141" w:line="242" w:lineRule="auto"/>
        <w:ind w:left="280" w:right="1422" w:firstLine="420"/>
      </w:pPr>
      <w:r>
        <w:t>kubernetes</w:t>
      </w:r>
      <w:r>
        <w:rPr>
          <w:spacing w:val="-14"/>
        </w:rPr>
        <w:t xml:space="preserve">，简称 </w:t>
      </w:r>
      <w:r>
        <w:t>K8s</w:t>
      </w:r>
      <w:r>
        <w:rPr>
          <w:spacing w:val="-14"/>
        </w:rPr>
        <w:t xml:space="preserve">，是用 </w:t>
      </w:r>
      <w:r>
        <w:t>8</w:t>
      </w:r>
      <w:r>
        <w:rPr>
          <w:spacing w:val="-28"/>
        </w:rPr>
        <w:t xml:space="preserve"> 代替 </w:t>
      </w:r>
      <w:r>
        <w:t>8</w:t>
      </w:r>
      <w:r>
        <w:rPr>
          <w:spacing w:val="-12"/>
        </w:rPr>
        <w:t xml:space="preserve"> 个字符“</w:t>
      </w:r>
      <w:r>
        <w:t>ubernete”而成的缩写。是一个开源的，用于管理云平台中多个主机上的容器化的应用，Kubernetes</w:t>
      </w:r>
      <w:r>
        <w:rPr>
          <w:spacing w:val="-9"/>
        </w:rPr>
        <w:t xml:space="preserve"> 的目标是让部署容器化的应用简单并且高效（powerful）,Kubernetes</w:t>
      </w:r>
      <w:r>
        <w:rPr>
          <w:spacing w:val="-8"/>
        </w:rPr>
        <w:t xml:space="preserve"> 提供了应用部署，规划，更新，维护的一种机制。</w:t>
      </w:r>
    </w:p>
    <w:p>
      <w:pPr>
        <w:pStyle w:val="4"/>
        <w:spacing w:before="10"/>
        <w:rPr>
          <w:sz w:val="15"/>
        </w:rPr>
      </w:pPr>
    </w:p>
    <w:p>
      <w:pPr>
        <w:pStyle w:val="4"/>
        <w:spacing w:line="242" w:lineRule="auto"/>
        <w:ind w:left="280" w:right="1369" w:firstLine="420"/>
      </w:pPr>
      <w:r>
        <w:t>传统的应用部署方式是通过插件或脚本来安装应用。这样做的缺点是应用的运行、配</w:t>
      </w:r>
      <w:r>
        <w:rPr>
          <w:w w:val="95"/>
        </w:rPr>
        <w:t xml:space="preserve">置、管理、所有生存周期将与当前操作系统绑定，这样做并不利于应用的升级更新/回滚等   </w:t>
      </w:r>
      <w:r>
        <w:t>操作，当然也可以通过创建虚拟机的方式来实现某些功能，但是虚拟机非常重，并不利于可移植性。</w:t>
      </w:r>
    </w:p>
    <w:p>
      <w:pPr>
        <w:pStyle w:val="4"/>
        <w:spacing w:before="9"/>
        <w:rPr>
          <w:sz w:val="15"/>
        </w:rPr>
      </w:pPr>
    </w:p>
    <w:p>
      <w:pPr>
        <w:pStyle w:val="4"/>
        <w:spacing w:line="242" w:lineRule="auto"/>
        <w:ind w:left="280" w:right="1369" w:firstLine="420"/>
      </w:pPr>
      <w:r>
        <w:t>新的方式是通过部署容器方式实现，每个容器之间互相隔离，每个容器有自己的文件</w:t>
      </w:r>
      <w:r>
        <w:rPr>
          <w:spacing w:val="-4"/>
        </w:rPr>
        <w:t>系统 ，容器之间进程不会相互影响，能区分计算资源。相对于虚拟机，容器能快速部署， 由于容器与底层设施、机器文件系统解耦的，所以它能在不同云、不同版本操作系统间进行迁移。</w:t>
      </w:r>
    </w:p>
    <w:p>
      <w:pPr>
        <w:pStyle w:val="4"/>
        <w:spacing w:before="10"/>
        <w:rPr>
          <w:sz w:val="15"/>
        </w:rPr>
      </w:pPr>
    </w:p>
    <w:p>
      <w:pPr>
        <w:pStyle w:val="4"/>
        <w:spacing w:line="242" w:lineRule="auto"/>
        <w:ind w:left="280" w:right="1266" w:firstLine="420"/>
      </w:pPr>
      <w:r>
        <w:t xml:space="preserve">容器占用资源少、部署快，每个应用可以被打包成一个容器镜像，每个应用与容器间 </w:t>
      </w:r>
      <w:r>
        <w:rPr>
          <w:spacing w:val="-3"/>
        </w:rPr>
        <w:t xml:space="preserve">成一对一关系也使容器有更大优势，使用容器可以在 </w:t>
      </w:r>
      <w:r>
        <w:t>build</w:t>
      </w:r>
      <w:r>
        <w:rPr>
          <w:spacing w:val="-37"/>
        </w:rPr>
        <w:t xml:space="preserve"> 或 </w:t>
      </w:r>
      <w:r>
        <w:t>release</w:t>
      </w:r>
      <w:r>
        <w:rPr>
          <w:spacing w:val="-2"/>
        </w:rPr>
        <w:t xml:space="preserve"> 的阶段，为应用创</w:t>
      </w:r>
      <w:r>
        <w:rPr>
          <w:spacing w:val="-2"/>
          <w:w w:val="95"/>
        </w:rPr>
        <w:t xml:space="preserve">建容器镜像，因为每个应用不需要与其余的应用堆栈组合，也不依赖于生产环境基础结构，   </w:t>
      </w:r>
      <w:r>
        <w:rPr>
          <w:spacing w:val="-2"/>
        </w:rPr>
        <w:t>这使得从研发到测试、生产能提供一致环境。类似地，容器比虚拟机轻量、更“透明”， 这更便于监控和管理。</w:t>
      </w:r>
    </w:p>
    <w:p>
      <w:pPr>
        <w:pStyle w:val="4"/>
        <w:spacing w:before="11"/>
        <w:rPr>
          <w:sz w:val="15"/>
        </w:rPr>
      </w:pPr>
    </w:p>
    <w:p>
      <w:pPr>
        <w:pStyle w:val="4"/>
        <w:spacing w:before="1" w:line="242" w:lineRule="auto"/>
        <w:ind w:left="280" w:right="1319" w:firstLine="420"/>
      </w:pPr>
      <w:r>
        <w:t>Kubernetes</w:t>
      </w:r>
      <w:r>
        <w:rPr>
          <w:spacing w:val="-39"/>
        </w:rPr>
        <w:t xml:space="preserve"> 是 </w:t>
      </w:r>
      <w:r>
        <w:t>Google</w:t>
      </w:r>
      <w:r>
        <w:rPr>
          <w:spacing w:val="-8"/>
        </w:rPr>
        <w:t xml:space="preserve"> 开源的一个容器编排引擎，它支持自动化部署、大规模可伸缩、应用容器化管理。在生产环境中部署一个应用程序时，通常要部署该应用的多个实例以便对应用请求进行负载均衡。</w:t>
      </w:r>
    </w:p>
    <w:p>
      <w:pPr>
        <w:pStyle w:val="4"/>
        <w:spacing w:before="9"/>
        <w:rPr>
          <w:sz w:val="15"/>
        </w:rPr>
      </w:pPr>
    </w:p>
    <w:p>
      <w:pPr>
        <w:pStyle w:val="4"/>
        <w:spacing w:before="1" w:line="242" w:lineRule="auto"/>
        <w:ind w:left="280" w:right="1369" w:firstLine="420"/>
      </w:pPr>
      <w:r>
        <w:rPr>
          <w:spacing w:val="-31"/>
        </w:rPr>
        <w:t xml:space="preserve">在 </w:t>
      </w:r>
      <w:r>
        <w:t>Kubernetes</w:t>
      </w:r>
      <w:r>
        <w:rPr>
          <w:spacing w:val="-8"/>
        </w:rPr>
        <w:t xml:space="preserve"> 中，我们可以创建多个容器，每个容器里面运行一个应用实例，然后通过内置的负载均衡策略，实现对这一组应用实例的管理、发现、访问，而这些细节都不需要运维人员去进行复杂的手工配置和处理。</w:t>
      </w:r>
    </w:p>
    <w:p>
      <w:pPr>
        <w:pStyle w:val="4"/>
        <w:rPr>
          <w:sz w:val="20"/>
        </w:rPr>
      </w:pPr>
    </w:p>
    <w:p>
      <w:pPr>
        <w:pStyle w:val="4"/>
        <w:rPr>
          <w:sz w:val="20"/>
        </w:rPr>
      </w:pPr>
    </w:p>
    <w:p>
      <w:pPr>
        <w:pStyle w:val="3"/>
        <w:spacing w:before="160"/>
      </w:pPr>
      <w:r>
        <w:rPr>
          <w:color w:val="333333"/>
        </w:rPr>
        <w:t>2、</w:t>
      </w:r>
      <w:r>
        <w:t>kubernetes 功能和架构</w:t>
      </w:r>
    </w:p>
    <w:p>
      <w:pPr>
        <w:pStyle w:val="10"/>
        <w:numPr>
          <w:ilvl w:val="1"/>
          <w:numId w:val="2"/>
        </w:numPr>
        <w:tabs>
          <w:tab w:val="left" w:pos="703"/>
        </w:tabs>
        <w:spacing w:before="141" w:after="0" w:line="240" w:lineRule="auto"/>
        <w:ind w:left="702" w:right="0" w:hanging="423"/>
        <w:jc w:val="left"/>
        <w:rPr>
          <w:b/>
          <w:sz w:val="21"/>
        </w:rPr>
      </w:pPr>
      <w:r>
        <w:rPr>
          <w:b/>
          <w:sz w:val="21"/>
        </w:rPr>
        <w:t>概述</w:t>
      </w:r>
    </w:p>
    <w:p>
      <w:pPr>
        <w:pStyle w:val="4"/>
        <w:spacing w:before="5"/>
        <w:rPr>
          <w:b/>
          <w:sz w:val="26"/>
        </w:rPr>
      </w:pPr>
    </w:p>
    <w:p>
      <w:pPr>
        <w:pStyle w:val="4"/>
        <w:spacing w:line="242" w:lineRule="auto"/>
        <w:ind w:left="280" w:right="1530" w:firstLine="420"/>
      </w:pPr>
      <w:r>
        <w:t>Kubernetes</w:t>
      </w:r>
      <w:r>
        <w:rPr>
          <w:spacing w:val="-8"/>
        </w:rPr>
        <w:t xml:space="preserve"> 是一个轻便的和可扩展的开源平台，用于管理容器化应用和服务。通过Kubernetes</w:t>
      </w:r>
      <w:r>
        <w:rPr>
          <w:spacing w:val="-11"/>
        </w:rPr>
        <w:t xml:space="preserve"> 能够进行应用的自动化部署和扩缩容。在 </w:t>
      </w:r>
      <w:r>
        <w:t>Kubernetes</w:t>
      </w:r>
      <w:r>
        <w:rPr>
          <w:spacing w:val="-8"/>
        </w:rPr>
        <w:t xml:space="preserve"> 中，会将组成应用的容器组合成一个逻辑单元以更易管理和发现。Kubernetes</w:t>
      </w:r>
      <w:r>
        <w:rPr>
          <w:spacing w:val="-17"/>
        </w:rPr>
        <w:t xml:space="preserve"> 积累了作为 </w:t>
      </w:r>
      <w:r>
        <w:t>Google</w:t>
      </w:r>
      <w:r>
        <w:rPr>
          <w:spacing w:val="-9"/>
        </w:rPr>
        <w:t xml:space="preserve"> 生产环境运行</w:t>
      </w:r>
      <w:r>
        <w:rPr>
          <w:spacing w:val="-18"/>
        </w:rPr>
        <w:t xml:space="preserve">工作负载 </w:t>
      </w:r>
      <w:r>
        <w:t>15</w:t>
      </w:r>
      <w:r>
        <w:rPr>
          <w:spacing w:val="-8"/>
        </w:rPr>
        <w:t xml:space="preserve"> 年的经验，并吸收了来自于社区的最佳想法和实践。</w:t>
      </w:r>
    </w:p>
    <w:p>
      <w:pPr>
        <w:pStyle w:val="4"/>
        <w:spacing w:before="12"/>
        <w:rPr>
          <w:sz w:val="15"/>
        </w:rPr>
      </w:pPr>
    </w:p>
    <w:p>
      <w:pPr>
        <w:pStyle w:val="3"/>
        <w:numPr>
          <w:ilvl w:val="1"/>
          <w:numId w:val="2"/>
        </w:numPr>
        <w:tabs>
          <w:tab w:val="left" w:pos="703"/>
        </w:tabs>
        <w:spacing w:before="0" w:after="0" w:line="240" w:lineRule="auto"/>
        <w:ind w:left="702" w:right="0" w:hanging="423"/>
        <w:jc w:val="left"/>
      </w:pPr>
      <w:r>
        <w:t>K8s</w:t>
      </w:r>
      <w:r>
        <w:rPr>
          <w:spacing w:val="-15"/>
        </w:rPr>
        <w:t xml:space="preserve"> 功能:</w:t>
      </w:r>
    </w:p>
    <w:p>
      <w:pPr>
        <w:pStyle w:val="4"/>
        <w:spacing w:before="5"/>
        <w:rPr>
          <w:b/>
          <w:sz w:val="26"/>
        </w:rPr>
      </w:pPr>
    </w:p>
    <w:p>
      <w:pPr>
        <w:pStyle w:val="10"/>
        <w:numPr>
          <w:ilvl w:val="0"/>
          <w:numId w:val="3"/>
        </w:numPr>
        <w:tabs>
          <w:tab w:val="left" w:pos="808"/>
        </w:tabs>
        <w:spacing w:before="0" w:after="0" w:line="240" w:lineRule="auto"/>
        <w:ind w:left="807" w:right="0" w:hanging="528"/>
        <w:jc w:val="left"/>
        <w:rPr>
          <w:b/>
          <w:sz w:val="21"/>
        </w:rPr>
      </w:pPr>
      <w:r>
        <w:rPr>
          <w:b/>
          <w:sz w:val="21"/>
        </w:rPr>
        <w:t>自动装箱</w:t>
      </w:r>
    </w:p>
    <w:p>
      <w:pPr>
        <w:pStyle w:val="4"/>
        <w:spacing w:before="12"/>
        <w:rPr>
          <w:b/>
          <w:sz w:val="15"/>
        </w:rPr>
      </w:pPr>
    </w:p>
    <w:p>
      <w:pPr>
        <w:pStyle w:val="4"/>
        <w:ind w:left="700"/>
      </w:pPr>
      <w:r>
        <w:t>基于容器对应用运行环境的资源配置要求自动部署应用容器</w:t>
      </w:r>
    </w:p>
    <w:p>
      <w:pPr>
        <w:pStyle w:val="4"/>
        <w:spacing w:before="11"/>
        <w:rPr>
          <w:sz w:val="15"/>
        </w:rPr>
      </w:pPr>
    </w:p>
    <w:p>
      <w:pPr>
        <w:pStyle w:val="3"/>
        <w:numPr>
          <w:ilvl w:val="0"/>
          <w:numId w:val="3"/>
        </w:numPr>
        <w:tabs>
          <w:tab w:val="left" w:pos="808"/>
        </w:tabs>
        <w:spacing w:before="0" w:after="0" w:line="240" w:lineRule="auto"/>
        <w:ind w:left="807" w:right="0" w:hanging="528"/>
        <w:jc w:val="left"/>
      </w:pPr>
      <w:r>
        <w:t>自我修复(自愈能力)</w:t>
      </w:r>
    </w:p>
    <w:p>
      <w:pPr>
        <w:pStyle w:val="4"/>
        <w:spacing w:before="9"/>
        <w:rPr>
          <w:b/>
          <w:sz w:val="15"/>
        </w:rPr>
      </w:pPr>
    </w:p>
    <w:p>
      <w:pPr>
        <w:pStyle w:val="4"/>
        <w:spacing w:before="1"/>
        <w:ind w:left="700"/>
      </w:pPr>
      <w:r>
        <w:t>当容器失败时，会对容器进行重启</w:t>
      </w:r>
    </w:p>
    <w:p>
      <w:pPr>
        <w:pStyle w:val="4"/>
        <w:spacing w:before="11"/>
        <w:rPr>
          <w:sz w:val="15"/>
        </w:rPr>
      </w:pPr>
    </w:p>
    <w:p>
      <w:pPr>
        <w:pStyle w:val="4"/>
        <w:ind w:left="700"/>
      </w:pPr>
      <w:r>
        <w:t>当所部署的 Node 节点有问题时，会对容器进行重新部署和重新调度</w:t>
      </w:r>
    </w:p>
    <w:p>
      <w:pPr>
        <w:spacing w:after="0"/>
        <w:sectPr>
          <w:pgSz w:w="11910" w:h="16840"/>
          <w:pgMar w:top="1400" w:right="440" w:bottom="280" w:left="1520" w:header="708" w:footer="0" w:gutter="0"/>
          <w:cols w:space="720" w:num="1"/>
        </w:sectPr>
      </w:pPr>
    </w:p>
    <w:p>
      <w:pPr>
        <w:pStyle w:val="4"/>
        <w:spacing w:before="91"/>
        <w:ind w:left="700"/>
      </w:pPr>
      <w:r>
        <w:t>当容器未通过监控检查时，会关闭此容器直到容器正常运行时，才会对外提供服务</w:t>
      </w:r>
    </w:p>
    <w:p>
      <w:pPr>
        <w:pStyle w:val="4"/>
        <w:spacing w:before="11"/>
        <w:rPr>
          <w:sz w:val="15"/>
        </w:rPr>
      </w:pPr>
    </w:p>
    <w:p>
      <w:pPr>
        <w:pStyle w:val="3"/>
        <w:numPr>
          <w:ilvl w:val="0"/>
          <w:numId w:val="3"/>
        </w:numPr>
        <w:tabs>
          <w:tab w:val="left" w:pos="808"/>
        </w:tabs>
        <w:spacing w:before="0" w:after="0" w:line="240" w:lineRule="auto"/>
        <w:ind w:left="807" w:right="0" w:hanging="528"/>
        <w:jc w:val="left"/>
      </w:pPr>
      <w:r>
        <w:t>水平扩展</w:t>
      </w:r>
    </w:p>
    <w:p>
      <w:pPr>
        <w:pStyle w:val="4"/>
        <w:spacing w:before="9"/>
        <w:rPr>
          <w:b/>
          <w:sz w:val="15"/>
        </w:rPr>
      </w:pPr>
    </w:p>
    <w:p>
      <w:pPr>
        <w:pStyle w:val="4"/>
        <w:spacing w:before="1" w:line="244" w:lineRule="auto"/>
        <w:ind w:left="280" w:right="1369" w:firstLine="420"/>
      </w:pPr>
      <w:r>
        <w:rPr>
          <w:spacing w:val="-5"/>
        </w:rPr>
        <w:t xml:space="preserve">通过简单的命令、用户 </w:t>
      </w:r>
      <w:r>
        <w:t>UI</w:t>
      </w:r>
      <w:r>
        <w:rPr>
          <w:spacing w:val="-17"/>
        </w:rPr>
        <w:t xml:space="preserve"> 界面或基于 </w:t>
      </w:r>
      <w:r>
        <w:t>CPU</w:t>
      </w:r>
      <w:r>
        <w:rPr>
          <w:spacing w:val="-8"/>
        </w:rPr>
        <w:t xml:space="preserve"> 等资源使用情况，对应用容器进行规模扩大或规模剪裁</w:t>
      </w:r>
    </w:p>
    <w:p>
      <w:pPr>
        <w:pStyle w:val="4"/>
        <w:spacing w:before="5"/>
        <w:rPr>
          <w:sz w:val="15"/>
        </w:rPr>
      </w:pPr>
    </w:p>
    <w:p>
      <w:pPr>
        <w:pStyle w:val="3"/>
        <w:numPr>
          <w:ilvl w:val="0"/>
          <w:numId w:val="4"/>
        </w:numPr>
        <w:tabs>
          <w:tab w:val="left" w:pos="808"/>
        </w:tabs>
        <w:spacing w:before="0" w:after="0" w:line="240" w:lineRule="auto"/>
        <w:ind w:left="807" w:right="0" w:hanging="528"/>
        <w:jc w:val="left"/>
      </w:pPr>
      <w:r>
        <w:t>服务发现</w:t>
      </w:r>
    </w:p>
    <w:p>
      <w:pPr>
        <w:pStyle w:val="4"/>
        <w:spacing w:before="9"/>
        <w:rPr>
          <w:b/>
          <w:sz w:val="15"/>
        </w:rPr>
      </w:pPr>
    </w:p>
    <w:p>
      <w:pPr>
        <w:pStyle w:val="4"/>
        <w:spacing w:line="244" w:lineRule="auto"/>
        <w:ind w:left="280" w:right="1369" w:firstLine="420"/>
      </w:pPr>
      <w:r>
        <w:rPr>
          <w:spacing w:val="-3"/>
        </w:rPr>
        <w:t xml:space="preserve">用户不需使用额外的服务发现机制，就能够基于 </w:t>
      </w:r>
      <w:r>
        <w:t>Kubernetes</w:t>
      </w:r>
      <w:r>
        <w:rPr>
          <w:spacing w:val="-8"/>
        </w:rPr>
        <w:t xml:space="preserve"> 自身能力实现服务发现和负载均衡</w:t>
      </w:r>
    </w:p>
    <w:p>
      <w:pPr>
        <w:pStyle w:val="4"/>
        <w:spacing w:before="5"/>
        <w:rPr>
          <w:sz w:val="15"/>
        </w:rPr>
      </w:pPr>
    </w:p>
    <w:p>
      <w:pPr>
        <w:pStyle w:val="3"/>
        <w:numPr>
          <w:ilvl w:val="0"/>
          <w:numId w:val="4"/>
        </w:numPr>
        <w:tabs>
          <w:tab w:val="left" w:pos="808"/>
        </w:tabs>
        <w:spacing w:before="0" w:after="0" w:line="240" w:lineRule="auto"/>
        <w:ind w:left="807" w:right="0" w:hanging="528"/>
        <w:jc w:val="left"/>
      </w:pPr>
      <w:r>
        <w:t>滚动更新</w:t>
      </w:r>
    </w:p>
    <w:p>
      <w:pPr>
        <w:pStyle w:val="4"/>
        <w:spacing w:before="12"/>
        <w:rPr>
          <w:b/>
          <w:sz w:val="15"/>
        </w:rPr>
      </w:pPr>
    </w:p>
    <w:p>
      <w:pPr>
        <w:pStyle w:val="4"/>
        <w:ind w:left="700"/>
      </w:pPr>
      <w:r>
        <w:t>可以根据应用的变化，对应用容器运行的应用，进行一次性或批量式更新</w:t>
      </w:r>
    </w:p>
    <w:p>
      <w:pPr>
        <w:pStyle w:val="4"/>
        <w:spacing w:before="11"/>
        <w:rPr>
          <w:sz w:val="15"/>
        </w:rPr>
      </w:pPr>
    </w:p>
    <w:p>
      <w:pPr>
        <w:pStyle w:val="3"/>
        <w:numPr>
          <w:ilvl w:val="0"/>
          <w:numId w:val="4"/>
        </w:numPr>
        <w:tabs>
          <w:tab w:val="left" w:pos="808"/>
        </w:tabs>
        <w:spacing w:before="0" w:after="0" w:line="240" w:lineRule="auto"/>
        <w:ind w:left="807" w:right="0" w:hanging="528"/>
        <w:jc w:val="left"/>
      </w:pPr>
      <w:r>
        <w:t>版本回退</w:t>
      </w:r>
    </w:p>
    <w:p>
      <w:pPr>
        <w:pStyle w:val="4"/>
        <w:spacing w:before="9"/>
        <w:rPr>
          <w:b/>
          <w:sz w:val="15"/>
        </w:rPr>
      </w:pPr>
    </w:p>
    <w:p>
      <w:pPr>
        <w:pStyle w:val="4"/>
        <w:spacing w:before="1"/>
        <w:ind w:left="700"/>
      </w:pPr>
      <w:r>
        <w:t>可以根据应用部署情况，对应用容器运行的应用，进行历史版本即时回退</w:t>
      </w:r>
    </w:p>
    <w:p>
      <w:pPr>
        <w:pStyle w:val="4"/>
        <w:spacing w:before="11"/>
        <w:rPr>
          <w:sz w:val="15"/>
        </w:rPr>
      </w:pPr>
    </w:p>
    <w:p>
      <w:pPr>
        <w:pStyle w:val="3"/>
        <w:numPr>
          <w:ilvl w:val="0"/>
          <w:numId w:val="4"/>
        </w:numPr>
        <w:tabs>
          <w:tab w:val="left" w:pos="808"/>
        </w:tabs>
        <w:spacing w:before="0" w:after="0" w:line="240" w:lineRule="auto"/>
        <w:ind w:left="807" w:right="0" w:hanging="528"/>
        <w:jc w:val="left"/>
      </w:pPr>
      <w:r>
        <w:t>密钥和配置管理</w:t>
      </w:r>
    </w:p>
    <w:p>
      <w:pPr>
        <w:pStyle w:val="4"/>
        <w:spacing w:before="12"/>
        <w:rPr>
          <w:b/>
          <w:sz w:val="15"/>
        </w:rPr>
      </w:pPr>
    </w:p>
    <w:p>
      <w:pPr>
        <w:pStyle w:val="4"/>
        <w:ind w:left="700"/>
      </w:pPr>
      <w:r>
        <w:t>在不需要重新构建镜像的情况下，可以部署和更新密钥和应用配置，类似热部署。</w:t>
      </w:r>
    </w:p>
    <w:p>
      <w:pPr>
        <w:pStyle w:val="4"/>
        <w:spacing w:before="11"/>
        <w:rPr>
          <w:sz w:val="15"/>
        </w:rPr>
      </w:pPr>
    </w:p>
    <w:p>
      <w:pPr>
        <w:pStyle w:val="3"/>
        <w:numPr>
          <w:ilvl w:val="0"/>
          <w:numId w:val="4"/>
        </w:numPr>
        <w:tabs>
          <w:tab w:val="left" w:pos="808"/>
        </w:tabs>
        <w:spacing w:before="0" w:after="0" w:line="240" w:lineRule="auto"/>
        <w:ind w:left="807" w:right="0" w:hanging="528"/>
        <w:jc w:val="left"/>
      </w:pPr>
      <w:r>
        <w:t>存储编排</w:t>
      </w:r>
    </w:p>
    <w:p>
      <w:pPr>
        <w:pStyle w:val="4"/>
        <w:spacing w:before="9"/>
        <w:rPr>
          <w:b/>
          <w:sz w:val="15"/>
        </w:rPr>
      </w:pPr>
    </w:p>
    <w:p>
      <w:pPr>
        <w:pStyle w:val="4"/>
        <w:ind w:left="700"/>
      </w:pPr>
      <w:r>
        <w:t>自动实现存储系统挂载及应用，特别对有状态应用实现数据持久化非常重要</w:t>
      </w:r>
    </w:p>
    <w:p>
      <w:pPr>
        <w:pStyle w:val="4"/>
        <w:spacing w:before="12"/>
        <w:rPr>
          <w:sz w:val="15"/>
        </w:rPr>
      </w:pPr>
    </w:p>
    <w:p>
      <w:pPr>
        <w:pStyle w:val="4"/>
        <w:ind w:left="280"/>
      </w:pPr>
      <w:r>
        <w:t>存储系统可以来自于本地目录、网络存储(NFS、Gluster、Ceph 等)、公共云存储服务</w:t>
      </w:r>
    </w:p>
    <w:p>
      <w:pPr>
        <w:pStyle w:val="4"/>
        <w:spacing w:before="11"/>
        <w:rPr>
          <w:sz w:val="15"/>
        </w:rPr>
      </w:pPr>
    </w:p>
    <w:p>
      <w:pPr>
        <w:pStyle w:val="3"/>
        <w:numPr>
          <w:ilvl w:val="0"/>
          <w:numId w:val="4"/>
        </w:numPr>
        <w:tabs>
          <w:tab w:val="left" w:pos="808"/>
        </w:tabs>
        <w:spacing w:before="1" w:after="0" w:line="240" w:lineRule="auto"/>
        <w:ind w:left="807" w:right="0" w:hanging="528"/>
        <w:jc w:val="left"/>
      </w:pPr>
      <w:r>
        <w:t>批处理</w:t>
      </w:r>
    </w:p>
    <w:p>
      <w:pPr>
        <w:pStyle w:val="4"/>
        <w:spacing w:before="11"/>
        <w:rPr>
          <w:b/>
          <w:sz w:val="15"/>
        </w:rPr>
      </w:pPr>
    </w:p>
    <w:p>
      <w:pPr>
        <w:pStyle w:val="4"/>
        <w:ind w:left="700"/>
      </w:pPr>
      <w:r>
        <w:t>提供一次性任务，定时任务；满足批量数据处理和分析的场景</w:t>
      </w:r>
    </w:p>
    <w:p>
      <w:pPr>
        <w:pStyle w:val="4"/>
        <w:rPr>
          <w:sz w:val="20"/>
        </w:rPr>
      </w:pPr>
    </w:p>
    <w:p>
      <w:pPr>
        <w:pStyle w:val="4"/>
        <w:rPr>
          <w:sz w:val="20"/>
        </w:rPr>
      </w:pPr>
    </w:p>
    <w:p>
      <w:pPr>
        <w:pStyle w:val="3"/>
        <w:numPr>
          <w:ilvl w:val="1"/>
          <w:numId w:val="2"/>
        </w:numPr>
        <w:tabs>
          <w:tab w:val="left" w:pos="807"/>
          <w:tab w:val="left" w:pos="808"/>
        </w:tabs>
        <w:spacing w:before="164" w:after="0" w:line="240" w:lineRule="auto"/>
        <w:ind w:left="808" w:right="0" w:hanging="528"/>
        <w:jc w:val="left"/>
      </w:pPr>
      <w:r>
        <w:t>应用部署架构分类</w:t>
      </w:r>
    </w:p>
    <w:p>
      <w:pPr>
        <w:pStyle w:val="4"/>
        <w:spacing w:before="5"/>
        <w:rPr>
          <w:b/>
          <w:sz w:val="26"/>
        </w:rPr>
      </w:pPr>
    </w:p>
    <w:p>
      <w:pPr>
        <w:pStyle w:val="10"/>
        <w:numPr>
          <w:ilvl w:val="0"/>
          <w:numId w:val="5"/>
        </w:numPr>
        <w:tabs>
          <w:tab w:val="left" w:pos="640"/>
        </w:tabs>
        <w:spacing w:before="0" w:after="0" w:line="364" w:lineRule="auto"/>
        <w:ind w:left="280" w:right="7830" w:firstLine="0"/>
        <w:jc w:val="left"/>
        <w:rPr>
          <w:sz w:val="21"/>
        </w:rPr>
      </w:pPr>
      <w:r>
        <w:rPr>
          <w:b/>
          <w:spacing w:val="-3"/>
          <w:sz w:val="21"/>
        </w:rPr>
        <w:t>无中心节点架构</w:t>
      </w:r>
      <w:r>
        <w:rPr>
          <w:sz w:val="21"/>
        </w:rPr>
        <w:t>GlusterFS</w:t>
      </w:r>
    </w:p>
    <w:p>
      <w:pPr>
        <w:pStyle w:val="4"/>
        <w:spacing w:before="7"/>
        <w:rPr>
          <w:sz w:val="15"/>
        </w:rPr>
      </w:pPr>
    </w:p>
    <w:p>
      <w:pPr>
        <w:pStyle w:val="10"/>
        <w:numPr>
          <w:ilvl w:val="0"/>
          <w:numId w:val="5"/>
        </w:numPr>
        <w:tabs>
          <w:tab w:val="left" w:pos="640"/>
        </w:tabs>
        <w:spacing w:before="1" w:after="0" w:line="364" w:lineRule="auto"/>
        <w:ind w:left="280" w:right="7830" w:firstLine="0"/>
        <w:jc w:val="left"/>
        <w:rPr>
          <w:sz w:val="21"/>
        </w:rPr>
      </w:pPr>
      <w:r>
        <w:rPr>
          <w:b/>
          <w:spacing w:val="-3"/>
          <w:sz w:val="21"/>
        </w:rPr>
        <w:t>有中心节点架构</w:t>
      </w:r>
      <w:r>
        <w:rPr>
          <w:sz w:val="21"/>
        </w:rPr>
        <w:t>HDFS</w:t>
      </w:r>
    </w:p>
    <w:p>
      <w:pPr>
        <w:pStyle w:val="4"/>
        <w:spacing w:before="7"/>
        <w:rPr>
          <w:sz w:val="15"/>
        </w:rPr>
      </w:pPr>
    </w:p>
    <w:p>
      <w:pPr>
        <w:pStyle w:val="4"/>
        <w:ind w:left="280"/>
      </w:pPr>
      <w:r>
        <w:t>K8S</w:t>
      </w:r>
    </w:p>
    <w:p>
      <w:pPr>
        <w:pStyle w:val="4"/>
        <w:spacing w:before="5"/>
        <w:rPr>
          <w:sz w:val="26"/>
        </w:rPr>
      </w:pPr>
    </w:p>
    <w:p>
      <w:pPr>
        <w:pStyle w:val="3"/>
        <w:numPr>
          <w:ilvl w:val="1"/>
          <w:numId w:val="2"/>
        </w:numPr>
        <w:tabs>
          <w:tab w:val="left" w:pos="703"/>
        </w:tabs>
        <w:spacing w:before="0" w:after="0" w:line="240" w:lineRule="auto"/>
        <w:ind w:left="702" w:right="0" w:hanging="423"/>
        <w:jc w:val="left"/>
      </w:pPr>
      <w:r>
        <w:t>k8s</w:t>
      </w:r>
      <w:r>
        <w:rPr>
          <w:spacing w:val="-12"/>
        </w:rPr>
        <w:t xml:space="preserve"> 集群架构</w:t>
      </w:r>
    </w:p>
    <w:p>
      <w:pPr>
        <w:spacing w:after="0" w:line="240" w:lineRule="auto"/>
        <w:jc w:val="left"/>
        <w:sectPr>
          <w:pgSz w:w="11910" w:h="16840"/>
          <w:pgMar w:top="1400" w:right="440" w:bottom="280" w:left="1520" w:header="708" w:footer="0" w:gutter="0"/>
          <w:cols w:space="720" w:num="1"/>
        </w:sectPr>
      </w:pPr>
    </w:p>
    <w:p>
      <w:pPr>
        <w:pStyle w:val="4"/>
        <w:spacing w:before="1"/>
        <w:rPr>
          <w:b/>
          <w:sz w:val="7"/>
        </w:rPr>
      </w:pPr>
    </w:p>
    <w:p>
      <w:pPr>
        <w:pStyle w:val="4"/>
        <w:ind w:left="311"/>
        <w:rPr>
          <w:sz w:val="20"/>
        </w:rPr>
      </w:pPr>
      <w:r>
        <w:rPr>
          <w:sz w:val="20"/>
        </w:rPr>
        <w:drawing>
          <wp:inline distT="0" distB="0" distL="0" distR="0">
            <wp:extent cx="5255895" cy="3621405"/>
            <wp:effectExtent l="0" t="0" r="0" b="0"/>
            <wp:docPr id="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jpeg"/>
                    <pic:cNvPicPr>
                      <a:picLocks noChangeAspect="1"/>
                    </pic:cNvPicPr>
                  </pic:nvPicPr>
                  <pic:blipFill>
                    <a:blip r:embed="rId15" cstate="print"/>
                    <a:stretch>
                      <a:fillRect/>
                    </a:stretch>
                  </pic:blipFill>
                  <pic:spPr>
                    <a:xfrm>
                      <a:off x="0" y="0"/>
                      <a:ext cx="5256441" cy="3621881"/>
                    </a:xfrm>
                    <a:prstGeom prst="rect">
                      <a:avLst/>
                    </a:prstGeom>
                  </pic:spPr>
                </pic:pic>
              </a:graphicData>
            </a:graphic>
          </wp:inline>
        </w:drawing>
      </w:r>
    </w:p>
    <w:p>
      <w:pPr>
        <w:pStyle w:val="4"/>
        <w:spacing w:before="1"/>
        <w:rPr>
          <w:b/>
          <w:sz w:val="11"/>
        </w:rPr>
      </w:pPr>
    </w:p>
    <w:p>
      <w:pPr>
        <w:pStyle w:val="10"/>
        <w:numPr>
          <w:ilvl w:val="1"/>
          <w:numId w:val="2"/>
        </w:numPr>
        <w:tabs>
          <w:tab w:val="left" w:pos="703"/>
        </w:tabs>
        <w:spacing w:before="70" w:after="0" w:line="422" w:lineRule="auto"/>
        <w:ind w:left="280" w:right="6764" w:firstLine="0"/>
        <w:jc w:val="left"/>
        <w:rPr>
          <w:b/>
          <w:sz w:val="21"/>
        </w:rPr>
      </w:pPr>
      <w:r>
        <w:rPr>
          <w:b/>
          <w:sz w:val="21"/>
        </w:rPr>
        <w:t>k8s</w:t>
      </w:r>
      <w:r>
        <w:rPr>
          <w:b/>
          <w:spacing w:val="-9"/>
          <w:sz w:val="21"/>
        </w:rPr>
        <w:t xml:space="preserve"> 集群架构节点角色功能</w:t>
      </w:r>
      <w:r>
        <w:rPr>
          <w:b/>
          <w:sz w:val="21"/>
        </w:rPr>
        <w:t>Master</w:t>
      </w:r>
      <w:r>
        <w:rPr>
          <w:b/>
          <w:spacing w:val="-3"/>
          <w:sz w:val="21"/>
        </w:rPr>
        <w:t xml:space="preserve"> </w:t>
      </w:r>
      <w:r>
        <w:rPr>
          <w:b/>
          <w:sz w:val="21"/>
        </w:rPr>
        <w:t>Node</w:t>
      </w:r>
    </w:p>
    <w:p>
      <w:pPr>
        <w:pStyle w:val="4"/>
        <w:spacing w:line="268" w:lineRule="exact"/>
        <w:ind w:left="700"/>
      </w:pPr>
      <w:r>
        <w:t>k8s 集群控制节点，对集群进行调度管理，接受集群外用户去集群操作请求；</w:t>
      </w:r>
    </w:p>
    <w:p>
      <w:pPr>
        <w:pStyle w:val="4"/>
        <w:spacing w:before="12"/>
        <w:rPr>
          <w:sz w:val="15"/>
        </w:rPr>
      </w:pPr>
    </w:p>
    <w:p>
      <w:pPr>
        <w:pStyle w:val="4"/>
        <w:spacing w:line="242" w:lineRule="auto"/>
        <w:ind w:left="280" w:right="2160"/>
      </w:pPr>
      <w:r>
        <w:t>Master Node</w:t>
      </w:r>
      <w:r>
        <w:rPr>
          <w:spacing w:val="-37"/>
        </w:rPr>
        <w:t xml:space="preserve"> 由 </w:t>
      </w:r>
      <w:r>
        <w:t>API Server、Scheduler、ClusterState Store（ETCD</w:t>
      </w:r>
      <w:r>
        <w:rPr>
          <w:spacing w:val="-15"/>
        </w:rPr>
        <w:t xml:space="preserve"> 数据库</w:t>
      </w:r>
      <w:r>
        <w:t>）和Controller MangerServer</w:t>
      </w:r>
      <w:r>
        <w:rPr>
          <w:spacing w:val="-14"/>
        </w:rPr>
        <w:t xml:space="preserve"> 所组成</w:t>
      </w:r>
    </w:p>
    <w:p>
      <w:pPr>
        <w:pStyle w:val="4"/>
        <w:spacing w:before="8"/>
        <w:rPr>
          <w:sz w:val="15"/>
        </w:rPr>
      </w:pPr>
    </w:p>
    <w:p>
      <w:pPr>
        <w:pStyle w:val="3"/>
      </w:pPr>
      <w:r>
        <w:t>Worker Node</w:t>
      </w:r>
    </w:p>
    <w:p>
      <w:pPr>
        <w:pStyle w:val="4"/>
        <w:spacing w:before="11"/>
        <w:rPr>
          <w:b/>
          <w:sz w:val="15"/>
        </w:rPr>
      </w:pPr>
    </w:p>
    <w:p>
      <w:pPr>
        <w:pStyle w:val="4"/>
        <w:spacing w:before="1"/>
        <w:ind w:left="280"/>
      </w:pPr>
      <w:r>
        <w:t>集群工作节点，运行用户业务应用容器；</w:t>
      </w:r>
    </w:p>
    <w:p>
      <w:pPr>
        <w:pStyle w:val="4"/>
        <w:spacing w:before="11"/>
        <w:rPr>
          <w:sz w:val="15"/>
        </w:rPr>
      </w:pPr>
    </w:p>
    <w:p>
      <w:pPr>
        <w:pStyle w:val="4"/>
        <w:ind w:left="280"/>
      </w:pPr>
      <w:r>
        <w:t>Worker Node 包含 kubelet、kube proxy 和 ContainerRuntime；</w:t>
      </w:r>
    </w:p>
    <w:p>
      <w:pPr>
        <w:spacing w:after="0"/>
        <w:sectPr>
          <w:pgSz w:w="11910" w:h="16840"/>
          <w:pgMar w:top="1400" w:right="440" w:bottom="280" w:left="1520" w:header="708" w:footer="0" w:gutter="0"/>
          <w:cols w:space="720" w:num="1"/>
        </w:sectPr>
      </w:pPr>
    </w:p>
    <w:p>
      <w:pPr>
        <w:pStyle w:val="4"/>
        <w:spacing w:before="1"/>
        <w:rPr>
          <w:sz w:val="7"/>
        </w:rPr>
      </w:pPr>
    </w:p>
    <w:p>
      <w:pPr>
        <w:pStyle w:val="4"/>
        <w:ind w:left="311"/>
        <w:rPr>
          <w:sz w:val="20"/>
        </w:rPr>
      </w:pPr>
      <w:r>
        <w:rPr>
          <w:sz w:val="20"/>
        </w:rPr>
        <w:drawing>
          <wp:inline distT="0" distB="0" distL="0" distR="0">
            <wp:extent cx="5255260" cy="3079115"/>
            <wp:effectExtent l="0" t="0" r="0" b="0"/>
            <wp:docPr id="1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jpeg"/>
                    <pic:cNvPicPr>
                      <a:picLocks noChangeAspect="1"/>
                    </pic:cNvPicPr>
                  </pic:nvPicPr>
                  <pic:blipFill>
                    <a:blip r:embed="rId16" cstate="print"/>
                    <a:stretch>
                      <a:fillRect/>
                    </a:stretch>
                  </pic:blipFill>
                  <pic:spPr>
                    <a:xfrm>
                      <a:off x="0" y="0"/>
                      <a:ext cx="5255382" cy="3079432"/>
                    </a:xfrm>
                    <a:prstGeom prst="rect">
                      <a:avLst/>
                    </a:prstGeom>
                  </pic:spPr>
                </pic:pic>
              </a:graphicData>
            </a:graphic>
          </wp:inline>
        </w:drawing>
      </w:r>
    </w:p>
    <w:p>
      <w:pPr>
        <w:pStyle w:val="4"/>
        <w:rPr>
          <w:sz w:val="20"/>
        </w:rPr>
      </w:pPr>
    </w:p>
    <w:p>
      <w:pPr>
        <w:pStyle w:val="4"/>
        <w:spacing w:before="3"/>
        <w:rPr>
          <w:sz w:val="27"/>
        </w:rPr>
      </w:pPr>
    </w:p>
    <w:p>
      <w:pPr>
        <w:pStyle w:val="2"/>
        <w:spacing w:before="66"/>
      </w:pPr>
      <w:r>
        <w:t>二、kubernetes 集群搭建(</w:t>
      </w:r>
      <w:r>
        <w:rPr>
          <w:color w:val="06111B"/>
        </w:rPr>
        <w:t>kubeadm 方式</w:t>
      </w:r>
      <w:r>
        <w:t>)</w:t>
      </w:r>
    </w:p>
    <w:p>
      <w:pPr>
        <w:pStyle w:val="3"/>
        <w:spacing w:before="159"/>
      </w:pPr>
      <w:r>
        <w:rPr>
          <w:rFonts w:ascii="Calibri" w:eastAsia="Calibri"/>
        </w:rPr>
        <w:t>1</w:t>
      </w:r>
      <w:r>
        <w:t>、前置知识点</w:t>
      </w:r>
    </w:p>
    <w:p>
      <w:pPr>
        <w:pStyle w:val="4"/>
        <w:spacing w:before="139"/>
        <w:ind w:left="724"/>
      </w:pPr>
      <w:r>
        <w:rPr>
          <w:color w:val="23292D"/>
        </w:rPr>
        <w:t>目前生产部署 Kubernetes 集群主要有两种方式：</w:t>
      </w:r>
    </w:p>
    <w:p>
      <w:pPr>
        <w:pStyle w:val="4"/>
        <w:spacing w:before="12"/>
        <w:rPr>
          <w:sz w:val="15"/>
        </w:rPr>
      </w:pPr>
    </w:p>
    <w:p>
      <w:pPr>
        <w:pStyle w:val="10"/>
        <w:numPr>
          <w:ilvl w:val="0"/>
          <w:numId w:val="6"/>
        </w:numPr>
        <w:tabs>
          <w:tab w:val="left" w:pos="806"/>
        </w:tabs>
        <w:spacing w:before="0" w:after="0" w:line="240" w:lineRule="auto"/>
        <w:ind w:left="805" w:right="0" w:hanging="526"/>
        <w:jc w:val="left"/>
        <w:rPr>
          <w:sz w:val="21"/>
        </w:rPr>
      </w:pPr>
      <w:r>
        <w:rPr>
          <w:sz w:val="21"/>
        </w:rPr>
        <w:t>kubeadm</w:t>
      </w:r>
    </w:p>
    <w:p>
      <w:pPr>
        <w:pStyle w:val="4"/>
        <w:spacing w:before="11"/>
        <w:rPr>
          <w:sz w:val="15"/>
        </w:rPr>
      </w:pPr>
    </w:p>
    <w:p>
      <w:pPr>
        <w:pStyle w:val="4"/>
        <w:spacing w:line="242" w:lineRule="auto"/>
        <w:ind w:left="280" w:right="1448" w:firstLine="444"/>
      </w:pPr>
      <w:r>
        <w:rPr>
          <w:color w:val="23292D"/>
          <w:spacing w:val="4"/>
        </w:rPr>
        <w:t>Kubeadm</w:t>
      </w:r>
      <w:r>
        <w:rPr>
          <w:color w:val="23292D"/>
          <w:spacing w:val="-16"/>
        </w:rPr>
        <w:t xml:space="preserve"> 是一个 </w:t>
      </w:r>
      <w:r>
        <w:rPr>
          <w:color w:val="23292D"/>
          <w:spacing w:val="2"/>
        </w:rPr>
        <w:t>K8s</w:t>
      </w:r>
      <w:r>
        <w:rPr>
          <w:color w:val="23292D"/>
          <w:spacing w:val="-7"/>
        </w:rPr>
        <w:t xml:space="preserve"> 部署工具，提供 </w:t>
      </w:r>
      <w:r>
        <w:rPr>
          <w:color w:val="23292D"/>
          <w:spacing w:val="4"/>
        </w:rPr>
        <w:t>kubeadm</w:t>
      </w:r>
      <w:r>
        <w:rPr>
          <w:color w:val="23292D"/>
          <w:spacing w:val="12"/>
        </w:rPr>
        <w:t xml:space="preserve"> </w:t>
      </w:r>
      <w:r>
        <w:rPr>
          <w:color w:val="23292D"/>
          <w:spacing w:val="3"/>
        </w:rPr>
        <w:t>init</w:t>
      </w:r>
      <w:r>
        <w:rPr>
          <w:color w:val="23292D"/>
          <w:spacing w:val="-29"/>
        </w:rPr>
        <w:t xml:space="preserve"> 和 </w:t>
      </w:r>
      <w:r>
        <w:rPr>
          <w:color w:val="23292D"/>
          <w:spacing w:val="4"/>
        </w:rPr>
        <w:t>kubeadm</w:t>
      </w:r>
      <w:r>
        <w:rPr>
          <w:color w:val="23292D"/>
          <w:spacing w:val="12"/>
        </w:rPr>
        <w:t xml:space="preserve"> </w:t>
      </w:r>
      <w:r>
        <w:rPr>
          <w:color w:val="23292D"/>
          <w:spacing w:val="6"/>
        </w:rPr>
        <w:t>join</w:t>
      </w:r>
      <w:r>
        <w:rPr>
          <w:color w:val="23292D"/>
          <w:spacing w:val="5"/>
        </w:rPr>
        <w:t>，用于快速部</w:t>
      </w:r>
      <w:r>
        <w:rPr>
          <w:color w:val="23292D"/>
          <w:spacing w:val="-19"/>
        </w:rPr>
        <w:t xml:space="preserve">署 </w:t>
      </w:r>
      <w:r>
        <w:rPr>
          <w:color w:val="23292D"/>
          <w:spacing w:val="4"/>
        </w:rPr>
        <w:t>Kubernetes</w:t>
      </w:r>
      <w:r>
        <w:rPr>
          <w:color w:val="23292D"/>
          <w:spacing w:val="-7"/>
        </w:rPr>
        <w:t xml:space="preserve"> 集群。</w:t>
      </w:r>
    </w:p>
    <w:p>
      <w:pPr>
        <w:pStyle w:val="4"/>
        <w:spacing w:before="9"/>
        <w:rPr>
          <w:sz w:val="15"/>
        </w:rPr>
      </w:pPr>
    </w:p>
    <w:p>
      <w:pPr>
        <w:pStyle w:val="4"/>
        <w:ind w:left="280"/>
      </w:pPr>
      <w:r>
        <w:rPr>
          <w:color w:val="23292D"/>
        </w:rPr>
        <w:t>官方地址：https://kubernetes.io/docs/reference/setup-tools/kubeadm/kubeadm/</w:t>
      </w:r>
    </w:p>
    <w:p>
      <w:pPr>
        <w:pStyle w:val="4"/>
        <w:spacing w:before="11"/>
        <w:rPr>
          <w:sz w:val="15"/>
        </w:rPr>
      </w:pPr>
    </w:p>
    <w:p>
      <w:pPr>
        <w:pStyle w:val="10"/>
        <w:numPr>
          <w:ilvl w:val="0"/>
          <w:numId w:val="6"/>
        </w:numPr>
        <w:tabs>
          <w:tab w:val="left" w:pos="806"/>
        </w:tabs>
        <w:spacing w:before="0" w:after="0" w:line="240" w:lineRule="auto"/>
        <w:ind w:left="805" w:right="0" w:hanging="526"/>
        <w:jc w:val="left"/>
        <w:rPr>
          <w:sz w:val="21"/>
        </w:rPr>
      </w:pPr>
      <w:r>
        <w:rPr>
          <w:sz w:val="21"/>
        </w:rPr>
        <w:t>二进制包</w:t>
      </w:r>
    </w:p>
    <w:p>
      <w:pPr>
        <w:pStyle w:val="4"/>
        <w:spacing w:before="3" w:line="470" w:lineRule="atLeast"/>
        <w:ind w:left="724" w:right="1482"/>
      </w:pPr>
      <w:r>
        <w:rPr>
          <w:color w:val="23292D"/>
        </w:rPr>
        <w:t>从 github 下载发行版的二进制包，手动部署每个组件，组成 Kubernetes 集群。Kubeadm 降低部署门槛，但屏蔽了很多细节，遇到问题很难排查。如果想更容易可</w:t>
      </w:r>
    </w:p>
    <w:p>
      <w:pPr>
        <w:pStyle w:val="4"/>
        <w:spacing w:before="5" w:line="242" w:lineRule="auto"/>
        <w:ind w:left="280" w:right="1537"/>
      </w:pPr>
      <w:r>
        <w:rPr>
          <w:color w:val="23292D"/>
        </w:rPr>
        <w:t>控，推荐使用二进制包部署 Kubernetes 集群，虽然手动部署麻烦点，期间可以学习很多工作原理，也利于后期维护。</w:t>
      </w:r>
    </w:p>
    <w:p>
      <w:pPr>
        <w:pStyle w:val="4"/>
        <w:spacing w:before="11"/>
        <w:rPr>
          <w:sz w:val="15"/>
        </w:rPr>
      </w:pPr>
    </w:p>
    <w:p>
      <w:pPr>
        <w:pStyle w:val="3"/>
      </w:pPr>
      <w:r>
        <w:rPr>
          <w:rFonts w:ascii="Calibri" w:eastAsia="Calibri"/>
        </w:rPr>
        <w:t>2</w:t>
      </w:r>
      <w:r>
        <w:t>、</w:t>
      </w:r>
      <w:r>
        <w:rPr>
          <w:rFonts w:ascii="Calibri" w:eastAsia="Calibri"/>
        </w:rPr>
        <w:t xml:space="preserve">kubeadm </w:t>
      </w:r>
      <w:r>
        <w:t>部署方式介绍</w:t>
      </w:r>
    </w:p>
    <w:p>
      <w:pPr>
        <w:pStyle w:val="4"/>
        <w:spacing w:before="136" w:line="244" w:lineRule="auto"/>
        <w:ind w:left="280" w:right="1424" w:firstLine="420"/>
      </w:pPr>
      <w:r>
        <w:t>kubeadm</w:t>
      </w:r>
      <w:r>
        <w:rPr>
          <w:spacing w:val="-11"/>
        </w:rPr>
        <w:t xml:space="preserve"> 是官方社区推出的一个用于快速部署 </w:t>
      </w:r>
      <w:r>
        <w:t>kubernetes</w:t>
      </w:r>
      <w:r>
        <w:rPr>
          <w:spacing w:val="-8"/>
        </w:rPr>
        <w:t xml:space="preserve"> 集群的工具，这个工具能通</w:t>
      </w:r>
      <w:r>
        <w:rPr>
          <w:spacing w:val="-13"/>
        </w:rPr>
        <w:t xml:space="preserve">过两条指令完成一个 </w:t>
      </w:r>
      <w:r>
        <w:t>kubernetes</w:t>
      </w:r>
      <w:r>
        <w:rPr>
          <w:spacing w:val="-9"/>
        </w:rPr>
        <w:t xml:space="preserve"> 集群的部署：</w:t>
      </w:r>
    </w:p>
    <w:p>
      <w:pPr>
        <w:pStyle w:val="4"/>
        <w:spacing w:before="5"/>
        <w:rPr>
          <w:sz w:val="15"/>
        </w:rPr>
      </w:pPr>
    </w:p>
    <w:p>
      <w:pPr>
        <w:pStyle w:val="4"/>
        <w:tabs>
          <w:tab w:val="left" w:pos="3219"/>
        </w:tabs>
        <w:spacing w:before="1"/>
        <w:ind w:left="280"/>
      </w:pPr>
      <w:r>
        <w:t>第一、创建一个</w:t>
      </w:r>
      <w:r>
        <w:rPr>
          <w:spacing w:val="-3"/>
        </w:rPr>
        <w:t xml:space="preserve"> </w:t>
      </w:r>
      <w:r>
        <w:t>Master</w:t>
      </w:r>
      <w:r>
        <w:rPr>
          <w:spacing w:val="-3"/>
        </w:rPr>
        <w:t xml:space="preserve"> </w:t>
      </w:r>
      <w:r>
        <w:t>节点</w:t>
      </w:r>
      <w:r>
        <w:tab/>
      </w:r>
      <w:r>
        <w:t>kubeadm</w:t>
      </w:r>
      <w:r>
        <w:rPr>
          <w:spacing w:val="-1"/>
        </w:rPr>
        <w:t xml:space="preserve"> </w:t>
      </w:r>
      <w:r>
        <w:t>init</w:t>
      </w:r>
    </w:p>
    <w:p>
      <w:pPr>
        <w:pStyle w:val="4"/>
        <w:spacing w:before="9"/>
        <w:rPr>
          <w:sz w:val="15"/>
        </w:rPr>
      </w:pPr>
    </w:p>
    <w:p>
      <w:pPr>
        <w:pStyle w:val="4"/>
        <w:ind w:left="280"/>
      </w:pPr>
      <w:r>
        <w:t>第二， 将 Node 节点加入到当前集群中 $ kubeadm join &lt;Master 节点的 IP 和端口 &gt;</w:t>
      </w:r>
    </w:p>
    <w:p>
      <w:pPr>
        <w:pStyle w:val="4"/>
        <w:rPr>
          <w:sz w:val="20"/>
        </w:rPr>
      </w:pPr>
    </w:p>
    <w:p>
      <w:pPr>
        <w:pStyle w:val="4"/>
        <w:rPr>
          <w:sz w:val="20"/>
        </w:rPr>
      </w:pPr>
    </w:p>
    <w:p>
      <w:pPr>
        <w:pStyle w:val="3"/>
        <w:spacing w:before="166"/>
      </w:pPr>
      <w:r>
        <w:rPr>
          <w:rFonts w:ascii="Calibri" w:eastAsia="Calibri"/>
        </w:rPr>
        <w:t>3</w:t>
      </w:r>
      <w:r>
        <w:t>、安装要求</w:t>
      </w:r>
    </w:p>
    <w:p>
      <w:pPr>
        <w:pStyle w:val="4"/>
        <w:spacing w:before="139"/>
        <w:ind w:left="280"/>
      </w:pPr>
      <w:r>
        <w:t>在开始之前，部署 Kubernetes 集群机器需要满足以下几个条件：</w:t>
      </w:r>
    </w:p>
    <w:p>
      <w:pPr>
        <w:spacing w:after="0"/>
        <w:sectPr>
          <w:pgSz w:w="11910" w:h="16840"/>
          <w:pgMar w:top="1400" w:right="440" w:bottom="280" w:left="1520" w:header="708" w:footer="0" w:gutter="0"/>
          <w:cols w:space="720" w:num="1"/>
        </w:sectPr>
      </w:pPr>
    </w:p>
    <w:p>
      <w:pPr>
        <w:pStyle w:val="10"/>
        <w:numPr>
          <w:ilvl w:val="0"/>
          <w:numId w:val="7"/>
        </w:numPr>
        <w:tabs>
          <w:tab w:val="left" w:pos="489"/>
        </w:tabs>
        <w:spacing w:before="91" w:after="0" w:line="240" w:lineRule="auto"/>
        <w:ind w:left="488" w:right="0" w:hanging="209"/>
        <w:jc w:val="left"/>
        <w:rPr>
          <w:sz w:val="21"/>
        </w:rPr>
      </w:pPr>
      <w:r>
        <w:rPr>
          <w:sz w:val="21"/>
        </w:rPr>
        <w:t>一台或多台机器，操作系统 CentOS7.x-86_x64</w:t>
      </w:r>
    </w:p>
    <w:p>
      <w:pPr>
        <w:pStyle w:val="4"/>
        <w:spacing w:before="11"/>
        <w:rPr>
          <w:sz w:val="15"/>
        </w:rPr>
      </w:pPr>
    </w:p>
    <w:p>
      <w:pPr>
        <w:pStyle w:val="10"/>
        <w:numPr>
          <w:ilvl w:val="0"/>
          <w:numId w:val="7"/>
        </w:numPr>
        <w:tabs>
          <w:tab w:val="left" w:pos="489"/>
        </w:tabs>
        <w:spacing w:before="0" w:after="0" w:line="240" w:lineRule="auto"/>
        <w:ind w:left="488" w:right="0" w:hanging="209"/>
        <w:jc w:val="left"/>
        <w:rPr>
          <w:sz w:val="21"/>
        </w:rPr>
      </w:pPr>
      <w:r>
        <w:rPr>
          <w:sz w:val="21"/>
        </w:rPr>
        <w:t>硬件配置：2GB</w:t>
      </w:r>
      <w:r>
        <w:rPr>
          <w:spacing w:val="-23"/>
          <w:sz w:val="21"/>
        </w:rPr>
        <w:t xml:space="preserve"> 或更多 </w:t>
      </w:r>
      <w:r>
        <w:rPr>
          <w:sz w:val="21"/>
        </w:rPr>
        <w:t>RAM，2</w:t>
      </w:r>
      <w:r>
        <w:rPr>
          <w:spacing w:val="-35"/>
          <w:sz w:val="21"/>
        </w:rPr>
        <w:t xml:space="preserve"> 个 </w:t>
      </w:r>
      <w:r>
        <w:rPr>
          <w:sz w:val="21"/>
        </w:rPr>
        <w:t>CPU</w:t>
      </w:r>
      <w:r>
        <w:rPr>
          <w:spacing w:val="-22"/>
          <w:sz w:val="21"/>
        </w:rPr>
        <w:t xml:space="preserve"> 或更多 </w:t>
      </w:r>
      <w:r>
        <w:rPr>
          <w:sz w:val="21"/>
        </w:rPr>
        <w:t>CPU</w:t>
      </w:r>
      <w:r>
        <w:rPr>
          <w:spacing w:val="-14"/>
          <w:sz w:val="21"/>
        </w:rPr>
        <w:t xml:space="preserve">，硬盘 </w:t>
      </w:r>
      <w:r>
        <w:rPr>
          <w:sz w:val="21"/>
        </w:rPr>
        <w:t>30GB</w:t>
      </w:r>
      <w:r>
        <w:rPr>
          <w:spacing w:val="-14"/>
          <w:sz w:val="21"/>
        </w:rPr>
        <w:t xml:space="preserve"> 或更多</w:t>
      </w:r>
    </w:p>
    <w:p>
      <w:pPr>
        <w:pStyle w:val="4"/>
        <w:spacing w:before="9"/>
        <w:rPr>
          <w:sz w:val="15"/>
        </w:rPr>
      </w:pPr>
    </w:p>
    <w:p>
      <w:pPr>
        <w:pStyle w:val="10"/>
        <w:numPr>
          <w:ilvl w:val="0"/>
          <w:numId w:val="7"/>
        </w:numPr>
        <w:tabs>
          <w:tab w:val="left" w:pos="489"/>
        </w:tabs>
        <w:spacing w:before="1" w:after="0" w:line="240" w:lineRule="auto"/>
        <w:ind w:left="488" w:right="0" w:hanging="209"/>
        <w:jc w:val="left"/>
        <w:rPr>
          <w:sz w:val="21"/>
        </w:rPr>
      </w:pPr>
      <w:r>
        <w:rPr>
          <w:w w:val="95"/>
          <w:sz w:val="21"/>
        </w:rPr>
        <w:t>集群中所有机器之间网络互通</w:t>
      </w:r>
    </w:p>
    <w:p>
      <w:pPr>
        <w:pStyle w:val="4"/>
        <w:spacing w:before="11"/>
        <w:rPr>
          <w:sz w:val="15"/>
        </w:rPr>
      </w:pPr>
    </w:p>
    <w:p>
      <w:pPr>
        <w:pStyle w:val="10"/>
        <w:numPr>
          <w:ilvl w:val="0"/>
          <w:numId w:val="7"/>
        </w:numPr>
        <w:tabs>
          <w:tab w:val="left" w:pos="489"/>
        </w:tabs>
        <w:spacing w:before="0" w:after="0" w:line="240" w:lineRule="auto"/>
        <w:ind w:left="488" w:right="0" w:hanging="209"/>
        <w:jc w:val="left"/>
        <w:rPr>
          <w:sz w:val="21"/>
        </w:rPr>
      </w:pPr>
      <w:r>
        <w:rPr>
          <w:w w:val="95"/>
          <w:sz w:val="21"/>
        </w:rPr>
        <w:t>可以访问外网，需要拉取镜像</w:t>
      </w:r>
    </w:p>
    <w:p>
      <w:pPr>
        <w:pStyle w:val="4"/>
        <w:spacing w:before="11"/>
        <w:rPr>
          <w:sz w:val="15"/>
        </w:rPr>
      </w:pPr>
    </w:p>
    <w:p>
      <w:pPr>
        <w:pStyle w:val="10"/>
        <w:numPr>
          <w:ilvl w:val="0"/>
          <w:numId w:val="7"/>
        </w:numPr>
        <w:tabs>
          <w:tab w:val="left" w:pos="489"/>
        </w:tabs>
        <w:spacing w:before="1" w:after="0" w:line="240" w:lineRule="auto"/>
        <w:ind w:left="488" w:right="0" w:hanging="209"/>
        <w:jc w:val="left"/>
        <w:rPr>
          <w:sz w:val="21"/>
        </w:rPr>
      </w:pPr>
      <w:r>
        <w:rPr>
          <w:spacing w:val="-17"/>
          <w:sz w:val="21"/>
        </w:rPr>
        <w:t xml:space="preserve">禁止 </w:t>
      </w:r>
      <w:r>
        <w:rPr>
          <w:sz w:val="21"/>
        </w:rPr>
        <w:t>swap</w:t>
      </w:r>
      <w:r>
        <w:rPr>
          <w:spacing w:val="-18"/>
          <w:sz w:val="21"/>
        </w:rPr>
        <w:t xml:space="preserve"> 分区</w:t>
      </w:r>
    </w:p>
    <w:p>
      <w:pPr>
        <w:pStyle w:val="4"/>
        <w:rPr>
          <w:sz w:val="20"/>
        </w:rPr>
      </w:pPr>
    </w:p>
    <w:p>
      <w:pPr>
        <w:pStyle w:val="4"/>
        <w:rPr>
          <w:sz w:val="20"/>
        </w:rPr>
      </w:pPr>
    </w:p>
    <w:p>
      <w:pPr>
        <w:pStyle w:val="3"/>
        <w:spacing w:before="164"/>
      </w:pPr>
      <w:r>
        <w:rPr>
          <w:rFonts w:ascii="Calibri" w:eastAsia="Calibri"/>
        </w:rPr>
        <w:t>4</w:t>
      </w:r>
      <w:r>
        <w:t>、最终目标</w:t>
      </w:r>
    </w:p>
    <w:p>
      <w:pPr>
        <w:pStyle w:val="10"/>
        <w:numPr>
          <w:ilvl w:val="0"/>
          <w:numId w:val="8"/>
        </w:numPr>
        <w:tabs>
          <w:tab w:val="left" w:pos="909"/>
        </w:tabs>
        <w:spacing w:before="139" w:after="0" w:line="240" w:lineRule="auto"/>
        <w:ind w:left="908" w:right="0" w:hanging="629"/>
        <w:jc w:val="left"/>
        <w:rPr>
          <w:sz w:val="21"/>
        </w:rPr>
      </w:pPr>
      <w:r>
        <w:rPr>
          <w:spacing w:val="-6"/>
          <w:sz w:val="21"/>
        </w:rPr>
        <w:t xml:space="preserve">在所有节点上安装 </w:t>
      </w:r>
      <w:r>
        <w:rPr>
          <w:sz w:val="21"/>
        </w:rPr>
        <w:t>Docker</w:t>
      </w:r>
      <w:r>
        <w:rPr>
          <w:spacing w:val="-35"/>
          <w:sz w:val="21"/>
        </w:rPr>
        <w:t xml:space="preserve"> 和 </w:t>
      </w:r>
      <w:r>
        <w:rPr>
          <w:sz w:val="21"/>
        </w:rPr>
        <w:t>kubeadm</w:t>
      </w:r>
    </w:p>
    <w:p>
      <w:pPr>
        <w:pStyle w:val="4"/>
        <w:spacing w:before="11"/>
        <w:rPr>
          <w:sz w:val="15"/>
        </w:rPr>
      </w:pPr>
    </w:p>
    <w:p>
      <w:pPr>
        <w:pStyle w:val="10"/>
        <w:numPr>
          <w:ilvl w:val="0"/>
          <w:numId w:val="8"/>
        </w:numPr>
        <w:tabs>
          <w:tab w:val="left" w:pos="805"/>
        </w:tabs>
        <w:spacing w:before="0" w:after="0" w:line="240" w:lineRule="auto"/>
        <w:ind w:left="804" w:right="0" w:hanging="525"/>
        <w:jc w:val="left"/>
        <w:rPr>
          <w:sz w:val="21"/>
        </w:rPr>
      </w:pPr>
      <w:r>
        <w:rPr>
          <w:spacing w:val="-18"/>
          <w:sz w:val="21"/>
        </w:rPr>
        <w:t xml:space="preserve">部署 </w:t>
      </w:r>
      <w:r>
        <w:rPr>
          <w:sz w:val="21"/>
        </w:rPr>
        <w:t>Kubernetes</w:t>
      </w:r>
      <w:r>
        <w:rPr>
          <w:spacing w:val="1"/>
          <w:sz w:val="21"/>
        </w:rPr>
        <w:t xml:space="preserve"> </w:t>
      </w:r>
      <w:r>
        <w:rPr>
          <w:sz w:val="21"/>
        </w:rPr>
        <w:t>Master</w:t>
      </w:r>
    </w:p>
    <w:p>
      <w:pPr>
        <w:pStyle w:val="4"/>
        <w:spacing w:before="12"/>
        <w:rPr>
          <w:sz w:val="15"/>
        </w:rPr>
      </w:pPr>
    </w:p>
    <w:p>
      <w:pPr>
        <w:pStyle w:val="10"/>
        <w:numPr>
          <w:ilvl w:val="0"/>
          <w:numId w:val="8"/>
        </w:numPr>
        <w:tabs>
          <w:tab w:val="left" w:pos="805"/>
        </w:tabs>
        <w:spacing w:before="0" w:after="0" w:line="240" w:lineRule="auto"/>
        <w:ind w:left="804" w:right="0" w:hanging="525"/>
        <w:jc w:val="left"/>
        <w:rPr>
          <w:sz w:val="21"/>
        </w:rPr>
      </w:pPr>
      <w:r>
        <w:rPr>
          <w:sz w:val="21"/>
        </w:rPr>
        <w:t>部署容器网络插件</w:t>
      </w:r>
    </w:p>
    <w:p>
      <w:pPr>
        <w:pStyle w:val="4"/>
        <w:spacing w:before="9"/>
        <w:rPr>
          <w:sz w:val="15"/>
        </w:rPr>
      </w:pPr>
    </w:p>
    <w:p>
      <w:pPr>
        <w:pStyle w:val="10"/>
        <w:numPr>
          <w:ilvl w:val="0"/>
          <w:numId w:val="8"/>
        </w:numPr>
        <w:tabs>
          <w:tab w:val="left" w:pos="805"/>
        </w:tabs>
        <w:spacing w:before="0" w:after="0" w:line="240" w:lineRule="auto"/>
        <w:ind w:left="804" w:right="0" w:hanging="525"/>
        <w:jc w:val="left"/>
        <w:rPr>
          <w:sz w:val="21"/>
        </w:rPr>
      </w:pPr>
      <w:r>
        <w:rPr>
          <w:spacing w:val="-2"/>
          <w:sz w:val="21"/>
        </w:rPr>
        <w:t xml:space="preserve">部署 </w:t>
      </w:r>
      <w:r>
        <w:rPr>
          <w:sz w:val="21"/>
        </w:rPr>
        <w:t>Kubernetes</w:t>
      </w:r>
      <w:r>
        <w:rPr>
          <w:spacing w:val="-3"/>
          <w:sz w:val="21"/>
        </w:rPr>
        <w:t xml:space="preserve"> </w:t>
      </w:r>
      <w:r>
        <w:rPr>
          <w:sz w:val="21"/>
        </w:rPr>
        <w:t>Node</w:t>
      </w:r>
      <w:r>
        <w:rPr>
          <w:spacing w:val="-8"/>
          <w:sz w:val="21"/>
        </w:rPr>
        <w:t xml:space="preserve">，将节点加入 </w:t>
      </w:r>
      <w:r>
        <w:rPr>
          <w:sz w:val="21"/>
        </w:rPr>
        <w:t>Kubernetes</w:t>
      </w:r>
      <w:r>
        <w:rPr>
          <w:spacing w:val="-14"/>
          <w:sz w:val="21"/>
        </w:rPr>
        <w:t xml:space="preserve"> 集群中</w:t>
      </w:r>
    </w:p>
    <w:p>
      <w:pPr>
        <w:pStyle w:val="4"/>
        <w:spacing w:before="11"/>
        <w:rPr>
          <w:sz w:val="15"/>
        </w:rPr>
      </w:pPr>
    </w:p>
    <w:p>
      <w:pPr>
        <w:pStyle w:val="10"/>
        <w:numPr>
          <w:ilvl w:val="0"/>
          <w:numId w:val="8"/>
        </w:numPr>
        <w:tabs>
          <w:tab w:val="left" w:pos="805"/>
        </w:tabs>
        <w:spacing w:before="0" w:after="0" w:line="240" w:lineRule="auto"/>
        <w:ind w:left="804" w:right="0" w:hanging="525"/>
        <w:jc w:val="left"/>
        <w:rPr>
          <w:sz w:val="21"/>
        </w:rPr>
      </w:pPr>
      <w:r>
        <w:rPr>
          <w:spacing w:val="-19"/>
          <w:sz w:val="21"/>
        </w:rPr>
        <w:t xml:space="preserve">部署 </w:t>
      </w:r>
      <w:r>
        <w:rPr>
          <w:sz w:val="21"/>
        </w:rPr>
        <w:t>Dashboard</w:t>
      </w:r>
      <w:r>
        <w:rPr>
          <w:spacing w:val="-3"/>
          <w:sz w:val="21"/>
        </w:rPr>
        <w:t xml:space="preserve"> </w:t>
      </w:r>
      <w:r>
        <w:rPr>
          <w:sz w:val="21"/>
        </w:rPr>
        <w:t>Web</w:t>
      </w:r>
      <w:r>
        <w:rPr>
          <w:spacing w:val="-13"/>
          <w:sz w:val="21"/>
        </w:rPr>
        <w:t xml:space="preserve"> 页面，可视化查看 </w:t>
      </w:r>
      <w:r>
        <w:rPr>
          <w:sz w:val="21"/>
        </w:rPr>
        <w:t>Kubernetes</w:t>
      </w:r>
      <w:r>
        <w:rPr>
          <w:spacing w:val="-19"/>
          <w:sz w:val="21"/>
        </w:rPr>
        <w:t xml:space="preserve"> 资源</w:t>
      </w:r>
    </w:p>
    <w:p>
      <w:pPr>
        <w:pStyle w:val="4"/>
        <w:rPr>
          <w:sz w:val="20"/>
        </w:rPr>
      </w:pPr>
    </w:p>
    <w:p>
      <w:pPr>
        <w:pStyle w:val="4"/>
        <w:rPr>
          <w:sz w:val="20"/>
        </w:rPr>
      </w:pPr>
    </w:p>
    <w:p>
      <w:pPr>
        <w:pStyle w:val="3"/>
        <w:spacing w:before="145"/>
      </w:pPr>
      <w:r>
        <w:rPr>
          <w:rFonts w:ascii="Calibri" w:eastAsia="Calibri"/>
        </w:rPr>
        <w:t>5</w:t>
      </w:r>
      <w:r>
        <w:t>、准备环境</w:t>
      </w:r>
    </w:p>
    <w:p>
      <w:pPr>
        <w:pStyle w:val="4"/>
        <w:spacing w:before="11"/>
        <w:rPr>
          <w:b/>
          <w:sz w:val="7"/>
        </w:rPr>
      </w:pPr>
      <w:r>
        <w:drawing>
          <wp:anchor distT="0" distB="0" distL="0" distR="0" simplePos="0" relativeHeight="251659264" behindDoc="0" locked="0" layoutInCell="1" allowOverlap="1">
            <wp:simplePos x="0" y="0"/>
            <wp:positionH relativeFrom="page">
              <wp:posOffset>1162685</wp:posOffset>
            </wp:positionH>
            <wp:positionV relativeFrom="paragraph">
              <wp:posOffset>88265</wp:posOffset>
            </wp:positionV>
            <wp:extent cx="5293995" cy="3679190"/>
            <wp:effectExtent l="0" t="0" r="0" b="0"/>
            <wp:wrapTopAndBottom/>
            <wp:docPr id="2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jpeg"/>
                    <pic:cNvPicPr>
                      <a:picLocks noChangeAspect="1"/>
                    </pic:cNvPicPr>
                  </pic:nvPicPr>
                  <pic:blipFill>
                    <a:blip r:embed="rId17" cstate="print"/>
                    <a:stretch>
                      <a:fillRect/>
                    </a:stretch>
                  </pic:blipFill>
                  <pic:spPr>
                    <a:xfrm>
                      <a:off x="0" y="0"/>
                      <a:ext cx="5294302" cy="3678936"/>
                    </a:xfrm>
                    <a:prstGeom prst="rect">
                      <a:avLst/>
                    </a:prstGeom>
                  </pic:spPr>
                </pic:pic>
              </a:graphicData>
            </a:graphic>
          </wp:anchor>
        </w:drawing>
      </w:r>
    </w:p>
    <w:p>
      <w:pPr>
        <w:pStyle w:val="4"/>
        <w:rPr>
          <w:b/>
          <w:sz w:val="22"/>
        </w:rPr>
      </w:pPr>
    </w:p>
    <w:p>
      <w:pPr>
        <w:pStyle w:val="4"/>
        <w:spacing w:before="6"/>
        <w:rPr>
          <w:b/>
          <w:sz w:val="26"/>
        </w:rPr>
      </w:pPr>
    </w:p>
    <w:p>
      <w:pPr>
        <w:tabs>
          <w:tab w:val="left" w:pos="3222"/>
        </w:tabs>
        <w:spacing w:before="0"/>
        <w:ind w:left="280" w:right="0" w:firstLine="0"/>
        <w:jc w:val="left"/>
        <w:rPr>
          <w:b/>
          <w:sz w:val="21"/>
        </w:rPr>
      </w:pPr>
      <w:r>
        <w:rPr>
          <w:b/>
          <w:sz w:val="21"/>
        </w:rPr>
        <w:t>角色</w:t>
      </w:r>
      <w:r>
        <w:rPr>
          <w:b/>
          <w:sz w:val="21"/>
        </w:rPr>
        <w:tab/>
      </w:r>
      <w:r>
        <w:rPr>
          <w:b/>
          <w:sz w:val="21"/>
        </w:rPr>
        <w:t>IP</w:t>
      </w:r>
    </w:p>
    <w:p>
      <w:pPr>
        <w:pStyle w:val="4"/>
        <w:tabs>
          <w:tab w:val="right" w:pos="4586"/>
        </w:tabs>
        <w:spacing w:before="201"/>
        <w:ind w:left="280"/>
      </w:pPr>
      <w:r>
        <w:t>k8s-master</w:t>
      </w:r>
      <w:r>
        <w:tab/>
      </w:r>
      <w:r>
        <w:t>192.168.31.61</w:t>
      </w:r>
    </w:p>
    <w:p>
      <w:pPr>
        <w:spacing w:after="0"/>
        <w:sectPr>
          <w:pgSz w:w="11910" w:h="16840"/>
          <w:pgMar w:top="1400" w:right="440" w:bottom="280" w:left="1520" w:header="708" w:footer="0" w:gutter="0"/>
          <w:cols w:space="720" w:num="1"/>
        </w:sectPr>
      </w:pPr>
    </w:p>
    <w:p>
      <w:pPr>
        <w:pStyle w:val="4"/>
        <w:tabs>
          <w:tab w:val="right" w:pos="4586"/>
        </w:tabs>
        <w:spacing w:before="91"/>
        <w:ind w:left="280"/>
      </w:pPr>
      <w:r>
        <w:t>k8s-node1</w:t>
      </w:r>
      <w:r>
        <w:tab/>
      </w:r>
      <w:r>
        <w:t>192.168.31.62</w:t>
      </w:r>
    </w:p>
    <w:p>
      <w:pPr>
        <w:pStyle w:val="4"/>
        <w:tabs>
          <w:tab w:val="right" w:pos="4586"/>
        </w:tabs>
        <w:spacing w:before="204"/>
        <w:ind w:left="280"/>
      </w:pPr>
      <w:r>
        <w:t>k8s-node2</w:t>
      </w:r>
      <w:r>
        <w:tab/>
      </w:r>
      <w:r>
        <w:t>192.168.31.63</w:t>
      </w:r>
    </w:p>
    <w:p>
      <w:pPr>
        <w:pStyle w:val="3"/>
        <w:spacing w:before="657"/>
      </w:pPr>
      <w:r>
        <w:t>6、系统初始化</w:t>
      </w:r>
    </w:p>
    <w:p>
      <w:pPr>
        <w:pStyle w:val="10"/>
        <w:numPr>
          <w:ilvl w:val="1"/>
          <w:numId w:val="9"/>
        </w:numPr>
        <w:tabs>
          <w:tab w:val="left" w:pos="648"/>
        </w:tabs>
        <w:spacing w:before="139" w:after="0" w:line="240" w:lineRule="auto"/>
        <w:ind w:left="647" w:right="0" w:hanging="368"/>
        <w:jc w:val="left"/>
        <w:rPr>
          <w:sz w:val="21"/>
        </w:rPr>
      </w:pPr>
      <w:r>
        <w:rPr>
          <w:sz w:val="21"/>
        </w:rPr>
        <w:t>关闭防火墙：</w:t>
      </w:r>
    </w:p>
    <w:p>
      <w:pPr>
        <w:pStyle w:val="4"/>
        <w:spacing w:before="9"/>
        <w:rPr>
          <w:sz w:val="13"/>
        </w:rPr>
      </w:pPr>
      <w:r>
        <w:pict>
          <v:shape id="_x0000_s1026" o:spid="_x0000_s1026" o:spt="202" type="#_x0000_t202" style="position:absolute;left:0pt;margin-left:84.5pt;margin-top:10pt;height:47.45pt;width:426.35pt;mso-position-horizontal-relative:page;mso-wrap-distance-bottom:0pt;mso-wrap-distance-top:0pt;z-index:-251555840;mso-width-relative:page;mso-height-relative:page;" fillcolor="#D7D7D7" filled="t" stroked="f" coordsize="21600,21600">
            <v:path/>
            <v:fill on="t" focussize="0,0"/>
            <v:stroke on="f" joinstyle="miter"/>
            <v:imagedata o:title=""/>
            <o:lock v:ext="edit"/>
            <v:textbox inset="0mm,0mm,0mm,0mm">
              <w:txbxContent>
                <w:p>
                  <w:pPr>
                    <w:pStyle w:val="4"/>
                    <w:spacing w:before="4"/>
                    <w:ind w:left="110"/>
                  </w:pPr>
                  <w:r>
                    <w:t>$ systemctl stop firewalld</w:t>
                  </w:r>
                </w:p>
                <w:p>
                  <w:pPr>
                    <w:pStyle w:val="4"/>
                    <w:spacing w:before="8"/>
                    <w:rPr>
                      <w:sz w:val="15"/>
                    </w:rPr>
                  </w:pPr>
                </w:p>
                <w:p>
                  <w:pPr>
                    <w:pStyle w:val="4"/>
                    <w:spacing w:before="1"/>
                    <w:ind w:left="110"/>
                  </w:pPr>
                  <w:r>
                    <w:t>$ systemctl disable firewalld</w:t>
                  </w:r>
                </w:p>
              </w:txbxContent>
            </v:textbox>
            <w10:wrap type="topAndBottom"/>
          </v:shape>
        </w:pict>
      </w:r>
    </w:p>
    <w:p>
      <w:pPr>
        <w:pStyle w:val="4"/>
        <w:rPr>
          <w:sz w:val="20"/>
        </w:rPr>
      </w:pPr>
    </w:p>
    <w:p>
      <w:pPr>
        <w:pStyle w:val="4"/>
        <w:spacing w:before="7"/>
        <w:rPr>
          <w:sz w:val="15"/>
        </w:rPr>
      </w:pPr>
    </w:p>
    <w:p>
      <w:pPr>
        <w:pStyle w:val="10"/>
        <w:numPr>
          <w:ilvl w:val="1"/>
          <w:numId w:val="9"/>
        </w:numPr>
        <w:tabs>
          <w:tab w:val="left" w:pos="648"/>
        </w:tabs>
        <w:spacing w:before="0" w:after="0" w:line="240" w:lineRule="auto"/>
        <w:ind w:left="647" w:right="0" w:hanging="368"/>
        <w:jc w:val="left"/>
        <w:rPr>
          <w:sz w:val="21"/>
        </w:rPr>
      </w:pPr>
      <w:r>
        <w:rPr>
          <w:spacing w:val="-17"/>
          <w:sz w:val="21"/>
        </w:rPr>
        <w:t xml:space="preserve">关闭 </w:t>
      </w:r>
      <w:r>
        <w:rPr>
          <w:sz w:val="21"/>
        </w:rPr>
        <w:t>selinux：</w:t>
      </w:r>
    </w:p>
    <w:p>
      <w:pPr>
        <w:pStyle w:val="4"/>
        <w:spacing w:before="9"/>
        <w:rPr>
          <w:sz w:val="13"/>
        </w:rPr>
      </w:pPr>
      <w:r>
        <w:pict>
          <v:shape id="_x0000_s1027" o:spid="_x0000_s1027" o:spt="202" type="#_x0000_t202" style="position:absolute;left:0pt;margin-left:84.5pt;margin-top:10pt;height:47.45pt;width:426.35pt;mso-position-horizontal-relative:page;mso-wrap-distance-bottom:0pt;mso-wrap-distance-top:0pt;z-index:-251555840;mso-width-relative:page;mso-height-relative:page;" fillcolor="#D7D7D7" filled="t" stroked="f" coordsize="21600,21600">
            <v:path/>
            <v:fill on="t" focussize="0,0"/>
            <v:stroke on="f" joinstyle="miter"/>
            <v:imagedata o:title=""/>
            <o:lock v:ext="edit"/>
            <v:textbox inset="0mm,0mm,0mm,0mm">
              <w:txbxContent>
                <w:p>
                  <w:pPr>
                    <w:pStyle w:val="4"/>
                    <w:tabs>
                      <w:tab w:val="left" w:pos="5778"/>
                    </w:tabs>
                    <w:spacing w:before="3"/>
                    <w:ind w:left="110"/>
                  </w:pPr>
                  <w:r>
                    <w:t>$ sed -i</w:t>
                  </w:r>
                  <w:r>
                    <w:rPr>
                      <w:spacing w:val="-6"/>
                    </w:rPr>
                    <w:t xml:space="preserve"> </w:t>
                  </w:r>
                  <w:r>
                    <w:t>'s/enforcing/disabled/</w:t>
                  </w:r>
                  <w:r>
                    <w:rPr>
                      <w:spacing w:val="-2"/>
                    </w:rPr>
                    <w:t xml:space="preserve">' </w:t>
                  </w:r>
                  <w:r>
                    <w:t>/etc/selinux/config</w:t>
                  </w:r>
                  <w:r>
                    <w:tab/>
                  </w:r>
                  <w:r>
                    <w:t># 永久</w:t>
                  </w:r>
                </w:p>
                <w:p>
                  <w:pPr>
                    <w:pStyle w:val="4"/>
                    <w:spacing w:before="9"/>
                    <w:rPr>
                      <w:sz w:val="15"/>
                    </w:rPr>
                  </w:pPr>
                </w:p>
                <w:p>
                  <w:pPr>
                    <w:pStyle w:val="4"/>
                    <w:tabs>
                      <w:tab w:val="left" w:pos="1789"/>
                    </w:tabs>
                    <w:ind w:left="110"/>
                  </w:pPr>
                  <w:r>
                    <w:t>$</w:t>
                  </w:r>
                  <w:r>
                    <w:rPr>
                      <w:spacing w:val="-2"/>
                    </w:rPr>
                    <w:t xml:space="preserve"> </w:t>
                  </w:r>
                  <w:r>
                    <w:t>setenforce 0</w:t>
                  </w:r>
                  <w:r>
                    <w:tab/>
                  </w:r>
                  <w:r>
                    <w:rPr>
                      <w:spacing w:val="-1"/>
                    </w:rPr>
                    <w:t># 临时</w:t>
                  </w:r>
                </w:p>
              </w:txbxContent>
            </v:textbox>
            <w10:wrap type="topAndBottom"/>
          </v:shape>
        </w:pict>
      </w:r>
    </w:p>
    <w:p>
      <w:pPr>
        <w:pStyle w:val="4"/>
        <w:rPr>
          <w:sz w:val="20"/>
        </w:rPr>
      </w:pPr>
    </w:p>
    <w:p>
      <w:pPr>
        <w:pStyle w:val="4"/>
        <w:spacing w:before="7"/>
        <w:rPr>
          <w:sz w:val="15"/>
        </w:rPr>
      </w:pPr>
    </w:p>
    <w:p>
      <w:pPr>
        <w:pStyle w:val="10"/>
        <w:numPr>
          <w:ilvl w:val="1"/>
          <w:numId w:val="9"/>
        </w:numPr>
        <w:tabs>
          <w:tab w:val="left" w:pos="648"/>
        </w:tabs>
        <w:spacing w:before="0" w:after="0" w:line="240" w:lineRule="auto"/>
        <w:ind w:left="647" w:right="0" w:hanging="368"/>
        <w:jc w:val="left"/>
        <w:rPr>
          <w:sz w:val="21"/>
        </w:rPr>
      </w:pPr>
      <w:r>
        <w:rPr>
          <w:spacing w:val="-17"/>
          <w:sz w:val="21"/>
        </w:rPr>
        <w:t xml:space="preserve">关闭 </w:t>
      </w:r>
      <w:r>
        <w:rPr>
          <w:sz w:val="21"/>
        </w:rPr>
        <w:t>swap：</w:t>
      </w:r>
    </w:p>
    <w:p>
      <w:pPr>
        <w:pStyle w:val="4"/>
        <w:spacing w:before="9"/>
        <w:rPr>
          <w:sz w:val="13"/>
        </w:rPr>
      </w:pPr>
      <w:r>
        <w:pict>
          <v:shape id="_x0000_s1028" o:spid="_x0000_s1028" o:spt="202" type="#_x0000_t202" style="position:absolute;left:0pt;margin-left:84.5pt;margin-top:10pt;height:47.45pt;width:426.35pt;mso-position-horizontal-relative:page;mso-wrap-distance-bottom:0pt;mso-wrap-distance-top:0pt;z-index:-251554816;mso-width-relative:page;mso-height-relative:page;" fillcolor="#D7D7D7" filled="t" stroked="f" coordsize="21600,21600">
            <v:path/>
            <v:fill on="t" focussize="0,0"/>
            <v:stroke on="f" joinstyle="miter"/>
            <v:imagedata o:title=""/>
            <o:lock v:ext="edit"/>
            <v:textbox inset="0mm,0mm,0mm,0mm">
              <w:txbxContent>
                <w:p>
                  <w:pPr>
                    <w:pStyle w:val="4"/>
                    <w:tabs>
                      <w:tab w:val="left" w:pos="1578"/>
                    </w:tabs>
                    <w:spacing w:before="3"/>
                    <w:ind w:left="110"/>
                  </w:pPr>
                  <w:r>
                    <w:t>$</w:t>
                  </w:r>
                  <w:r>
                    <w:rPr>
                      <w:spacing w:val="-2"/>
                    </w:rPr>
                    <w:t xml:space="preserve"> </w:t>
                  </w:r>
                  <w:r>
                    <w:t>swapoff</w:t>
                  </w:r>
                  <w:r>
                    <w:rPr>
                      <w:spacing w:val="-1"/>
                    </w:rPr>
                    <w:t xml:space="preserve"> -</w:t>
                  </w:r>
                  <w:r>
                    <w:t>a</w:t>
                  </w:r>
                  <w:r>
                    <w:tab/>
                  </w:r>
                  <w:r>
                    <w:t># 临时</w:t>
                  </w:r>
                </w:p>
                <w:p>
                  <w:pPr>
                    <w:pStyle w:val="4"/>
                    <w:spacing w:before="9"/>
                    <w:rPr>
                      <w:sz w:val="15"/>
                    </w:rPr>
                  </w:pPr>
                </w:p>
                <w:p>
                  <w:pPr>
                    <w:pStyle w:val="4"/>
                    <w:tabs>
                      <w:tab w:val="left" w:pos="1998"/>
                    </w:tabs>
                    <w:ind w:left="110"/>
                  </w:pPr>
                  <w:r>
                    <w:t>$</w:t>
                  </w:r>
                  <w:r>
                    <w:rPr>
                      <w:spacing w:val="-2"/>
                    </w:rPr>
                    <w:t xml:space="preserve"> </w:t>
                  </w:r>
                  <w:r>
                    <w:t>vim</w:t>
                  </w:r>
                  <w:r>
                    <w:rPr>
                      <w:spacing w:val="-2"/>
                    </w:rPr>
                    <w:t xml:space="preserve"> </w:t>
                  </w:r>
                  <w:r>
                    <w:t>/etc/fstab</w:t>
                  </w:r>
                  <w:r>
                    <w:tab/>
                  </w:r>
                  <w:r>
                    <w:t># 永久</w:t>
                  </w:r>
                </w:p>
              </w:txbxContent>
            </v:textbox>
            <w10:wrap type="topAndBottom"/>
          </v:shape>
        </w:pict>
      </w:r>
    </w:p>
    <w:p>
      <w:pPr>
        <w:pStyle w:val="4"/>
        <w:rPr>
          <w:sz w:val="20"/>
        </w:rPr>
      </w:pPr>
    </w:p>
    <w:p>
      <w:pPr>
        <w:pStyle w:val="4"/>
        <w:spacing w:before="6"/>
        <w:rPr>
          <w:sz w:val="15"/>
        </w:rPr>
      </w:pPr>
    </w:p>
    <w:p>
      <w:pPr>
        <w:pStyle w:val="10"/>
        <w:numPr>
          <w:ilvl w:val="1"/>
          <w:numId w:val="9"/>
        </w:numPr>
        <w:tabs>
          <w:tab w:val="left" w:pos="648"/>
        </w:tabs>
        <w:spacing w:before="1" w:after="0" w:line="240" w:lineRule="auto"/>
        <w:ind w:left="647" w:right="0" w:hanging="368"/>
        <w:jc w:val="left"/>
        <w:rPr>
          <w:sz w:val="21"/>
        </w:rPr>
      </w:pPr>
      <w:r>
        <w:rPr>
          <w:sz w:val="21"/>
        </w:rPr>
        <w:t>主机名：</w:t>
      </w:r>
    </w:p>
    <w:p>
      <w:pPr>
        <w:pStyle w:val="4"/>
        <w:spacing w:before="10"/>
        <w:rPr>
          <w:sz w:val="13"/>
        </w:rPr>
      </w:pPr>
      <w:r>
        <w:pict>
          <v:shape id="_x0000_s1029" o:spid="_x0000_s1029" o:spt="202" type="#_x0000_t202" style="position:absolute;left:0pt;margin-left:84.5pt;margin-top:10.05pt;height:23.85pt;width:426.35pt;mso-position-horizontal-relative:page;mso-wrap-distance-bottom:0pt;mso-wrap-distance-top:0pt;z-index:-251554816;mso-width-relative:page;mso-height-relative:page;" fillcolor="#D7D7D7" filled="t" stroked="f" coordsize="21600,21600">
            <v:path/>
            <v:fill on="t" focussize="0,0"/>
            <v:stroke on="f" joinstyle="miter"/>
            <v:imagedata o:title=""/>
            <o:lock v:ext="edit"/>
            <v:textbox inset="0mm,0mm,0mm,0mm">
              <w:txbxContent>
                <w:p>
                  <w:pPr>
                    <w:pStyle w:val="4"/>
                    <w:spacing w:before="2"/>
                    <w:ind w:left="110"/>
                  </w:pPr>
                  <w:r>
                    <w:t>$ hostnamectl set-hostname &lt;hostname&gt;</w:t>
                  </w:r>
                </w:p>
              </w:txbxContent>
            </v:textbox>
            <w10:wrap type="topAndBottom"/>
          </v:shape>
        </w:pict>
      </w:r>
    </w:p>
    <w:p>
      <w:pPr>
        <w:pStyle w:val="4"/>
        <w:rPr>
          <w:sz w:val="20"/>
        </w:rPr>
      </w:pPr>
    </w:p>
    <w:p>
      <w:pPr>
        <w:pStyle w:val="4"/>
        <w:spacing w:before="7"/>
        <w:rPr>
          <w:sz w:val="15"/>
        </w:rPr>
      </w:pPr>
    </w:p>
    <w:p>
      <w:pPr>
        <w:pStyle w:val="10"/>
        <w:numPr>
          <w:ilvl w:val="1"/>
          <w:numId w:val="9"/>
        </w:numPr>
        <w:tabs>
          <w:tab w:val="left" w:pos="648"/>
        </w:tabs>
        <w:spacing w:before="0" w:after="0" w:line="240" w:lineRule="auto"/>
        <w:ind w:left="647" w:right="0" w:hanging="368"/>
        <w:jc w:val="left"/>
        <w:rPr>
          <w:sz w:val="21"/>
        </w:rPr>
      </w:pPr>
      <w:r>
        <w:rPr>
          <w:spacing w:val="-27"/>
          <w:sz w:val="21"/>
        </w:rPr>
        <w:t xml:space="preserve">在 </w:t>
      </w:r>
      <w:r>
        <w:rPr>
          <w:sz w:val="21"/>
        </w:rPr>
        <w:t>master</w:t>
      </w:r>
      <w:r>
        <w:rPr>
          <w:spacing w:val="-26"/>
          <w:sz w:val="21"/>
        </w:rPr>
        <w:t xml:space="preserve"> 添加 </w:t>
      </w:r>
      <w:r>
        <w:rPr>
          <w:sz w:val="21"/>
        </w:rPr>
        <w:t>hosts：</w:t>
      </w:r>
    </w:p>
    <w:p>
      <w:pPr>
        <w:pStyle w:val="4"/>
        <w:spacing w:before="9"/>
        <w:rPr>
          <w:sz w:val="13"/>
        </w:rPr>
      </w:pPr>
      <w:r>
        <w:pict>
          <v:shape id="_x0000_s1030" o:spid="_x0000_s1030" o:spt="202" type="#_x0000_t202" style="position:absolute;left:0pt;margin-left:84.5pt;margin-top:10pt;height:118.3pt;width:426.35pt;mso-position-horizontal-relative:page;mso-wrap-distance-bottom:0pt;mso-wrap-distance-top:0pt;z-index:-251553792;mso-width-relative:page;mso-height-relative:page;" fillcolor="#D7D7D7" filled="t" stroked="f" coordsize="21600,21600">
            <v:path/>
            <v:fill on="t" focussize="0,0"/>
            <v:stroke on="f" joinstyle="miter"/>
            <v:imagedata o:title=""/>
            <o:lock v:ext="edit"/>
            <v:textbox inset="0mm,0mm,0mm,0mm">
              <w:txbxContent>
                <w:p>
                  <w:pPr>
                    <w:pStyle w:val="4"/>
                    <w:spacing w:before="3" w:line="420" w:lineRule="auto"/>
                    <w:ind w:left="110" w:right="5667"/>
                  </w:pPr>
                  <w:r>
                    <w:t>$ cat &gt;&gt; /etc/hosts &lt;&lt; EOF 192.168.31.61 k8s-master</w:t>
                  </w:r>
                </w:p>
                <w:p>
                  <w:pPr>
                    <w:pStyle w:val="4"/>
                    <w:numPr>
                      <w:ilvl w:val="3"/>
                      <w:numId w:val="10"/>
                    </w:numPr>
                    <w:tabs>
                      <w:tab w:val="left" w:pos="1579"/>
                    </w:tabs>
                    <w:spacing w:before="2" w:after="0" w:line="240" w:lineRule="auto"/>
                    <w:ind w:left="1578" w:right="0" w:hanging="1469"/>
                    <w:jc w:val="left"/>
                  </w:pPr>
                  <w:r>
                    <w:t>k8s-node1</w:t>
                  </w:r>
                </w:p>
                <w:p>
                  <w:pPr>
                    <w:pStyle w:val="4"/>
                    <w:spacing w:before="11"/>
                    <w:rPr>
                      <w:sz w:val="15"/>
                    </w:rPr>
                  </w:pPr>
                </w:p>
                <w:p>
                  <w:pPr>
                    <w:pStyle w:val="4"/>
                    <w:numPr>
                      <w:ilvl w:val="3"/>
                      <w:numId w:val="10"/>
                    </w:numPr>
                    <w:tabs>
                      <w:tab w:val="left" w:pos="1579"/>
                    </w:tabs>
                    <w:spacing w:before="0" w:after="0" w:line="422" w:lineRule="auto"/>
                    <w:ind w:left="110" w:right="6001" w:firstLine="0"/>
                    <w:jc w:val="left"/>
                  </w:pPr>
                  <w:r>
                    <w:rPr>
                      <w:w w:val="95"/>
                    </w:rPr>
                    <w:t xml:space="preserve">k8s-node2 </w:t>
                  </w:r>
                  <w:r>
                    <w:t>EOF</w:t>
                  </w:r>
                </w:p>
              </w:txbxContent>
            </v:textbox>
            <w10:wrap type="topAndBottom"/>
          </v:shape>
        </w:pict>
      </w:r>
    </w:p>
    <w:p>
      <w:pPr>
        <w:pStyle w:val="4"/>
        <w:rPr>
          <w:sz w:val="20"/>
        </w:rPr>
      </w:pPr>
    </w:p>
    <w:p>
      <w:pPr>
        <w:pStyle w:val="4"/>
        <w:spacing w:before="8"/>
        <w:rPr>
          <w:sz w:val="15"/>
        </w:rPr>
      </w:pPr>
    </w:p>
    <w:p>
      <w:pPr>
        <w:pStyle w:val="10"/>
        <w:numPr>
          <w:ilvl w:val="1"/>
          <w:numId w:val="9"/>
        </w:numPr>
        <w:tabs>
          <w:tab w:val="left" w:pos="648"/>
        </w:tabs>
        <w:spacing w:before="0" w:after="0" w:line="240" w:lineRule="auto"/>
        <w:ind w:left="647" w:right="0" w:hanging="368"/>
        <w:jc w:val="left"/>
        <w:rPr>
          <w:sz w:val="21"/>
        </w:rPr>
      </w:pPr>
      <w:r>
        <w:rPr>
          <w:spacing w:val="-11"/>
          <w:sz w:val="21"/>
        </w:rPr>
        <w:t xml:space="preserve">将桥接的 </w:t>
      </w:r>
      <w:r>
        <w:rPr>
          <w:sz w:val="21"/>
        </w:rPr>
        <w:t>IPv4</w:t>
      </w:r>
      <w:r>
        <w:rPr>
          <w:spacing w:val="-17"/>
          <w:sz w:val="21"/>
        </w:rPr>
        <w:t xml:space="preserve"> 流量传递到 </w:t>
      </w:r>
      <w:r>
        <w:rPr>
          <w:sz w:val="21"/>
        </w:rPr>
        <w:t>iptables</w:t>
      </w:r>
      <w:r>
        <w:rPr>
          <w:spacing w:val="-14"/>
          <w:sz w:val="21"/>
        </w:rPr>
        <w:t xml:space="preserve"> 的链：</w:t>
      </w:r>
    </w:p>
    <w:p>
      <w:pPr>
        <w:pStyle w:val="4"/>
        <w:spacing w:before="8"/>
        <w:rPr>
          <w:sz w:val="13"/>
        </w:rPr>
      </w:pPr>
      <w:r>
        <w:pict>
          <v:shape id="_x0000_s1031" o:spid="_x0000_s1031" o:spt="202" type="#_x0000_t202" style="position:absolute;left:0pt;margin-left:84.5pt;margin-top:9.95pt;height:47.45pt;width:426.35pt;mso-position-horizontal-relative:page;mso-wrap-distance-bottom:0pt;mso-wrap-distance-top:0pt;z-index:-251553792;mso-width-relative:page;mso-height-relative:page;" fillcolor="#D7D7D7" filled="t" stroked="f" coordsize="21600,21600">
            <v:path/>
            <v:fill on="t" focussize="0,0"/>
            <v:stroke on="f" joinstyle="miter"/>
            <v:imagedata o:title=""/>
            <o:lock v:ext="edit"/>
            <v:textbox inset="0mm,0mm,0mm,0mm">
              <w:txbxContent>
                <w:p>
                  <w:pPr>
                    <w:pStyle w:val="4"/>
                    <w:spacing w:before="2" w:line="422" w:lineRule="auto"/>
                    <w:ind w:left="110" w:right="4321"/>
                  </w:pPr>
                  <w:r>
                    <w:t>$ cat &gt; /etc/sysctl.d/k8s.conf &lt;&lt; EOF net.bridge.bridge-nf-call-ip6tables = 1</w:t>
                  </w:r>
                </w:p>
              </w:txbxContent>
            </v:textbox>
            <w10:wrap type="topAndBottom"/>
          </v:shape>
        </w:pict>
      </w:r>
    </w:p>
    <w:p>
      <w:pPr>
        <w:spacing w:after="0"/>
        <w:rPr>
          <w:sz w:val="13"/>
        </w:rPr>
        <w:sectPr>
          <w:pgSz w:w="11910" w:h="16840"/>
          <w:pgMar w:top="1400" w:right="440" w:bottom="280" w:left="1520" w:header="708" w:footer="0" w:gutter="0"/>
          <w:cols w:space="720" w:num="1"/>
        </w:sectPr>
      </w:pPr>
    </w:p>
    <w:p>
      <w:pPr>
        <w:pStyle w:val="4"/>
        <w:spacing w:before="11"/>
        <w:rPr>
          <w:sz w:val="6"/>
        </w:rPr>
      </w:pPr>
    </w:p>
    <w:p>
      <w:pPr>
        <w:pStyle w:val="4"/>
        <w:ind w:left="170"/>
        <w:rPr>
          <w:sz w:val="20"/>
        </w:rPr>
      </w:pPr>
      <w:r>
        <w:rPr>
          <w:sz w:val="20"/>
        </w:rPr>
        <w:pict>
          <v:shape id="_x0000_s1032" o:spid="_x0000_s1032" o:spt="202" type="#_x0000_t202" style="height:71.1pt;width:426.35pt;" fillcolor="#D7D7D7" filled="t" stroked="f" coordsize="21600,21600">
            <v:path/>
            <v:fill on="t" focussize="0,0"/>
            <v:stroke on="f" joinstyle="miter"/>
            <v:imagedata o:title=""/>
            <o:lock v:ext="edit"/>
            <v:textbox inset="0mm,0mm,0mm,0mm">
              <w:txbxContent>
                <w:p>
                  <w:pPr>
                    <w:pStyle w:val="4"/>
                    <w:spacing w:before="3" w:line="422" w:lineRule="auto"/>
                    <w:ind w:left="110" w:right="4407"/>
                  </w:pPr>
                  <w:r>
                    <w:t>net.bridge.bridge-nf-call-iptables = 1 EOF</w:t>
                  </w:r>
                </w:p>
                <w:p>
                  <w:pPr>
                    <w:pStyle w:val="4"/>
                    <w:tabs>
                      <w:tab w:val="left" w:pos="2104"/>
                    </w:tabs>
                    <w:spacing w:line="265" w:lineRule="exact"/>
                    <w:ind w:left="110"/>
                  </w:pPr>
                  <w:r>
                    <w:t>$</w:t>
                  </w:r>
                  <w:r>
                    <w:rPr>
                      <w:spacing w:val="-3"/>
                    </w:rPr>
                    <w:t xml:space="preserve"> </w:t>
                  </w:r>
                  <w:r>
                    <w:t>sysctl --system</w:t>
                  </w:r>
                  <w:r>
                    <w:tab/>
                  </w:r>
                  <w:r>
                    <w:t># 生效</w:t>
                  </w:r>
                </w:p>
              </w:txbxContent>
            </v:textbox>
            <w10:wrap type="none"/>
            <w10:anchorlock/>
          </v:shape>
        </w:pict>
      </w:r>
    </w:p>
    <w:p>
      <w:pPr>
        <w:pStyle w:val="4"/>
        <w:spacing w:before="10"/>
        <w:rPr>
          <w:sz w:val="29"/>
        </w:rPr>
      </w:pPr>
    </w:p>
    <w:p>
      <w:pPr>
        <w:pStyle w:val="10"/>
        <w:numPr>
          <w:ilvl w:val="1"/>
          <w:numId w:val="9"/>
        </w:numPr>
        <w:tabs>
          <w:tab w:val="left" w:pos="648"/>
        </w:tabs>
        <w:spacing w:before="70" w:after="0" w:line="240" w:lineRule="auto"/>
        <w:ind w:left="647" w:right="0" w:hanging="368"/>
        <w:jc w:val="left"/>
        <w:rPr>
          <w:sz w:val="21"/>
        </w:rPr>
      </w:pPr>
      <w:r>
        <w:rPr>
          <w:sz w:val="21"/>
        </w:rPr>
        <w:t>时间同步：</w:t>
      </w:r>
    </w:p>
    <w:p>
      <w:pPr>
        <w:pStyle w:val="4"/>
        <w:spacing w:before="10"/>
        <w:rPr>
          <w:sz w:val="13"/>
        </w:rPr>
      </w:pPr>
      <w:r>
        <w:pict>
          <v:shape id="_x0000_s1033" o:spid="_x0000_s1033" o:spt="202" type="#_x0000_t202" style="position:absolute;left:0pt;margin-left:84.5pt;margin-top:10pt;height:47.45pt;width:426.35pt;mso-position-horizontal-relative:page;mso-wrap-distance-bottom:0pt;mso-wrap-distance-top:0pt;z-index:-251552768;mso-width-relative:page;mso-height-relative:page;" fillcolor="#D7D7D7" filled="t" stroked="f" coordsize="21600,21600">
            <v:path/>
            <v:fill on="t" focussize="0,0"/>
            <v:stroke on="f" joinstyle="miter"/>
            <v:imagedata o:title=""/>
            <o:lock v:ext="edit"/>
            <v:textbox inset="0mm,0mm,0mm,0mm">
              <w:txbxContent>
                <w:p>
                  <w:pPr>
                    <w:pStyle w:val="4"/>
                    <w:spacing w:before="3"/>
                    <w:ind w:left="110"/>
                  </w:pPr>
                  <w:r>
                    <w:t>$ yum install ntpdate -y</w:t>
                  </w:r>
                </w:p>
                <w:p>
                  <w:pPr>
                    <w:pStyle w:val="4"/>
                    <w:spacing w:before="9"/>
                    <w:rPr>
                      <w:sz w:val="15"/>
                    </w:rPr>
                  </w:pPr>
                </w:p>
                <w:p>
                  <w:pPr>
                    <w:pStyle w:val="4"/>
                    <w:ind w:left="110"/>
                  </w:pPr>
                  <w:r>
                    <w:t>$ ntpdate time.windows.com</w:t>
                  </w:r>
                </w:p>
              </w:txbxContent>
            </v:textbox>
            <w10:wrap type="topAndBottom"/>
          </v:shape>
        </w:pict>
      </w:r>
    </w:p>
    <w:p>
      <w:pPr>
        <w:pStyle w:val="4"/>
        <w:spacing w:before="7"/>
        <w:rPr>
          <w:sz w:val="28"/>
        </w:rPr>
      </w:pPr>
    </w:p>
    <w:p>
      <w:pPr>
        <w:pStyle w:val="3"/>
        <w:spacing w:before="73"/>
        <w:rPr>
          <w:rFonts w:ascii="Calibri" w:eastAsia="Calibri"/>
        </w:rPr>
      </w:pPr>
      <w:r>
        <w:rPr>
          <w:rFonts w:ascii="Calibri" w:eastAsia="Calibri"/>
        </w:rPr>
        <w:t>7</w:t>
      </w:r>
      <w:r>
        <w:t xml:space="preserve">、所有节点安装 </w:t>
      </w:r>
      <w:r>
        <w:rPr>
          <w:rFonts w:ascii="Calibri" w:eastAsia="Calibri"/>
        </w:rPr>
        <w:t>Docker/kubeadm/kubelet</w:t>
      </w:r>
    </w:p>
    <w:p>
      <w:pPr>
        <w:pStyle w:val="4"/>
        <w:spacing w:before="138"/>
        <w:ind w:left="280"/>
      </w:pPr>
      <w:r>
        <w:t>Kubernetes 默认 CRI（容器运行时）为 Docker，因此先安装 Docker。</w:t>
      </w:r>
    </w:p>
    <w:p>
      <w:pPr>
        <w:pStyle w:val="4"/>
        <w:spacing w:before="9"/>
        <w:rPr>
          <w:sz w:val="15"/>
        </w:rPr>
      </w:pPr>
    </w:p>
    <w:p>
      <w:pPr>
        <w:pStyle w:val="10"/>
        <w:numPr>
          <w:ilvl w:val="0"/>
          <w:numId w:val="11"/>
        </w:numPr>
        <w:tabs>
          <w:tab w:val="left" w:pos="805"/>
        </w:tabs>
        <w:spacing w:before="1" w:after="0" w:line="240" w:lineRule="auto"/>
        <w:ind w:left="804" w:right="0" w:hanging="525"/>
        <w:jc w:val="left"/>
        <w:rPr>
          <w:sz w:val="21"/>
        </w:rPr>
      </w:pPr>
      <w:r>
        <w:rPr>
          <w:spacing w:val="-18"/>
          <w:sz w:val="21"/>
        </w:rPr>
        <w:t xml:space="preserve">安装 </w:t>
      </w:r>
      <w:r>
        <w:rPr>
          <w:sz w:val="21"/>
        </w:rPr>
        <w:t>Docker</w:t>
      </w:r>
    </w:p>
    <w:p>
      <w:pPr>
        <w:pStyle w:val="4"/>
        <w:spacing w:before="11"/>
        <w:rPr>
          <w:sz w:val="13"/>
        </w:rPr>
      </w:pPr>
      <w:r>
        <w:pict>
          <v:shape id="_x0000_s1034" o:spid="_x0000_s1034" o:spt="202" type="#_x0000_t202" style="position:absolute;left:0pt;margin-left:84.5pt;margin-top:10.05pt;height:118.3pt;width:426.35pt;mso-position-horizontal-relative:page;mso-wrap-distance-bottom:0pt;mso-wrap-distance-top:0pt;z-index:-251552768;mso-width-relative:page;mso-height-relative:page;" fillcolor="#D7D7D7" filled="t" stroked="f" coordsize="21600,21600">
            <v:path/>
            <v:fill on="t" focussize="0,0"/>
            <v:stroke on="f" joinstyle="miter"/>
            <v:imagedata o:title=""/>
            <o:lock v:ext="edit"/>
            <v:textbox inset="0mm,0mm,0mm,0mm">
              <w:txbxContent>
                <w:p>
                  <w:pPr>
                    <w:pStyle w:val="4"/>
                    <w:spacing w:before="2"/>
                    <w:ind w:left="110"/>
                  </w:pPr>
                  <w:r>
                    <w:t>$ wget https://mirrors.aliyun.com/docker-ce/linux/centos/docker-ce.repo -O</w:t>
                  </w:r>
                </w:p>
                <w:p>
                  <w:pPr>
                    <w:pStyle w:val="4"/>
                    <w:spacing w:before="11"/>
                    <w:rPr>
                      <w:sz w:val="15"/>
                    </w:rPr>
                  </w:pPr>
                </w:p>
                <w:p>
                  <w:pPr>
                    <w:pStyle w:val="4"/>
                    <w:ind w:left="215"/>
                  </w:pPr>
                  <w:r>
                    <w:t>/etc/yum.repos.d/docker-ce.repo</w:t>
                  </w:r>
                </w:p>
                <w:p>
                  <w:pPr>
                    <w:pStyle w:val="4"/>
                    <w:spacing w:before="11"/>
                    <w:rPr>
                      <w:sz w:val="15"/>
                    </w:rPr>
                  </w:pPr>
                </w:p>
                <w:p>
                  <w:pPr>
                    <w:pStyle w:val="4"/>
                    <w:spacing w:before="1"/>
                    <w:ind w:left="110"/>
                  </w:pPr>
                  <w:r>
                    <w:t>$ yum -y install docker-ce-18.06.1.ce-3.el7</w:t>
                  </w:r>
                </w:p>
                <w:p>
                  <w:pPr>
                    <w:pStyle w:val="4"/>
                    <w:spacing w:before="11"/>
                    <w:rPr>
                      <w:sz w:val="15"/>
                    </w:rPr>
                  </w:pPr>
                </w:p>
                <w:p>
                  <w:pPr>
                    <w:pStyle w:val="4"/>
                    <w:ind w:left="110"/>
                  </w:pPr>
                  <w:r>
                    <w:t>$ systemctl enable docker &amp;&amp; systemctl start docker</w:t>
                  </w:r>
                </w:p>
                <w:p>
                  <w:pPr>
                    <w:pStyle w:val="4"/>
                    <w:spacing w:before="12"/>
                    <w:rPr>
                      <w:sz w:val="15"/>
                    </w:rPr>
                  </w:pPr>
                </w:p>
                <w:p>
                  <w:pPr>
                    <w:pStyle w:val="4"/>
                    <w:ind w:left="110"/>
                  </w:pPr>
                  <w:r>
                    <w:t>$ docker --version</w:t>
                  </w:r>
                </w:p>
              </w:txbxContent>
            </v:textbox>
            <w10:wrap type="topAndBottom"/>
          </v:shape>
        </w:pict>
      </w:r>
    </w:p>
    <w:p>
      <w:pPr>
        <w:pStyle w:val="4"/>
        <w:spacing w:before="7"/>
        <w:rPr>
          <w:sz w:val="28"/>
        </w:rPr>
      </w:pPr>
    </w:p>
    <w:p>
      <w:pPr>
        <w:pStyle w:val="10"/>
        <w:numPr>
          <w:ilvl w:val="0"/>
          <w:numId w:val="11"/>
        </w:numPr>
        <w:tabs>
          <w:tab w:val="left" w:pos="805"/>
        </w:tabs>
        <w:spacing w:before="70" w:after="0" w:line="422" w:lineRule="auto"/>
        <w:ind w:left="280" w:right="7040" w:firstLine="0"/>
        <w:jc w:val="left"/>
        <w:rPr>
          <w:sz w:val="21"/>
        </w:rPr>
      </w:pPr>
      <w:r>
        <w:rPr>
          <w:spacing w:val="-9"/>
          <w:sz w:val="21"/>
        </w:rPr>
        <w:t xml:space="preserve">添加阿里云 </w:t>
      </w:r>
      <w:r>
        <w:rPr>
          <w:sz w:val="21"/>
        </w:rPr>
        <w:t>YUM</w:t>
      </w:r>
      <w:r>
        <w:rPr>
          <w:spacing w:val="-18"/>
          <w:sz w:val="21"/>
        </w:rPr>
        <w:t xml:space="preserve"> 软件源</w:t>
      </w:r>
      <w:r>
        <w:rPr>
          <w:sz w:val="21"/>
        </w:rPr>
        <w:t>设置仓库地址</w:t>
      </w:r>
    </w:p>
    <w:p>
      <w:pPr>
        <w:pStyle w:val="4"/>
        <w:ind w:left="170"/>
        <w:rPr>
          <w:sz w:val="20"/>
        </w:rPr>
      </w:pPr>
      <w:r>
        <w:rPr>
          <w:sz w:val="20"/>
        </w:rPr>
        <w:pict>
          <v:shape id="_x0000_s1035" o:spid="_x0000_s1035" o:spt="202" type="#_x0000_t202" style="height:118.3pt;width:426.35pt;" fillcolor="#D7D7D7" filled="t" stroked="f" coordsize="21600,21600">
            <v:path/>
            <v:fill on="t" focussize="0,0"/>
            <v:stroke on="f" joinstyle="miter"/>
            <v:imagedata o:title=""/>
            <o:lock v:ext="edit"/>
            <v:textbox inset="0mm,0mm,0mm,0mm">
              <w:txbxContent>
                <w:p>
                  <w:pPr>
                    <w:pStyle w:val="4"/>
                    <w:spacing w:before="3"/>
                    <w:ind w:left="110"/>
                  </w:pPr>
                  <w:r>
                    <w:t># cat &gt; /etc/docker/daemon.json &lt;&lt; EOF</w:t>
                  </w:r>
                </w:p>
                <w:p>
                  <w:pPr>
                    <w:pStyle w:val="4"/>
                    <w:spacing w:before="9"/>
                    <w:rPr>
                      <w:sz w:val="15"/>
                    </w:rPr>
                  </w:pPr>
                </w:p>
                <w:p>
                  <w:pPr>
                    <w:pStyle w:val="4"/>
                    <w:ind w:left="110"/>
                  </w:pPr>
                  <w:r>
                    <w:rPr>
                      <w:w w:val="99"/>
                    </w:rPr>
                    <w:t>{</w:t>
                  </w:r>
                </w:p>
                <w:p>
                  <w:pPr>
                    <w:pStyle w:val="4"/>
                    <w:spacing w:before="12"/>
                    <w:rPr>
                      <w:sz w:val="15"/>
                    </w:rPr>
                  </w:pPr>
                </w:p>
                <w:p>
                  <w:pPr>
                    <w:pStyle w:val="4"/>
                    <w:ind w:left="318"/>
                  </w:pPr>
                  <w:r>
                    <w:t>"registry-mirrors": ["https://b9pmyelo.mirror.aliyuncs.com"]</w:t>
                  </w:r>
                </w:p>
                <w:p>
                  <w:pPr>
                    <w:pStyle w:val="4"/>
                    <w:spacing w:before="11"/>
                    <w:rPr>
                      <w:sz w:val="15"/>
                    </w:rPr>
                  </w:pPr>
                </w:p>
                <w:p>
                  <w:pPr>
                    <w:pStyle w:val="4"/>
                    <w:spacing w:before="1" w:line="422" w:lineRule="auto"/>
                    <w:ind w:left="110" w:right="8082"/>
                  </w:pPr>
                  <w:r>
                    <w:t>} EOF</w:t>
                  </w:r>
                </w:p>
              </w:txbxContent>
            </v:textbox>
            <w10:wrap type="none"/>
            <w10:anchorlock/>
          </v:shape>
        </w:pict>
      </w:r>
    </w:p>
    <w:p>
      <w:pPr>
        <w:pStyle w:val="4"/>
        <w:spacing w:before="6"/>
        <w:rPr>
          <w:sz w:val="29"/>
        </w:rPr>
      </w:pPr>
    </w:p>
    <w:p>
      <w:pPr>
        <w:pStyle w:val="4"/>
        <w:spacing w:before="70"/>
        <w:ind w:left="280"/>
      </w:pPr>
      <w:r>
        <w:rPr>
          <w:spacing w:val="-18"/>
        </w:rPr>
        <w:t xml:space="preserve">添加 </w:t>
      </w:r>
      <w:r>
        <w:t>yum</w:t>
      </w:r>
      <w:r>
        <w:rPr>
          <w:spacing w:val="-28"/>
        </w:rPr>
        <w:t xml:space="preserve"> 源</w:t>
      </w:r>
    </w:p>
    <w:p>
      <w:pPr>
        <w:pStyle w:val="4"/>
        <w:spacing w:before="9"/>
        <w:rPr>
          <w:sz w:val="13"/>
        </w:rPr>
      </w:pPr>
      <w:r>
        <w:pict>
          <v:shape id="_x0000_s1036" o:spid="_x0000_s1036" o:spt="202" type="#_x0000_t202" style="position:absolute;left:0pt;margin-left:84.5pt;margin-top:10pt;height:71.1pt;width:426.35pt;mso-position-horizontal-relative:page;mso-wrap-distance-bottom:0pt;mso-wrap-distance-top:0pt;z-index:-251551744;mso-width-relative:page;mso-height-relative:page;" fillcolor="#D7D7D7" filled="t" stroked="f" coordsize="21600,21600">
            <v:path/>
            <v:fill on="t" focussize="0,0"/>
            <v:stroke on="f" joinstyle="miter"/>
            <v:imagedata o:title=""/>
            <o:lock v:ext="edit"/>
            <v:textbox inset="0mm,0mm,0mm,0mm">
              <w:txbxContent>
                <w:p>
                  <w:pPr>
                    <w:pStyle w:val="4"/>
                    <w:spacing w:before="3" w:line="420" w:lineRule="auto"/>
                    <w:ind w:left="110" w:right="3462"/>
                  </w:pPr>
                  <w:r>
                    <w:t>$ cat &gt; /etc/yum.repos.d/kubernetes.repo &lt;&lt; EOF [kubernetes]</w:t>
                  </w:r>
                </w:p>
                <w:p>
                  <w:pPr>
                    <w:pStyle w:val="4"/>
                    <w:spacing w:before="2"/>
                    <w:ind w:left="110"/>
                  </w:pPr>
                  <w:r>
                    <w:t>name=Kubernetes</w:t>
                  </w:r>
                </w:p>
              </w:txbxContent>
            </v:textbox>
            <w10:wrap type="topAndBottom"/>
          </v:shape>
        </w:pict>
      </w:r>
    </w:p>
    <w:p>
      <w:pPr>
        <w:spacing w:after="0"/>
        <w:rPr>
          <w:sz w:val="13"/>
        </w:rPr>
        <w:sectPr>
          <w:pgSz w:w="11910" w:h="16840"/>
          <w:pgMar w:top="1400" w:right="440" w:bottom="280" w:left="1520" w:header="708" w:footer="0" w:gutter="0"/>
          <w:cols w:space="720" w:num="1"/>
        </w:sectPr>
      </w:pPr>
    </w:p>
    <w:p>
      <w:pPr>
        <w:pStyle w:val="4"/>
        <w:spacing w:before="11"/>
        <w:rPr>
          <w:sz w:val="6"/>
        </w:rPr>
      </w:pPr>
    </w:p>
    <w:p>
      <w:pPr>
        <w:pStyle w:val="4"/>
        <w:ind w:left="170"/>
        <w:rPr>
          <w:sz w:val="20"/>
        </w:rPr>
      </w:pPr>
      <w:r>
        <w:rPr>
          <w:sz w:val="20"/>
        </w:rPr>
        <w:pict>
          <v:shape id="_x0000_s1037" o:spid="_x0000_s1037" o:spt="202" type="#_x0000_t202" style="height:155.55pt;width:426.35pt;" fillcolor="#D7D7D7" filled="t" stroked="f" coordsize="21600,21600">
            <v:path/>
            <v:fill on="t" focussize="0,0"/>
            <v:stroke on="f" joinstyle="miter"/>
            <v:imagedata o:title=""/>
            <o:lock v:ext="edit"/>
            <v:textbox inset="0mm,0mm,0mm,0mm">
              <w:txbxContent>
                <w:p>
                  <w:pPr>
                    <w:pStyle w:val="4"/>
                    <w:spacing w:before="3" w:line="422" w:lineRule="auto"/>
                    <w:ind w:left="110"/>
                  </w:pPr>
                  <w:r>
                    <w:rPr>
                      <w:w w:val="95"/>
                    </w:rPr>
                    <w:t xml:space="preserve">baseurl=https://mirrors.aliyun.com/kubernetes/yum/repos/kubernetes-el7-x86_64 </w:t>
                  </w:r>
                  <w:r>
                    <w:t>enabled=1</w:t>
                  </w:r>
                </w:p>
                <w:p>
                  <w:pPr>
                    <w:pStyle w:val="4"/>
                    <w:spacing w:line="422" w:lineRule="auto"/>
                    <w:ind w:left="110" w:right="6822"/>
                  </w:pPr>
                  <w:r>
                    <w:t>gpgcheck=0 repo_gpgcheck=0</w:t>
                  </w:r>
                </w:p>
                <w:p>
                  <w:pPr>
                    <w:pStyle w:val="4"/>
                    <w:spacing w:line="242" w:lineRule="auto"/>
                    <w:ind w:left="110" w:right="1590"/>
                  </w:pPr>
                  <w:r>
                    <w:t xml:space="preserve">gpgkey=https://mirrors.aliyun.com/kubernetes/yum/doc/yum-key.gpg </w:t>
                  </w:r>
                  <w:r>
                    <w:rPr>
                      <w:w w:val="95"/>
                    </w:rPr>
                    <w:t>https://mirrors.aliyun.com/kubernetes/yum/doc/rpm-package-key.gpg</w:t>
                  </w:r>
                </w:p>
                <w:p>
                  <w:pPr>
                    <w:pStyle w:val="4"/>
                    <w:spacing w:before="5"/>
                    <w:rPr>
                      <w:sz w:val="15"/>
                    </w:rPr>
                  </w:pPr>
                </w:p>
                <w:p>
                  <w:pPr>
                    <w:pStyle w:val="4"/>
                    <w:ind w:left="110"/>
                  </w:pPr>
                  <w:r>
                    <w:t>EOF</w:t>
                  </w:r>
                </w:p>
              </w:txbxContent>
            </v:textbox>
            <w10:wrap type="none"/>
            <w10:anchorlock/>
          </v:shape>
        </w:pict>
      </w:r>
    </w:p>
    <w:p>
      <w:pPr>
        <w:pStyle w:val="4"/>
        <w:spacing w:before="11"/>
        <w:rPr>
          <w:sz w:val="27"/>
        </w:rPr>
      </w:pPr>
    </w:p>
    <w:p>
      <w:pPr>
        <w:pStyle w:val="10"/>
        <w:numPr>
          <w:ilvl w:val="0"/>
          <w:numId w:val="11"/>
        </w:numPr>
        <w:tabs>
          <w:tab w:val="left" w:pos="805"/>
        </w:tabs>
        <w:spacing w:before="70" w:after="0" w:line="240" w:lineRule="auto"/>
        <w:ind w:left="804" w:right="0" w:hanging="525"/>
        <w:jc w:val="left"/>
        <w:rPr>
          <w:sz w:val="21"/>
        </w:rPr>
      </w:pPr>
      <w:r>
        <w:rPr>
          <w:spacing w:val="-18"/>
          <w:sz w:val="21"/>
        </w:rPr>
        <w:t xml:space="preserve">安装 </w:t>
      </w:r>
      <w:r>
        <w:rPr>
          <w:sz w:val="21"/>
        </w:rPr>
        <w:t>kubeadm，kubelet</w:t>
      </w:r>
      <w:r>
        <w:rPr>
          <w:spacing w:val="-35"/>
          <w:sz w:val="21"/>
        </w:rPr>
        <w:t xml:space="preserve"> 和 </w:t>
      </w:r>
      <w:r>
        <w:rPr>
          <w:sz w:val="21"/>
        </w:rPr>
        <w:t>kubectl</w:t>
      </w:r>
    </w:p>
    <w:p>
      <w:pPr>
        <w:pStyle w:val="4"/>
        <w:spacing w:before="10"/>
        <w:rPr>
          <w:sz w:val="13"/>
        </w:rPr>
      </w:pPr>
      <w:r>
        <w:pict>
          <v:shape id="_x0000_s1038" o:spid="_x0000_s1038" o:spt="202" type="#_x0000_t202" style="position:absolute;left:0pt;margin-left:84.5pt;margin-top:10.05pt;height:47.45pt;width:426.35pt;mso-position-horizontal-relative:page;mso-wrap-distance-bottom:0pt;mso-wrap-distance-top:0pt;z-index:-251550720;mso-width-relative:page;mso-height-relative:page;" fillcolor="#D7D7D7" filled="t" stroked="f" coordsize="21600,21600">
            <v:path/>
            <v:fill on="t" focussize="0,0"/>
            <v:stroke on="f" joinstyle="miter"/>
            <v:imagedata o:title=""/>
            <o:lock v:ext="edit"/>
            <v:textbox inset="0mm,0mm,0mm,0mm">
              <w:txbxContent>
                <w:p>
                  <w:pPr>
                    <w:pStyle w:val="4"/>
                    <w:spacing w:before="3"/>
                    <w:ind w:left="110"/>
                  </w:pPr>
                  <w:r>
                    <w:t>$ yum install -y kubelet kubeadm kubectl</w:t>
                  </w:r>
                </w:p>
                <w:p>
                  <w:pPr>
                    <w:pStyle w:val="4"/>
                    <w:spacing w:before="11"/>
                    <w:rPr>
                      <w:sz w:val="15"/>
                    </w:rPr>
                  </w:pPr>
                </w:p>
                <w:p>
                  <w:pPr>
                    <w:pStyle w:val="4"/>
                    <w:ind w:left="110"/>
                  </w:pPr>
                  <w:r>
                    <w:t>$ systemctl enable kubelet</w:t>
                  </w:r>
                </w:p>
              </w:txbxContent>
            </v:textbox>
            <w10:wrap type="topAndBottom"/>
          </v:shape>
        </w:pict>
      </w:r>
    </w:p>
    <w:p>
      <w:pPr>
        <w:pStyle w:val="4"/>
        <w:spacing w:before="9"/>
        <w:rPr>
          <w:sz w:val="28"/>
        </w:rPr>
      </w:pPr>
    </w:p>
    <w:p>
      <w:pPr>
        <w:pStyle w:val="3"/>
        <w:spacing w:before="70"/>
        <w:rPr>
          <w:rFonts w:ascii="Calibri" w:eastAsia="Calibri"/>
        </w:rPr>
      </w:pPr>
      <w:r>
        <w:rPr>
          <w:rFonts w:ascii="Calibri" w:eastAsia="Calibri"/>
        </w:rPr>
        <w:t>8</w:t>
      </w:r>
      <w:r>
        <w:t xml:space="preserve">、部署 </w:t>
      </w:r>
      <w:r>
        <w:rPr>
          <w:rFonts w:ascii="Calibri" w:eastAsia="Calibri"/>
        </w:rPr>
        <w:t>Kubernetes Master</w:t>
      </w:r>
    </w:p>
    <w:p>
      <w:pPr>
        <w:pStyle w:val="4"/>
        <w:spacing w:before="139"/>
        <w:ind w:left="280"/>
      </w:pPr>
      <w:r>
        <w:t>（1）在 192.168.31.61（Master）执行</w:t>
      </w:r>
    </w:p>
    <w:p>
      <w:pPr>
        <w:pStyle w:val="4"/>
        <w:spacing w:before="9"/>
        <w:rPr>
          <w:sz w:val="13"/>
        </w:rPr>
      </w:pPr>
      <w:r>
        <w:pict>
          <v:shape id="_x0000_s1039" o:spid="_x0000_s1039" o:spt="202" type="#_x0000_t202" style="position:absolute;left:0pt;margin-left:84.5pt;margin-top:10pt;height:141.95pt;width:426.35pt;mso-position-horizontal-relative:page;mso-wrap-distance-bottom:0pt;mso-wrap-distance-top:0pt;z-index:-251550720;mso-width-relative:page;mso-height-relative:page;" fillcolor="#D7D7D7" filled="t" stroked="f" coordsize="21600,21600">
            <v:path/>
            <v:fill on="t" focussize="0,0"/>
            <v:stroke on="f" joinstyle="miter"/>
            <v:imagedata o:title=""/>
            <o:lock v:ext="edit"/>
            <v:textbox inset="0mm,0mm,0mm,0mm">
              <w:txbxContent>
                <w:p>
                  <w:pPr>
                    <w:pStyle w:val="4"/>
                    <w:spacing w:before="4"/>
                    <w:ind w:left="110"/>
                  </w:pPr>
                  <w:r>
                    <w:t>$ kubeadm init \</w:t>
                  </w:r>
                </w:p>
                <w:p>
                  <w:pPr>
                    <w:pStyle w:val="4"/>
                    <w:spacing w:before="8"/>
                    <w:rPr>
                      <w:sz w:val="15"/>
                    </w:rPr>
                  </w:pPr>
                </w:p>
                <w:p>
                  <w:pPr>
                    <w:pStyle w:val="4"/>
                    <w:spacing w:before="1"/>
                    <w:ind w:left="318"/>
                  </w:pPr>
                  <w:r>
                    <w:t>--apiserver-advertise-address=192.168.31.61 \</w:t>
                  </w:r>
                </w:p>
                <w:p>
                  <w:pPr>
                    <w:pStyle w:val="4"/>
                    <w:spacing w:before="11"/>
                    <w:rPr>
                      <w:sz w:val="15"/>
                    </w:rPr>
                  </w:pPr>
                </w:p>
                <w:p>
                  <w:pPr>
                    <w:pStyle w:val="4"/>
                    <w:ind w:left="318"/>
                  </w:pPr>
                  <w:r>
                    <w:t>--image-repository registry.aliyuncs.com/google_containers \</w:t>
                  </w:r>
                </w:p>
                <w:p>
                  <w:pPr>
                    <w:pStyle w:val="4"/>
                    <w:spacing w:before="12"/>
                    <w:rPr>
                      <w:sz w:val="15"/>
                    </w:rPr>
                  </w:pPr>
                </w:p>
                <w:p>
                  <w:pPr>
                    <w:pStyle w:val="4"/>
                    <w:ind w:left="318"/>
                  </w:pPr>
                  <w:r>
                    <w:t>--kubernetes-version v1.17.0 \</w:t>
                  </w:r>
                </w:p>
                <w:p>
                  <w:pPr>
                    <w:pStyle w:val="4"/>
                    <w:spacing w:before="11"/>
                    <w:rPr>
                      <w:sz w:val="15"/>
                    </w:rPr>
                  </w:pPr>
                </w:p>
                <w:p>
                  <w:pPr>
                    <w:pStyle w:val="4"/>
                    <w:ind w:left="318"/>
                  </w:pPr>
                  <w:r>
                    <w:t>--service-cidr=10.96.0.0/12 \</w:t>
                  </w:r>
                </w:p>
                <w:p>
                  <w:pPr>
                    <w:pStyle w:val="4"/>
                    <w:spacing w:before="9"/>
                    <w:rPr>
                      <w:sz w:val="15"/>
                    </w:rPr>
                  </w:pPr>
                </w:p>
                <w:p>
                  <w:pPr>
                    <w:pStyle w:val="4"/>
                    <w:ind w:left="318"/>
                  </w:pPr>
                  <w:r>
                    <w:t>--pod-network-cidr=10.244.0.0/16</w:t>
                  </w:r>
                </w:p>
              </w:txbxContent>
            </v:textbox>
            <w10:wrap type="topAndBottom"/>
          </v:shape>
        </w:pict>
      </w:r>
    </w:p>
    <w:p>
      <w:pPr>
        <w:pStyle w:val="4"/>
        <w:spacing w:line="251" w:lineRule="exact"/>
        <w:ind w:left="280"/>
      </w:pPr>
      <w:r>
        <w:t>由于默认拉取镜像地址 k8s.gcr.io 国内无法访问，这里指定阿里云镜像仓库地址。</w:t>
      </w:r>
    </w:p>
    <w:p>
      <w:pPr>
        <w:pStyle w:val="4"/>
        <w:rPr>
          <w:sz w:val="20"/>
        </w:rPr>
      </w:pPr>
    </w:p>
    <w:p>
      <w:pPr>
        <w:pStyle w:val="4"/>
        <w:rPr>
          <w:sz w:val="20"/>
        </w:rPr>
      </w:pPr>
    </w:p>
    <w:p>
      <w:pPr>
        <w:pStyle w:val="4"/>
        <w:spacing w:before="145"/>
        <w:ind w:left="280"/>
      </w:pPr>
      <w:r>
        <w:t>（2）使用 kubectl 工具：</w:t>
      </w:r>
    </w:p>
    <w:p>
      <w:pPr>
        <w:pStyle w:val="4"/>
        <w:spacing w:before="10"/>
        <w:rPr>
          <w:sz w:val="13"/>
        </w:rPr>
      </w:pPr>
      <w:r>
        <w:pict>
          <v:shape id="_x0000_s1040" o:spid="_x0000_s1040" o:spt="202" type="#_x0000_t202" style="position:absolute;left:0pt;margin-left:84.5pt;margin-top:10pt;height:94.7pt;width:426.35pt;mso-position-horizontal-relative:page;mso-wrap-distance-bottom:0pt;mso-wrap-distance-top:0pt;z-index:-251549696;mso-width-relative:page;mso-height-relative:page;" fillcolor="#D7D7D7" filled="t" stroked="f" coordsize="21600,21600">
            <v:path/>
            <v:fill on="t" focussize="0,0"/>
            <v:stroke on="f" joinstyle="miter"/>
            <v:imagedata o:title=""/>
            <o:lock v:ext="edit"/>
            <v:textbox inset="0mm,0mm,0mm,0mm">
              <w:txbxContent>
                <w:p>
                  <w:pPr>
                    <w:pStyle w:val="4"/>
                    <w:spacing w:before="3"/>
                    <w:ind w:left="110"/>
                  </w:pPr>
                  <w:r>
                    <w:t>mkdir -p $HOME/.kube</w:t>
                  </w:r>
                </w:p>
                <w:p>
                  <w:pPr>
                    <w:pStyle w:val="4"/>
                    <w:spacing w:before="11"/>
                    <w:rPr>
                      <w:sz w:val="15"/>
                    </w:rPr>
                  </w:pPr>
                </w:p>
                <w:p>
                  <w:pPr>
                    <w:pStyle w:val="4"/>
                    <w:spacing w:line="420" w:lineRule="auto"/>
                    <w:ind w:left="110" w:right="2517"/>
                  </w:pPr>
                  <w:r>
                    <w:t>sudo cp -i /etc/kubernetes/admin.conf $HOME/.kube/config sudo chown $(id -u):$(id -g) $HOME/.kube/config</w:t>
                  </w:r>
                </w:p>
                <w:p>
                  <w:pPr>
                    <w:pStyle w:val="4"/>
                    <w:spacing w:before="2"/>
                    <w:ind w:left="110"/>
                  </w:pPr>
                  <w:r>
                    <w:t>$ kubectl get nodes</w:t>
                  </w:r>
                </w:p>
              </w:txbxContent>
            </v:textbox>
            <w10:wrap type="topAndBottom"/>
          </v:shape>
        </w:pict>
      </w:r>
    </w:p>
    <w:p>
      <w:pPr>
        <w:pStyle w:val="4"/>
        <w:spacing w:before="8"/>
        <w:rPr>
          <w:sz w:val="28"/>
        </w:rPr>
      </w:pPr>
    </w:p>
    <w:p>
      <w:pPr>
        <w:pStyle w:val="3"/>
        <w:spacing w:before="72"/>
      </w:pPr>
      <w:r>
        <w:rPr>
          <w:rFonts w:ascii="Calibri" w:eastAsia="Calibri"/>
        </w:rPr>
        <w:t>9</w:t>
      </w:r>
      <w:r>
        <w:t xml:space="preserve">、安装 </w:t>
      </w:r>
      <w:r>
        <w:rPr>
          <w:rFonts w:ascii="Calibri" w:eastAsia="Calibri"/>
        </w:rPr>
        <w:t xml:space="preserve">Pod </w:t>
      </w:r>
      <w:r>
        <w:t>网络插件（</w:t>
      </w:r>
      <w:r>
        <w:rPr>
          <w:rFonts w:ascii="Calibri" w:eastAsia="Calibri"/>
        </w:rPr>
        <w:t>CNI</w:t>
      </w:r>
      <w:r>
        <w:t>）</w:t>
      </w:r>
    </w:p>
    <w:p>
      <w:pPr>
        <w:pStyle w:val="4"/>
        <w:spacing w:before="7"/>
        <w:rPr>
          <w:b/>
          <w:sz w:val="8"/>
        </w:rPr>
      </w:pPr>
      <w:r>
        <w:pict>
          <v:shape id="_x0000_s1041" o:spid="_x0000_s1041" o:spt="202" type="#_x0000_t202" style="position:absolute;left:0pt;margin-left:84.5pt;margin-top:6.7pt;height:23.85pt;width:426.35pt;mso-position-horizontal-relative:page;mso-wrap-distance-bottom:0pt;mso-wrap-distance-top:0pt;z-index:-251549696;mso-width-relative:page;mso-height-relative:page;" fillcolor="#D7D7D7" filled="t" stroked="f" coordsize="21600,21600">
            <v:path/>
            <v:fill on="t" focussize="0,0"/>
            <v:stroke on="f" joinstyle="miter"/>
            <v:imagedata o:title=""/>
            <o:lock v:ext="edit"/>
            <v:textbox inset="0mm,0mm,0mm,0mm">
              <w:txbxContent>
                <w:p>
                  <w:pPr>
                    <w:pStyle w:val="4"/>
                    <w:spacing w:before="2"/>
                    <w:ind w:left="110"/>
                  </w:pPr>
                  <w:r>
                    <w:t>$ kubectl apply –f</w:t>
                  </w:r>
                </w:p>
              </w:txbxContent>
            </v:textbox>
            <w10:wrap type="topAndBottom"/>
          </v:shape>
        </w:pict>
      </w:r>
    </w:p>
    <w:p>
      <w:pPr>
        <w:spacing w:after="0"/>
        <w:rPr>
          <w:sz w:val="8"/>
        </w:rPr>
        <w:sectPr>
          <w:pgSz w:w="11910" w:h="16840"/>
          <w:pgMar w:top="1400" w:right="440" w:bottom="280" w:left="1520" w:header="708" w:footer="0" w:gutter="0"/>
          <w:cols w:space="720" w:num="1"/>
        </w:sectPr>
      </w:pPr>
    </w:p>
    <w:p>
      <w:pPr>
        <w:pStyle w:val="4"/>
        <w:spacing w:before="11"/>
        <w:rPr>
          <w:b/>
          <w:sz w:val="6"/>
        </w:rPr>
      </w:pPr>
    </w:p>
    <w:p>
      <w:pPr>
        <w:pStyle w:val="4"/>
        <w:ind w:left="170"/>
        <w:rPr>
          <w:sz w:val="20"/>
        </w:rPr>
      </w:pPr>
      <w:r>
        <w:rPr>
          <w:sz w:val="20"/>
        </w:rPr>
        <w:pict>
          <v:shape id="_x0000_s1042" o:spid="_x0000_s1042" o:spt="202" type="#_x0000_t202" style="height:37.45pt;width:426.35pt;" fillcolor="#D7D7D7" filled="t" stroked="f" coordsize="21600,21600">
            <v:path/>
            <v:fill on="t" focussize="0,0"/>
            <v:stroke on="f" joinstyle="miter"/>
            <v:imagedata o:title=""/>
            <o:lock v:ext="edit"/>
            <v:textbox inset="0mm,0mm,0mm,0mm">
              <w:txbxContent>
                <w:p>
                  <w:pPr>
                    <w:pStyle w:val="4"/>
                    <w:spacing w:before="3" w:line="242" w:lineRule="auto"/>
                    <w:ind w:left="110" w:firstLine="105"/>
                  </w:pPr>
                  <w:r>
                    <w:rPr>
                      <w:w w:val="95"/>
                    </w:rPr>
                    <w:t xml:space="preserve">https://raw.githubusercontent.com/coreos/flannel/master/Documentation/kube- </w:t>
                  </w:r>
                  <w:r>
                    <w:t>flannel.yml</w:t>
                  </w:r>
                </w:p>
              </w:txbxContent>
            </v:textbox>
            <w10:wrap type="none"/>
            <w10:anchorlock/>
          </v:shape>
        </w:pict>
      </w:r>
    </w:p>
    <w:p>
      <w:pPr>
        <w:pStyle w:val="4"/>
        <w:spacing w:line="251" w:lineRule="exact"/>
        <w:ind w:left="280"/>
      </w:pPr>
      <w:r>
        <w:t>确保能够访问到 quay.io 这个 registery。如果 Pod 镜像下载失败，可以改这个镜像地址</w:t>
      </w:r>
    </w:p>
    <w:p>
      <w:pPr>
        <w:pStyle w:val="4"/>
        <w:rPr>
          <w:sz w:val="20"/>
        </w:rPr>
      </w:pPr>
    </w:p>
    <w:p>
      <w:pPr>
        <w:pStyle w:val="4"/>
        <w:rPr>
          <w:sz w:val="20"/>
        </w:rPr>
      </w:pPr>
    </w:p>
    <w:p>
      <w:pPr>
        <w:pStyle w:val="3"/>
        <w:spacing w:before="145"/>
      </w:pPr>
      <w:r>
        <w:t>10、加入 Kubernetes Node</w:t>
      </w:r>
    </w:p>
    <w:p>
      <w:pPr>
        <w:pStyle w:val="4"/>
        <w:spacing w:before="138"/>
        <w:ind w:left="280"/>
      </w:pPr>
      <w:r>
        <w:t>（1）在 192.168.31.62/63（Node）执行</w:t>
      </w:r>
    </w:p>
    <w:p>
      <w:pPr>
        <w:pStyle w:val="4"/>
        <w:spacing w:before="12"/>
        <w:rPr>
          <w:sz w:val="15"/>
        </w:rPr>
      </w:pPr>
    </w:p>
    <w:p>
      <w:pPr>
        <w:pStyle w:val="4"/>
        <w:ind w:left="280"/>
      </w:pPr>
      <w:r>
        <w:t>向集群添加新节点，执行在 kubeadm init 输出的 kubeadm join 命令：</w:t>
      </w:r>
    </w:p>
    <w:p>
      <w:pPr>
        <w:pStyle w:val="4"/>
        <w:spacing w:before="9"/>
        <w:rPr>
          <w:sz w:val="13"/>
        </w:rPr>
      </w:pPr>
      <w:r>
        <w:pict>
          <v:shape id="_x0000_s1043" o:spid="_x0000_s1043" o:spt="202" type="#_x0000_t202" style="position:absolute;left:0pt;margin-left:84.5pt;margin-top:10pt;height:61.1pt;width:426.35pt;mso-position-horizontal-relative:page;mso-wrap-distance-bottom:0pt;mso-wrap-distance-top:0pt;z-index:-251548672;mso-width-relative:page;mso-height-relative:page;" fillcolor="#D7D7D7" filled="t" stroked="f" coordsize="21600,21600">
            <v:path/>
            <v:fill on="t" focussize="0,0"/>
            <v:stroke on="f" joinstyle="miter"/>
            <v:imagedata o:title=""/>
            <o:lock v:ext="edit"/>
            <v:textbox inset="0mm,0mm,0mm,0mm">
              <w:txbxContent>
                <w:p>
                  <w:pPr>
                    <w:pStyle w:val="4"/>
                    <w:spacing w:before="3"/>
                    <w:ind w:left="110"/>
                  </w:pPr>
                  <w:r>
                    <w:t>$ kubeadm join 192.168.31.61:6443 --token esce21.q6hetwm8si29qxwn \</w:t>
                  </w:r>
                </w:p>
                <w:p>
                  <w:pPr>
                    <w:pStyle w:val="4"/>
                    <w:spacing w:before="9"/>
                    <w:rPr>
                      <w:sz w:val="15"/>
                    </w:rPr>
                  </w:pPr>
                </w:p>
                <w:p>
                  <w:pPr>
                    <w:pStyle w:val="4"/>
                    <w:spacing w:before="1" w:line="244" w:lineRule="auto"/>
                    <w:ind w:left="110" w:firstLine="420"/>
                  </w:pPr>
                  <w:r>
                    <w:t xml:space="preserve">--discovery-token-ca-cert-hash </w:t>
                  </w:r>
                  <w:r>
                    <w:rPr>
                      <w:w w:val="95"/>
                    </w:rPr>
                    <w:t>sha256:00603a05805807501d7181c3d60b478788408cfe6cedefedb1f97569708be9c5</w:t>
                  </w:r>
                </w:p>
              </w:txbxContent>
            </v:textbox>
            <w10:wrap type="topAndBottom"/>
          </v:shape>
        </w:pict>
      </w:r>
    </w:p>
    <w:p>
      <w:pPr>
        <w:pStyle w:val="4"/>
        <w:spacing w:before="8"/>
        <w:rPr>
          <w:sz w:val="28"/>
        </w:rPr>
      </w:pPr>
    </w:p>
    <w:p>
      <w:pPr>
        <w:pStyle w:val="3"/>
        <w:spacing w:before="70"/>
      </w:pPr>
      <w:r>
        <w:rPr>
          <w:rFonts w:ascii="Calibri" w:eastAsia="Calibri"/>
        </w:rPr>
        <w:t>11</w:t>
      </w:r>
      <w:r>
        <w:t xml:space="preserve">、测试 </w:t>
      </w:r>
      <w:r>
        <w:rPr>
          <w:rFonts w:ascii="Calibri" w:eastAsia="Calibri"/>
        </w:rPr>
        <w:t xml:space="preserve">kubernetes </w:t>
      </w:r>
      <w:r>
        <w:t>集群</w:t>
      </w:r>
    </w:p>
    <w:p>
      <w:pPr>
        <w:pStyle w:val="4"/>
        <w:spacing w:before="139"/>
        <w:ind w:left="280"/>
      </w:pPr>
      <w:r>
        <w:t>在 Kubernetes 集群中创建一个 pod，验证是否正常运行：</w:t>
      </w:r>
    </w:p>
    <w:p>
      <w:pPr>
        <w:pStyle w:val="4"/>
        <w:spacing w:before="10"/>
        <w:rPr>
          <w:sz w:val="13"/>
        </w:rPr>
      </w:pPr>
      <w:r>
        <w:pict>
          <v:shape id="_x0000_s1044" o:spid="_x0000_s1044" o:spt="202" type="#_x0000_t202" style="position:absolute;left:0pt;margin-left:84.5pt;margin-top:10.05pt;height:71.1pt;width:426.35pt;mso-position-horizontal-relative:page;mso-wrap-distance-bottom:0pt;mso-wrap-distance-top:0pt;z-index:-251548672;mso-width-relative:page;mso-height-relative:page;" fillcolor="#D7D7D7" filled="t" stroked="f" coordsize="21600,21600">
            <v:path/>
            <v:fill on="t" focussize="0,0"/>
            <v:stroke on="f" joinstyle="miter"/>
            <v:imagedata o:title=""/>
            <o:lock v:ext="edit"/>
            <v:textbox inset="0mm,0mm,0mm,0mm">
              <w:txbxContent>
                <w:p>
                  <w:pPr>
                    <w:pStyle w:val="4"/>
                    <w:spacing w:before="3"/>
                    <w:ind w:left="110"/>
                  </w:pPr>
                  <w:r>
                    <w:t>$ kubectl create deployment nginx --image=nginx</w:t>
                  </w:r>
                </w:p>
                <w:p>
                  <w:pPr>
                    <w:pStyle w:val="4"/>
                    <w:spacing w:before="11"/>
                    <w:rPr>
                      <w:sz w:val="15"/>
                    </w:rPr>
                  </w:pPr>
                </w:p>
                <w:p>
                  <w:pPr>
                    <w:pStyle w:val="4"/>
                    <w:ind w:left="110"/>
                  </w:pPr>
                  <w:r>
                    <w:t>$ kubectl expose deployment nginx --port=80 --type=NodePort</w:t>
                  </w:r>
                </w:p>
                <w:p>
                  <w:pPr>
                    <w:pStyle w:val="4"/>
                    <w:spacing w:before="9"/>
                    <w:rPr>
                      <w:sz w:val="15"/>
                    </w:rPr>
                  </w:pPr>
                </w:p>
                <w:p>
                  <w:pPr>
                    <w:pStyle w:val="4"/>
                    <w:ind w:left="110"/>
                  </w:pPr>
                  <w:r>
                    <w:t>$ kubectl get pod,svc</w:t>
                  </w:r>
                </w:p>
              </w:txbxContent>
            </v:textbox>
            <w10:wrap type="topAndBottom"/>
          </v:shape>
        </w:pict>
      </w:r>
    </w:p>
    <w:p>
      <w:pPr>
        <w:pStyle w:val="4"/>
        <w:spacing w:line="251" w:lineRule="exact"/>
        <w:ind w:left="280"/>
      </w:pPr>
      <w:r>
        <w:t>访问地址：http://NodeIP:Port</w:t>
      </w:r>
    </w:p>
    <w:p>
      <w:pPr>
        <w:pStyle w:val="4"/>
        <w:rPr>
          <w:sz w:val="20"/>
        </w:rPr>
      </w:pPr>
    </w:p>
    <w:p>
      <w:pPr>
        <w:pStyle w:val="4"/>
        <w:rPr>
          <w:sz w:val="20"/>
        </w:rPr>
      </w:pPr>
    </w:p>
    <w:p>
      <w:pPr>
        <w:pStyle w:val="4"/>
        <w:rPr>
          <w:sz w:val="20"/>
        </w:rPr>
      </w:pPr>
    </w:p>
    <w:p>
      <w:pPr>
        <w:pStyle w:val="4"/>
        <w:spacing w:before="3"/>
        <w:rPr>
          <w:sz w:val="28"/>
        </w:rPr>
      </w:pPr>
    </w:p>
    <w:p>
      <w:pPr>
        <w:pStyle w:val="2"/>
        <w:spacing w:before="1"/>
      </w:pPr>
      <w:r>
        <w:t>三、kubernetes 集群搭建(</w:t>
      </w:r>
      <w:r>
        <w:rPr>
          <w:color w:val="06111B"/>
        </w:rPr>
        <w:t>二进制方式</w:t>
      </w:r>
      <w:r>
        <w:t>)</w:t>
      </w:r>
    </w:p>
    <w:p>
      <w:pPr>
        <w:pStyle w:val="3"/>
        <w:spacing w:before="159"/>
      </w:pPr>
      <w:r>
        <w:rPr>
          <w:rFonts w:ascii="Calibri" w:eastAsia="Calibri"/>
        </w:rPr>
        <w:t>1</w:t>
      </w:r>
      <w:r>
        <w:t>、安装要求</w:t>
      </w:r>
    </w:p>
    <w:p>
      <w:pPr>
        <w:pStyle w:val="4"/>
        <w:spacing w:before="136"/>
        <w:ind w:left="280"/>
      </w:pPr>
      <w:r>
        <w:t>在开始之前，部署 Kubernetes 集群机器需要满足以下几个条件：</w:t>
      </w:r>
    </w:p>
    <w:p>
      <w:pPr>
        <w:pStyle w:val="4"/>
        <w:spacing w:before="1"/>
        <w:rPr>
          <w:sz w:val="16"/>
        </w:rPr>
      </w:pPr>
    </w:p>
    <w:p>
      <w:pPr>
        <w:pStyle w:val="10"/>
        <w:numPr>
          <w:ilvl w:val="0"/>
          <w:numId w:val="12"/>
        </w:numPr>
        <w:tabs>
          <w:tab w:val="left" w:pos="806"/>
        </w:tabs>
        <w:spacing w:before="1" w:after="0" w:line="240" w:lineRule="auto"/>
        <w:ind w:left="805" w:right="0" w:hanging="526"/>
        <w:jc w:val="left"/>
        <w:rPr>
          <w:sz w:val="21"/>
        </w:rPr>
      </w:pPr>
      <w:r>
        <w:rPr>
          <w:spacing w:val="-1"/>
          <w:sz w:val="21"/>
        </w:rPr>
        <w:t xml:space="preserve">一台或多台机器，操作系统 </w:t>
      </w:r>
      <w:r>
        <w:rPr>
          <w:sz w:val="21"/>
        </w:rPr>
        <w:t>CentOS7.x-86_x64</w:t>
      </w:r>
    </w:p>
    <w:p>
      <w:pPr>
        <w:pStyle w:val="4"/>
        <w:spacing w:before="8"/>
        <w:rPr>
          <w:sz w:val="15"/>
        </w:rPr>
      </w:pPr>
    </w:p>
    <w:p>
      <w:pPr>
        <w:pStyle w:val="10"/>
        <w:numPr>
          <w:ilvl w:val="0"/>
          <w:numId w:val="12"/>
        </w:numPr>
        <w:tabs>
          <w:tab w:val="left" w:pos="806"/>
        </w:tabs>
        <w:spacing w:before="1" w:after="0" w:line="240" w:lineRule="auto"/>
        <w:ind w:left="805" w:right="0" w:hanging="526"/>
        <w:jc w:val="left"/>
        <w:rPr>
          <w:sz w:val="21"/>
        </w:rPr>
      </w:pPr>
      <w:r>
        <w:rPr>
          <w:sz w:val="21"/>
        </w:rPr>
        <w:t>硬件配置：2GB</w:t>
      </w:r>
      <w:r>
        <w:rPr>
          <w:spacing w:val="-22"/>
          <w:sz w:val="21"/>
        </w:rPr>
        <w:t xml:space="preserve"> 或更多 </w:t>
      </w:r>
      <w:r>
        <w:rPr>
          <w:sz w:val="21"/>
        </w:rPr>
        <w:t>RAM，2</w:t>
      </w:r>
      <w:r>
        <w:rPr>
          <w:spacing w:val="-36"/>
          <w:sz w:val="21"/>
        </w:rPr>
        <w:t xml:space="preserve"> 个 </w:t>
      </w:r>
      <w:r>
        <w:rPr>
          <w:sz w:val="21"/>
        </w:rPr>
        <w:t>CPU</w:t>
      </w:r>
      <w:r>
        <w:rPr>
          <w:spacing w:val="-22"/>
          <w:sz w:val="21"/>
        </w:rPr>
        <w:t xml:space="preserve"> 或更多 </w:t>
      </w:r>
      <w:r>
        <w:rPr>
          <w:sz w:val="21"/>
        </w:rPr>
        <w:t>CPU</w:t>
      </w:r>
      <w:r>
        <w:rPr>
          <w:spacing w:val="-14"/>
          <w:sz w:val="21"/>
        </w:rPr>
        <w:t xml:space="preserve">，硬盘 </w:t>
      </w:r>
      <w:r>
        <w:rPr>
          <w:sz w:val="21"/>
        </w:rPr>
        <w:t>30GB</w:t>
      </w:r>
      <w:r>
        <w:rPr>
          <w:spacing w:val="-15"/>
          <w:sz w:val="21"/>
        </w:rPr>
        <w:t xml:space="preserve"> 或更多</w:t>
      </w:r>
    </w:p>
    <w:p>
      <w:pPr>
        <w:pStyle w:val="4"/>
        <w:spacing w:before="11"/>
        <w:rPr>
          <w:sz w:val="15"/>
        </w:rPr>
      </w:pPr>
    </w:p>
    <w:p>
      <w:pPr>
        <w:pStyle w:val="10"/>
        <w:numPr>
          <w:ilvl w:val="0"/>
          <w:numId w:val="12"/>
        </w:numPr>
        <w:tabs>
          <w:tab w:val="left" w:pos="806"/>
        </w:tabs>
        <w:spacing w:before="0" w:after="0" w:line="240" w:lineRule="auto"/>
        <w:ind w:left="805" w:right="0" w:hanging="526"/>
        <w:jc w:val="left"/>
        <w:rPr>
          <w:sz w:val="21"/>
        </w:rPr>
      </w:pPr>
      <w:r>
        <w:rPr>
          <w:sz w:val="21"/>
        </w:rPr>
        <w:t>集群中所有机器之间网络互通</w:t>
      </w:r>
    </w:p>
    <w:p>
      <w:pPr>
        <w:pStyle w:val="4"/>
        <w:spacing w:before="12"/>
        <w:rPr>
          <w:sz w:val="15"/>
        </w:rPr>
      </w:pPr>
    </w:p>
    <w:p>
      <w:pPr>
        <w:pStyle w:val="10"/>
        <w:numPr>
          <w:ilvl w:val="0"/>
          <w:numId w:val="12"/>
        </w:numPr>
        <w:tabs>
          <w:tab w:val="left" w:pos="806"/>
        </w:tabs>
        <w:spacing w:before="0" w:after="0" w:line="240" w:lineRule="auto"/>
        <w:ind w:left="805" w:right="0" w:hanging="526"/>
        <w:jc w:val="left"/>
        <w:rPr>
          <w:sz w:val="21"/>
        </w:rPr>
      </w:pPr>
      <w:r>
        <w:rPr>
          <w:sz w:val="21"/>
        </w:rPr>
        <w:t>可以访问外网，需要拉取镜像，如果服务器不能上网，需要提前下载镜像并导入节点</w:t>
      </w:r>
    </w:p>
    <w:p>
      <w:pPr>
        <w:pStyle w:val="4"/>
        <w:spacing w:before="11"/>
        <w:rPr>
          <w:sz w:val="15"/>
        </w:rPr>
      </w:pPr>
    </w:p>
    <w:p>
      <w:pPr>
        <w:pStyle w:val="10"/>
        <w:numPr>
          <w:ilvl w:val="0"/>
          <w:numId w:val="12"/>
        </w:numPr>
        <w:tabs>
          <w:tab w:val="left" w:pos="806"/>
        </w:tabs>
        <w:spacing w:before="0" w:after="0" w:line="240" w:lineRule="auto"/>
        <w:ind w:left="805" w:right="0" w:hanging="526"/>
        <w:jc w:val="left"/>
        <w:rPr>
          <w:sz w:val="21"/>
        </w:rPr>
      </w:pPr>
      <w:r>
        <w:rPr>
          <w:spacing w:val="-18"/>
          <w:sz w:val="21"/>
        </w:rPr>
        <w:t xml:space="preserve">禁止 </w:t>
      </w:r>
      <w:r>
        <w:rPr>
          <w:sz w:val="21"/>
        </w:rPr>
        <w:t>swap</w:t>
      </w:r>
      <w:r>
        <w:rPr>
          <w:spacing w:val="-18"/>
          <w:sz w:val="21"/>
        </w:rPr>
        <w:t xml:space="preserve"> 分区</w:t>
      </w:r>
    </w:p>
    <w:p>
      <w:pPr>
        <w:pStyle w:val="4"/>
        <w:spacing w:before="12"/>
        <w:rPr>
          <w:sz w:val="15"/>
        </w:rPr>
      </w:pPr>
    </w:p>
    <w:p>
      <w:pPr>
        <w:pStyle w:val="3"/>
      </w:pPr>
      <w:r>
        <w:rPr>
          <w:rFonts w:ascii="Calibri" w:eastAsia="Calibri"/>
        </w:rPr>
        <w:t>2</w:t>
      </w:r>
      <w:r>
        <w:t>、准备环境</w:t>
      </w:r>
    </w:p>
    <w:p>
      <w:pPr>
        <w:pStyle w:val="10"/>
        <w:numPr>
          <w:ilvl w:val="0"/>
          <w:numId w:val="13"/>
        </w:numPr>
        <w:tabs>
          <w:tab w:val="left" w:pos="832"/>
        </w:tabs>
        <w:spacing w:before="137" w:after="0" w:line="240" w:lineRule="auto"/>
        <w:ind w:left="832" w:right="0" w:hanging="552"/>
        <w:jc w:val="left"/>
        <w:rPr>
          <w:sz w:val="21"/>
        </w:rPr>
      </w:pPr>
      <w:r>
        <w:rPr>
          <w:color w:val="23292D"/>
          <w:spacing w:val="5"/>
          <w:sz w:val="21"/>
        </w:rPr>
        <w:t>软件环境：</w:t>
      </w:r>
    </w:p>
    <w:p>
      <w:pPr>
        <w:pStyle w:val="4"/>
        <w:spacing w:before="1"/>
        <w:rPr>
          <w:sz w:val="11"/>
        </w:rPr>
      </w:pPr>
      <w:r>
        <w:pict>
          <v:group id="_x0000_s1045" o:spid="_x0000_s1045" o:spt="203" style="position:absolute;left:0pt;margin-left:82.25pt;margin-top:9.25pt;height:31.45pt;width:442.85pt;mso-position-horizontal-relative:page;mso-wrap-distance-bottom:0pt;mso-wrap-distance-top:0pt;z-index:-251547648;mso-width-relative:page;mso-height-relative:page;" coordorigin="1645,186" coordsize="8857,629">
            <o:lock v:ext="edit"/>
            <v:rect id="_x0000_s1046" o:spid="_x0000_s1046" o:spt="1" style="position:absolute;left:1650;top:185;height:620;width:3013;" fillcolor="#D7D7D7" filled="t" stroked="f" coordsize="21600,21600">
              <v:path/>
              <v:fill on="t" focussize="0,0"/>
              <v:stroke on="f"/>
              <v:imagedata o:title=""/>
              <o:lock v:ext="edit"/>
            </v:rect>
            <v:rect id="_x0000_s1047" o:spid="_x0000_s1047" o:spt="1" style="position:absolute;left:4663;top:185;height:620;width:5834;" fillcolor="#D7D7D7" filled="t" stroked="f" coordsize="21600,21600">
              <v:path/>
              <v:fill on="t" focussize="0,0"/>
              <v:stroke on="f"/>
              <v:imagedata o:title=""/>
              <o:lock v:ext="edit"/>
            </v:rect>
            <v:shape id="_x0000_s1048" o:spid="_x0000_s1048" style="position:absolute;left:1645;top:186;height:623;width:8857;" filled="f" stroked="t" coordorigin="1645,187" coordsize="8857,623" path="m1645,192l10502,192m1645,810l10502,810m1650,187l1650,805m4663,187l4663,805m10497,187l10497,805e">
              <v:path arrowok="t"/>
              <v:fill on="f" focussize="0,0"/>
              <v:stroke weight="0.48pt" color="#DFE1E4"/>
              <v:imagedata o:title=""/>
              <o:lock v:ext="edit"/>
            </v:shape>
            <v:shape id="_x0000_s1049" o:spid="_x0000_s1049" o:spt="202" type="#_x0000_t202" style="position:absolute;left:7363;top:296;height:209;width:445;" filled="f" stroked="f" coordsize="21600,21600">
              <v:path/>
              <v:fill on="f" focussize="0,0"/>
              <v:stroke on="f" joinstyle="miter"/>
              <v:imagedata o:title=""/>
              <o:lock v:ext="edit"/>
              <v:textbox inset="0mm,0mm,0mm,0mm">
                <w:txbxContent>
                  <w:p>
                    <w:pPr>
                      <w:spacing w:before="0" w:line="209" w:lineRule="exact"/>
                      <w:ind w:left="0" w:right="0" w:firstLine="0"/>
                      <w:jc w:val="left"/>
                      <w:rPr>
                        <w:b/>
                        <w:sz w:val="21"/>
                      </w:rPr>
                    </w:pPr>
                    <w:r>
                      <w:rPr>
                        <w:b/>
                        <w:color w:val="333333"/>
                        <w:sz w:val="21"/>
                      </w:rPr>
                      <w:t>版本</w:t>
                    </w:r>
                  </w:p>
                </w:txbxContent>
              </v:textbox>
            </v:shape>
            <v:shape id="_x0000_s1050" o:spid="_x0000_s1050" o:spt="202" type="#_x0000_t202" style="position:absolute;left:2940;top:296;height:209;width:445;" filled="f" stroked="f" coordsize="21600,21600">
              <v:path/>
              <v:fill on="f" focussize="0,0"/>
              <v:stroke on="f" joinstyle="miter"/>
              <v:imagedata o:title=""/>
              <o:lock v:ext="edit"/>
              <v:textbox inset="0mm,0mm,0mm,0mm">
                <w:txbxContent>
                  <w:p>
                    <w:pPr>
                      <w:spacing w:before="0" w:line="209" w:lineRule="exact"/>
                      <w:ind w:left="0" w:right="0" w:firstLine="0"/>
                      <w:jc w:val="left"/>
                      <w:rPr>
                        <w:b/>
                        <w:sz w:val="21"/>
                      </w:rPr>
                    </w:pPr>
                    <w:r>
                      <w:rPr>
                        <w:b/>
                        <w:color w:val="333333"/>
                        <w:sz w:val="21"/>
                      </w:rPr>
                      <w:t>软件</w:t>
                    </w:r>
                  </w:p>
                </w:txbxContent>
              </v:textbox>
            </v:shape>
            <w10:wrap type="topAndBottom"/>
          </v:group>
        </w:pict>
      </w:r>
    </w:p>
    <w:p>
      <w:pPr>
        <w:spacing w:after="0"/>
        <w:rPr>
          <w:sz w:val="11"/>
        </w:rPr>
        <w:sectPr>
          <w:pgSz w:w="11910" w:h="16840"/>
          <w:pgMar w:top="1400" w:right="440" w:bottom="280" w:left="1520" w:header="708" w:footer="0" w:gutter="0"/>
          <w:cols w:space="720" w:num="1"/>
        </w:sectPr>
      </w:pPr>
    </w:p>
    <w:p>
      <w:pPr>
        <w:pStyle w:val="4"/>
        <w:rPr>
          <w:sz w:val="7"/>
        </w:rPr>
      </w:pPr>
    </w:p>
    <w:tbl>
      <w:tblPr>
        <w:tblStyle w:val="7"/>
        <w:tblW w:w="0" w:type="auto"/>
        <w:tblInd w:w="135" w:type="dxa"/>
        <w:tblBorders>
          <w:top w:val="single" w:color="DFE1E4" w:sz="4" w:space="0"/>
          <w:left w:val="single" w:color="DFE1E4" w:sz="4" w:space="0"/>
          <w:bottom w:val="single" w:color="DFE1E4" w:sz="4" w:space="0"/>
          <w:right w:val="single" w:color="DFE1E4" w:sz="4" w:space="0"/>
          <w:insideH w:val="single" w:color="DFE1E4" w:sz="4" w:space="0"/>
          <w:insideV w:val="single" w:color="DFE1E4" w:sz="4" w:space="0"/>
        </w:tblBorders>
        <w:tblLayout w:type="fixed"/>
        <w:tblCellMar>
          <w:top w:w="0" w:type="dxa"/>
          <w:left w:w="0" w:type="dxa"/>
          <w:bottom w:w="0" w:type="dxa"/>
          <w:right w:w="0" w:type="dxa"/>
        </w:tblCellMar>
      </w:tblPr>
      <w:tblGrid>
        <w:gridCol w:w="3013"/>
        <w:gridCol w:w="5834"/>
      </w:tblGrid>
      <w:tr>
        <w:tblPrEx>
          <w:tblBorders>
            <w:top w:val="single" w:color="DFE1E4" w:sz="4" w:space="0"/>
            <w:left w:val="single" w:color="DFE1E4" w:sz="4" w:space="0"/>
            <w:bottom w:val="single" w:color="DFE1E4" w:sz="4" w:space="0"/>
            <w:right w:val="single" w:color="DFE1E4" w:sz="4" w:space="0"/>
            <w:insideH w:val="single" w:color="DFE1E4" w:sz="4" w:space="0"/>
            <w:insideV w:val="single" w:color="DFE1E4" w:sz="4" w:space="0"/>
          </w:tblBorders>
          <w:tblCellMar>
            <w:top w:w="0" w:type="dxa"/>
            <w:left w:w="0" w:type="dxa"/>
            <w:bottom w:w="0" w:type="dxa"/>
            <w:right w:w="0" w:type="dxa"/>
          </w:tblCellMar>
        </w:tblPrEx>
        <w:trPr>
          <w:trHeight w:val="610" w:hRule="atLeast"/>
        </w:trPr>
        <w:tc>
          <w:tcPr>
            <w:tcW w:w="3013" w:type="dxa"/>
            <w:shd w:val="clear" w:color="auto" w:fill="D7D7D7"/>
          </w:tcPr>
          <w:p>
            <w:pPr>
              <w:pStyle w:val="11"/>
              <w:spacing w:before="70"/>
              <w:ind w:left="1271" w:right="1270"/>
              <w:jc w:val="center"/>
              <w:rPr>
                <w:b/>
                <w:sz w:val="21"/>
              </w:rPr>
            </w:pPr>
            <w:r>
              <w:rPr>
                <w:b/>
                <w:color w:val="333333"/>
                <w:sz w:val="21"/>
              </w:rPr>
              <w:t>软件</w:t>
            </w:r>
          </w:p>
        </w:tc>
        <w:tc>
          <w:tcPr>
            <w:tcW w:w="5834" w:type="dxa"/>
            <w:shd w:val="clear" w:color="auto" w:fill="D7D7D7"/>
          </w:tcPr>
          <w:p>
            <w:pPr>
              <w:pStyle w:val="11"/>
              <w:spacing w:before="70"/>
              <w:ind w:left="2681" w:right="2681"/>
              <w:jc w:val="center"/>
              <w:rPr>
                <w:b/>
                <w:sz w:val="21"/>
              </w:rPr>
            </w:pPr>
            <w:r>
              <w:rPr>
                <w:b/>
                <w:color w:val="333333"/>
                <w:sz w:val="21"/>
              </w:rPr>
              <w:t>版本</w:t>
            </w:r>
          </w:p>
        </w:tc>
      </w:tr>
      <w:tr>
        <w:tblPrEx>
          <w:tblBorders>
            <w:top w:val="single" w:color="DFE1E4" w:sz="4" w:space="0"/>
            <w:left w:val="single" w:color="DFE1E4" w:sz="4" w:space="0"/>
            <w:bottom w:val="single" w:color="DFE1E4" w:sz="4" w:space="0"/>
            <w:right w:val="single" w:color="DFE1E4" w:sz="4" w:space="0"/>
            <w:insideH w:val="single" w:color="DFE1E4" w:sz="4" w:space="0"/>
            <w:insideV w:val="single" w:color="DFE1E4" w:sz="4" w:space="0"/>
          </w:tblBorders>
          <w:tblCellMar>
            <w:top w:w="0" w:type="dxa"/>
            <w:left w:w="0" w:type="dxa"/>
            <w:bottom w:w="0" w:type="dxa"/>
            <w:right w:w="0" w:type="dxa"/>
          </w:tblCellMar>
        </w:tblPrEx>
        <w:trPr>
          <w:trHeight w:val="611" w:hRule="atLeast"/>
        </w:trPr>
        <w:tc>
          <w:tcPr>
            <w:tcW w:w="3013" w:type="dxa"/>
            <w:shd w:val="clear" w:color="auto" w:fill="D7D7D7"/>
          </w:tcPr>
          <w:p>
            <w:pPr>
              <w:pStyle w:val="11"/>
              <w:spacing w:before="69"/>
              <w:ind w:left="149"/>
              <w:rPr>
                <w:sz w:val="21"/>
              </w:rPr>
            </w:pPr>
            <w:r>
              <w:rPr>
                <w:color w:val="333333"/>
                <w:sz w:val="21"/>
              </w:rPr>
              <w:t>操作系统</w:t>
            </w:r>
          </w:p>
        </w:tc>
        <w:tc>
          <w:tcPr>
            <w:tcW w:w="5834" w:type="dxa"/>
            <w:shd w:val="clear" w:color="auto" w:fill="D7D7D7"/>
          </w:tcPr>
          <w:p>
            <w:pPr>
              <w:pStyle w:val="11"/>
              <w:spacing w:before="69"/>
              <w:ind w:left="148"/>
              <w:rPr>
                <w:sz w:val="21"/>
              </w:rPr>
            </w:pPr>
            <w:r>
              <w:rPr>
                <w:color w:val="333333"/>
                <w:sz w:val="21"/>
              </w:rPr>
              <w:t>CentOS7.8_x64 （mini）</w:t>
            </w:r>
          </w:p>
        </w:tc>
      </w:tr>
      <w:tr>
        <w:tblPrEx>
          <w:tblBorders>
            <w:top w:val="single" w:color="DFE1E4" w:sz="4" w:space="0"/>
            <w:left w:val="single" w:color="DFE1E4" w:sz="4" w:space="0"/>
            <w:bottom w:val="single" w:color="DFE1E4" w:sz="4" w:space="0"/>
            <w:right w:val="single" w:color="DFE1E4" w:sz="4" w:space="0"/>
            <w:insideH w:val="single" w:color="DFE1E4" w:sz="4" w:space="0"/>
            <w:insideV w:val="single" w:color="DFE1E4" w:sz="4" w:space="0"/>
          </w:tblBorders>
          <w:tblCellMar>
            <w:top w:w="0" w:type="dxa"/>
            <w:left w:w="0" w:type="dxa"/>
            <w:bottom w:w="0" w:type="dxa"/>
            <w:right w:w="0" w:type="dxa"/>
          </w:tblCellMar>
        </w:tblPrEx>
        <w:trPr>
          <w:trHeight w:val="610" w:hRule="atLeast"/>
        </w:trPr>
        <w:tc>
          <w:tcPr>
            <w:tcW w:w="3013" w:type="dxa"/>
            <w:shd w:val="clear" w:color="auto" w:fill="D7D7D7"/>
          </w:tcPr>
          <w:p>
            <w:pPr>
              <w:pStyle w:val="11"/>
              <w:spacing w:before="70"/>
              <w:ind w:left="149"/>
              <w:rPr>
                <w:sz w:val="21"/>
              </w:rPr>
            </w:pPr>
            <w:r>
              <w:rPr>
                <w:color w:val="333333"/>
                <w:sz w:val="21"/>
              </w:rPr>
              <w:t>Docker</w:t>
            </w:r>
          </w:p>
        </w:tc>
        <w:tc>
          <w:tcPr>
            <w:tcW w:w="5834" w:type="dxa"/>
            <w:shd w:val="clear" w:color="auto" w:fill="D7D7D7"/>
          </w:tcPr>
          <w:p>
            <w:pPr>
              <w:pStyle w:val="11"/>
              <w:spacing w:before="70"/>
              <w:ind w:left="148"/>
              <w:rPr>
                <w:sz w:val="21"/>
              </w:rPr>
            </w:pPr>
            <w:r>
              <w:rPr>
                <w:color w:val="333333"/>
                <w:sz w:val="21"/>
              </w:rPr>
              <w:t>19-ce</w:t>
            </w:r>
          </w:p>
        </w:tc>
      </w:tr>
      <w:tr>
        <w:tblPrEx>
          <w:tblBorders>
            <w:top w:val="single" w:color="DFE1E4" w:sz="4" w:space="0"/>
            <w:left w:val="single" w:color="DFE1E4" w:sz="4" w:space="0"/>
            <w:bottom w:val="single" w:color="DFE1E4" w:sz="4" w:space="0"/>
            <w:right w:val="single" w:color="DFE1E4" w:sz="4" w:space="0"/>
            <w:insideH w:val="single" w:color="DFE1E4" w:sz="4" w:space="0"/>
            <w:insideV w:val="single" w:color="DFE1E4" w:sz="4" w:space="0"/>
          </w:tblBorders>
          <w:tblCellMar>
            <w:top w:w="0" w:type="dxa"/>
            <w:left w:w="0" w:type="dxa"/>
            <w:bottom w:w="0" w:type="dxa"/>
            <w:right w:w="0" w:type="dxa"/>
          </w:tblCellMar>
        </w:tblPrEx>
        <w:trPr>
          <w:trHeight w:val="610" w:hRule="atLeast"/>
        </w:trPr>
        <w:tc>
          <w:tcPr>
            <w:tcW w:w="3013" w:type="dxa"/>
            <w:shd w:val="clear" w:color="auto" w:fill="D7D7D7"/>
          </w:tcPr>
          <w:p>
            <w:pPr>
              <w:pStyle w:val="11"/>
              <w:spacing w:before="69"/>
              <w:ind w:left="149"/>
              <w:rPr>
                <w:sz w:val="21"/>
              </w:rPr>
            </w:pPr>
            <w:r>
              <w:rPr>
                <w:color w:val="333333"/>
                <w:sz w:val="21"/>
              </w:rPr>
              <w:t>Kubernetes</w:t>
            </w:r>
          </w:p>
        </w:tc>
        <w:tc>
          <w:tcPr>
            <w:tcW w:w="5834" w:type="dxa"/>
            <w:shd w:val="clear" w:color="auto" w:fill="D7D7D7"/>
          </w:tcPr>
          <w:p>
            <w:pPr>
              <w:pStyle w:val="11"/>
              <w:spacing w:before="69"/>
              <w:ind w:left="148"/>
              <w:rPr>
                <w:sz w:val="21"/>
              </w:rPr>
            </w:pPr>
            <w:r>
              <w:rPr>
                <w:color w:val="333333"/>
                <w:sz w:val="21"/>
              </w:rPr>
              <w:t>1.19</w:t>
            </w:r>
          </w:p>
        </w:tc>
      </w:tr>
    </w:tbl>
    <w:p>
      <w:pPr>
        <w:pStyle w:val="4"/>
        <w:spacing w:before="5"/>
        <w:rPr>
          <w:sz w:val="28"/>
        </w:rPr>
      </w:pPr>
    </w:p>
    <w:p>
      <w:pPr>
        <w:pStyle w:val="10"/>
        <w:numPr>
          <w:ilvl w:val="0"/>
          <w:numId w:val="13"/>
        </w:numPr>
        <w:tabs>
          <w:tab w:val="left" w:pos="832"/>
        </w:tabs>
        <w:spacing w:before="99" w:after="0" w:line="240" w:lineRule="auto"/>
        <w:ind w:left="832" w:right="0" w:hanging="552"/>
        <w:jc w:val="left"/>
        <w:rPr>
          <w:sz w:val="21"/>
        </w:rPr>
      </w:pPr>
      <w:r>
        <w:pict>
          <v:group id="_x0000_s1051" o:spid="_x0000_s1051" o:spt="203" style="position:absolute;left:0pt;margin-left:90pt;margin-top:-18.1pt;height:46.7pt;width:415.3pt;mso-position-horizontal-relative:page;z-index:-251645952;mso-width-relative:page;mso-height-relative:page;" coordorigin="1800,-363" coordsize="8306,934">
            <o:lock v:ext="edit"/>
            <v:rect id="_x0000_s1052" o:spid="_x0000_s1052" o:spt="1" style="position:absolute;left:1800;top:-363;height:463;width:8306;" fillcolor="#FFFFFF" filled="t" stroked="f" coordsize="21600,21600">
              <v:path/>
              <v:fill on="t" focussize="0,0"/>
              <v:stroke on="f"/>
              <v:imagedata o:title=""/>
              <o:lock v:ext="edit"/>
            </v:rect>
            <v:rect id="_x0000_s1053" o:spid="_x0000_s1053" o:spt="1" style="position:absolute;left:1800;top:100;height:471;width:8306;" fillcolor="#FFFFFF" filled="t" stroked="f" coordsize="21600,21600">
              <v:path/>
              <v:fill on="t" focussize="0,0"/>
              <v:stroke on="f"/>
              <v:imagedata o:title=""/>
              <o:lock v:ext="edit"/>
            </v:rect>
          </v:group>
        </w:pict>
      </w:r>
      <w:r>
        <w:rPr>
          <w:color w:val="23292D"/>
          <w:spacing w:val="5"/>
          <w:sz w:val="21"/>
        </w:rPr>
        <w:t>服务器规划：</w:t>
      </w:r>
    </w:p>
    <w:p>
      <w:pPr>
        <w:pStyle w:val="4"/>
        <w:spacing w:before="8"/>
        <w:rPr>
          <w:sz w:val="14"/>
        </w:rPr>
      </w:pPr>
    </w:p>
    <w:tbl>
      <w:tblPr>
        <w:tblStyle w:val="7"/>
        <w:tblW w:w="0" w:type="auto"/>
        <w:tblInd w:w="135" w:type="dxa"/>
        <w:tblBorders>
          <w:top w:val="single" w:color="DFE1E4" w:sz="4" w:space="0"/>
          <w:left w:val="single" w:color="DFE1E4" w:sz="4" w:space="0"/>
          <w:bottom w:val="single" w:color="DFE1E4" w:sz="4" w:space="0"/>
          <w:right w:val="single" w:color="DFE1E4" w:sz="4" w:space="0"/>
          <w:insideH w:val="single" w:color="DFE1E4" w:sz="4" w:space="0"/>
          <w:insideV w:val="single" w:color="DFE1E4" w:sz="4" w:space="0"/>
        </w:tblBorders>
        <w:tblLayout w:type="fixed"/>
        <w:tblCellMar>
          <w:top w:w="0" w:type="dxa"/>
          <w:left w:w="0" w:type="dxa"/>
          <w:bottom w:w="0" w:type="dxa"/>
          <w:right w:w="0" w:type="dxa"/>
        </w:tblCellMar>
      </w:tblPr>
      <w:tblGrid>
        <w:gridCol w:w="1710"/>
        <w:gridCol w:w="1842"/>
        <w:gridCol w:w="5295"/>
      </w:tblGrid>
      <w:tr>
        <w:tblPrEx>
          <w:tblBorders>
            <w:top w:val="single" w:color="DFE1E4" w:sz="4" w:space="0"/>
            <w:left w:val="single" w:color="DFE1E4" w:sz="4" w:space="0"/>
            <w:bottom w:val="single" w:color="DFE1E4" w:sz="4" w:space="0"/>
            <w:right w:val="single" w:color="DFE1E4" w:sz="4" w:space="0"/>
            <w:insideH w:val="single" w:color="DFE1E4" w:sz="4" w:space="0"/>
            <w:insideV w:val="single" w:color="DFE1E4" w:sz="4" w:space="0"/>
          </w:tblBorders>
          <w:tblCellMar>
            <w:top w:w="0" w:type="dxa"/>
            <w:left w:w="0" w:type="dxa"/>
            <w:bottom w:w="0" w:type="dxa"/>
            <w:right w:w="0" w:type="dxa"/>
          </w:tblCellMar>
        </w:tblPrEx>
        <w:trPr>
          <w:trHeight w:val="610" w:hRule="atLeast"/>
        </w:trPr>
        <w:tc>
          <w:tcPr>
            <w:tcW w:w="1710" w:type="dxa"/>
            <w:shd w:val="clear" w:color="auto" w:fill="D7D7D7"/>
          </w:tcPr>
          <w:p>
            <w:pPr>
              <w:pStyle w:val="11"/>
              <w:spacing w:before="69"/>
              <w:ind w:left="620" w:right="617"/>
              <w:jc w:val="center"/>
              <w:rPr>
                <w:b/>
                <w:sz w:val="21"/>
              </w:rPr>
            </w:pPr>
            <w:r>
              <w:rPr>
                <w:b/>
                <w:color w:val="333333"/>
                <w:sz w:val="21"/>
              </w:rPr>
              <w:t>角色</w:t>
            </w:r>
          </w:p>
        </w:tc>
        <w:tc>
          <w:tcPr>
            <w:tcW w:w="1842" w:type="dxa"/>
            <w:shd w:val="clear" w:color="auto" w:fill="D7D7D7"/>
          </w:tcPr>
          <w:p>
            <w:pPr>
              <w:pStyle w:val="11"/>
              <w:spacing w:before="69"/>
              <w:ind w:left="163" w:right="163"/>
              <w:jc w:val="center"/>
              <w:rPr>
                <w:b/>
                <w:sz w:val="21"/>
              </w:rPr>
            </w:pPr>
            <w:r>
              <w:rPr>
                <w:b/>
                <w:color w:val="333333"/>
                <w:sz w:val="21"/>
              </w:rPr>
              <w:t>IP</w:t>
            </w:r>
          </w:p>
        </w:tc>
        <w:tc>
          <w:tcPr>
            <w:tcW w:w="5295" w:type="dxa"/>
            <w:shd w:val="clear" w:color="auto" w:fill="D7D7D7"/>
          </w:tcPr>
          <w:p>
            <w:pPr>
              <w:pStyle w:val="11"/>
              <w:spacing w:before="69"/>
              <w:ind w:left="2411" w:right="2411"/>
              <w:jc w:val="center"/>
              <w:rPr>
                <w:b/>
                <w:sz w:val="21"/>
              </w:rPr>
            </w:pPr>
            <w:r>
              <w:rPr>
                <w:b/>
                <w:color w:val="333333"/>
                <w:sz w:val="21"/>
              </w:rPr>
              <w:t>组件</w:t>
            </w:r>
          </w:p>
        </w:tc>
      </w:tr>
      <w:tr>
        <w:tblPrEx>
          <w:tblBorders>
            <w:top w:val="single" w:color="DFE1E4" w:sz="4" w:space="0"/>
            <w:left w:val="single" w:color="DFE1E4" w:sz="4" w:space="0"/>
            <w:bottom w:val="single" w:color="DFE1E4" w:sz="4" w:space="0"/>
            <w:right w:val="single" w:color="DFE1E4" w:sz="4" w:space="0"/>
            <w:insideH w:val="single" w:color="DFE1E4" w:sz="4" w:space="0"/>
            <w:insideV w:val="single" w:color="DFE1E4" w:sz="4" w:space="0"/>
          </w:tblBorders>
          <w:tblCellMar>
            <w:top w:w="0" w:type="dxa"/>
            <w:left w:w="0" w:type="dxa"/>
            <w:bottom w:w="0" w:type="dxa"/>
            <w:right w:w="0" w:type="dxa"/>
          </w:tblCellMar>
        </w:tblPrEx>
        <w:trPr>
          <w:trHeight w:val="882" w:hRule="atLeast"/>
        </w:trPr>
        <w:tc>
          <w:tcPr>
            <w:tcW w:w="1710" w:type="dxa"/>
            <w:shd w:val="clear" w:color="auto" w:fill="D7D7D7"/>
          </w:tcPr>
          <w:p>
            <w:pPr>
              <w:pStyle w:val="11"/>
              <w:rPr>
                <w:sz w:val="16"/>
              </w:rPr>
            </w:pPr>
          </w:p>
          <w:p>
            <w:pPr>
              <w:pStyle w:val="11"/>
              <w:ind w:left="149"/>
              <w:rPr>
                <w:sz w:val="21"/>
              </w:rPr>
            </w:pPr>
            <w:r>
              <w:rPr>
                <w:color w:val="333333"/>
                <w:sz w:val="21"/>
              </w:rPr>
              <w:t>k8s-master</w:t>
            </w:r>
          </w:p>
        </w:tc>
        <w:tc>
          <w:tcPr>
            <w:tcW w:w="1842" w:type="dxa"/>
            <w:shd w:val="clear" w:color="auto" w:fill="D7D7D7"/>
          </w:tcPr>
          <w:p>
            <w:pPr>
              <w:pStyle w:val="11"/>
              <w:rPr>
                <w:sz w:val="16"/>
              </w:rPr>
            </w:pPr>
          </w:p>
          <w:p>
            <w:pPr>
              <w:pStyle w:val="11"/>
              <w:ind w:left="163" w:right="264"/>
              <w:jc w:val="center"/>
              <w:rPr>
                <w:sz w:val="21"/>
              </w:rPr>
            </w:pPr>
            <w:r>
              <w:rPr>
                <w:color w:val="333333"/>
                <w:sz w:val="21"/>
              </w:rPr>
              <w:t>192.168.31.71</w:t>
            </w:r>
          </w:p>
        </w:tc>
        <w:tc>
          <w:tcPr>
            <w:tcW w:w="5295" w:type="dxa"/>
            <w:shd w:val="clear" w:color="auto" w:fill="D7D7D7"/>
          </w:tcPr>
          <w:p>
            <w:pPr>
              <w:pStyle w:val="11"/>
              <w:spacing w:before="70"/>
              <w:ind w:left="149"/>
              <w:rPr>
                <w:sz w:val="21"/>
              </w:rPr>
            </w:pPr>
            <w:r>
              <w:rPr>
                <w:color w:val="333333"/>
                <w:sz w:val="21"/>
              </w:rPr>
              <w:t>kube-apiserver，kube-controller-manager，kube</w:t>
            </w:r>
          </w:p>
          <w:p>
            <w:pPr>
              <w:pStyle w:val="11"/>
              <w:spacing w:before="2"/>
              <w:ind w:left="149"/>
              <w:rPr>
                <w:sz w:val="21"/>
              </w:rPr>
            </w:pPr>
            <w:r>
              <w:rPr>
                <w:color w:val="333333"/>
                <w:sz w:val="21"/>
              </w:rPr>
              <w:t>-scheduler，etcd</w:t>
            </w:r>
          </w:p>
        </w:tc>
      </w:tr>
      <w:tr>
        <w:tblPrEx>
          <w:tblBorders>
            <w:top w:val="single" w:color="DFE1E4" w:sz="4" w:space="0"/>
            <w:left w:val="single" w:color="DFE1E4" w:sz="4" w:space="0"/>
            <w:bottom w:val="single" w:color="DFE1E4" w:sz="4" w:space="0"/>
            <w:right w:val="single" w:color="DFE1E4" w:sz="4" w:space="0"/>
            <w:insideH w:val="single" w:color="DFE1E4" w:sz="4" w:space="0"/>
            <w:insideV w:val="single" w:color="DFE1E4" w:sz="4" w:space="0"/>
          </w:tblBorders>
          <w:tblCellMar>
            <w:top w:w="0" w:type="dxa"/>
            <w:left w:w="0" w:type="dxa"/>
            <w:bottom w:w="0" w:type="dxa"/>
            <w:right w:w="0" w:type="dxa"/>
          </w:tblCellMar>
        </w:tblPrEx>
        <w:trPr>
          <w:trHeight w:val="610" w:hRule="atLeast"/>
        </w:trPr>
        <w:tc>
          <w:tcPr>
            <w:tcW w:w="1710" w:type="dxa"/>
            <w:shd w:val="clear" w:color="auto" w:fill="D7D7D7"/>
          </w:tcPr>
          <w:p>
            <w:pPr>
              <w:pStyle w:val="11"/>
              <w:spacing w:before="70"/>
              <w:ind w:left="149"/>
              <w:rPr>
                <w:sz w:val="21"/>
              </w:rPr>
            </w:pPr>
            <w:r>
              <w:rPr>
                <w:color w:val="333333"/>
                <w:sz w:val="21"/>
              </w:rPr>
              <w:t>k8s-node1</w:t>
            </w:r>
          </w:p>
        </w:tc>
        <w:tc>
          <w:tcPr>
            <w:tcW w:w="1842" w:type="dxa"/>
            <w:shd w:val="clear" w:color="auto" w:fill="D7D7D7"/>
          </w:tcPr>
          <w:p>
            <w:pPr>
              <w:pStyle w:val="11"/>
              <w:spacing w:before="70"/>
              <w:ind w:left="163" w:right="264"/>
              <w:jc w:val="center"/>
              <w:rPr>
                <w:sz w:val="21"/>
              </w:rPr>
            </w:pPr>
            <w:r>
              <w:rPr>
                <w:color w:val="333333"/>
                <w:sz w:val="21"/>
              </w:rPr>
              <w:t>192.168.31.72</w:t>
            </w:r>
          </w:p>
        </w:tc>
        <w:tc>
          <w:tcPr>
            <w:tcW w:w="5295" w:type="dxa"/>
            <w:shd w:val="clear" w:color="auto" w:fill="D7D7D7"/>
          </w:tcPr>
          <w:p>
            <w:pPr>
              <w:pStyle w:val="11"/>
              <w:spacing w:before="70"/>
              <w:ind w:left="149"/>
              <w:rPr>
                <w:sz w:val="21"/>
              </w:rPr>
            </w:pPr>
            <w:r>
              <w:rPr>
                <w:color w:val="333333"/>
                <w:sz w:val="21"/>
              </w:rPr>
              <w:t>kubelet，kube-proxy，docker etcd</w:t>
            </w:r>
          </w:p>
        </w:tc>
      </w:tr>
      <w:tr>
        <w:tblPrEx>
          <w:tblBorders>
            <w:top w:val="single" w:color="DFE1E4" w:sz="4" w:space="0"/>
            <w:left w:val="single" w:color="DFE1E4" w:sz="4" w:space="0"/>
            <w:bottom w:val="single" w:color="DFE1E4" w:sz="4" w:space="0"/>
            <w:right w:val="single" w:color="DFE1E4" w:sz="4" w:space="0"/>
            <w:insideH w:val="single" w:color="DFE1E4" w:sz="4" w:space="0"/>
            <w:insideV w:val="single" w:color="DFE1E4" w:sz="4" w:space="0"/>
          </w:tblBorders>
          <w:tblCellMar>
            <w:top w:w="0" w:type="dxa"/>
            <w:left w:w="0" w:type="dxa"/>
            <w:bottom w:w="0" w:type="dxa"/>
            <w:right w:w="0" w:type="dxa"/>
          </w:tblCellMar>
        </w:tblPrEx>
        <w:trPr>
          <w:trHeight w:val="611" w:hRule="atLeast"/>
        </w:trPr>
        <w:tc>
          <w:tcPr>
            <w:tcW w:w="1710" w:type="dxa"/>
            <w:shd w:val="clear" w:color="auto" w:fill="D7D7D7"/>
          </w:tcPr>
          <w:p>
            <w:pPr>
              <w:pStyle w:val="11"/>
              <w:spacing w:before="69"/>
              <w:ind w:left="149"/>
              <w:rPr>
                <w:sz w:val="21"/>
              </w:rPr>
            </w:pPr>
            <w:r>
              <w:rPr>
                <w:color w:val="333333"/>
                <w:sz w:val="21"/>
              </w:rPr>
              <w:t>k8s-node2</w:t>
            </w:r>
          </w:p>
        </w:tc>
        <w:tc>
          <w:tcPr>
            <w:tcW w:w="1842" w:type="dxa"/>
            <w:shd w:val="clear" w:color="auto" w:fill="D7D7D7"/>
          </w:tcPr>
          <w:p>
            <w:pPr>
              <w:pStyle w:val="11"/>
              <w:spacing w:before="69"/>
              <w:ind w:left="163" w:right="264"/>
              <w:jc w:val="center"/>
              <w:rPr>
                <w:sz w:val="21"/>
              </w:rPr>
            </w:pPr>
            <w:r>
              <w:rPr>
                <w:color w:val="333333"/>
                <w:sz w:val="21"/>
              </w:rPr>
              <w:t>192.168.31.73</w:t>
            </w:r>
          </w:p>
        </w:tc>
        <w:tc>
          <w:tcPr>
            <w:tcW w:w="5295" w:type="dxa"/>
            <w:shd w:val="clear" w:color="auto" w:fill="D7D7D7"/>
          </w:tcPr>
          <w:p>
            <w:pPr>
              <w:pStyle w:val="11"/>
              <w:spacing w:before="69"/>
              <w:ind w:left="149"/>
              <w:rPr>
                <w:sz w:val="21"/>
              </w:rPr>
            </w:pPr>
            <w:r>
              <w:rPr>
                <w:color w:val="333333"/>
                <w:sz w:val="21"/>
              </w:rPr>
              <w:t>kubelet，kube-proxy，docker，etcd</w:t>
            </w:r>
          </w:p>
        </w:tc>
      </w:tr>
    </w:tbl>
    <w:p>
      <w:pPr>
        <w:pStyle w:val="4"/>
        <w:spacing w:before="12"/>
        <w:rPr>
          <w:sz w:val="36"/>
        </w:rPr>
      </w:pPr>
    </w:p>
    <w:p>
      <w:pPr>
        <w:pStyle w:val="3"/>
      </w:pPr>
      <w:r>
        <w:pict>
          <v:group id="_x0000_s1054" o:spid="_x0000_s1054" o:spt="203" style="position:absolute;left:0pt;margin-left:84.35pt;margin-top:20.35pt;height:332pt;width:426.6pt;mso-position-horizontal-relative:page;mso-wrap-distance-bottom:0pt;mso-wrap-distance-top:0pt;z-index:-251546624;mso-width-relative:page;mso-height-relative:page;" coordorigin="1687,408" coordsize="8532,6640">
            <o:lock v:ext="edit"/>
            <v:rect id="_x0000_s1055" o:spid="_x0000_s1055" o:spt="1" style="position:absolute;left:1695;top:414;height:6617;width:8517;" fillcolor="#D7D7D7" filled="t" stroked="f" coordsize="21600,21600">
              <v:path/>
              <v:fill on="t" focussize="0,0"/>
              <v:stroke on="f"/>
              <v:imagedata o:title=""/>
              <o:lock v:ext="edit"/>
            </v:rect>
            <v:shape id="_x0000_s1056" o:spid="_x0000_s1056" style="position:absolute;left:1687;top:407;height:6635;width:8532;" filled="f" stroked="t" coordorigin="1687,408" coordsize="8532,6635" path="m1687,413l10219,413m1687,7043l10219,7043m1692,408l1692,7038m10214,408l10214,7038e">
              <v:path arrowok="t"/>
              <v:fill on="f" focussize="0,0"/>
              <v:stroke weight="0.48pt" color="#DFE1E4"/>
              <v:imagedata o:title=""/>
              <o:lock v:ext="edit"/>
            </v:shape>
            <v:shape id="_x0000_s1057" o:spid="_x0000_s1057" o:spt="202" type="#_x0000_t202" style="position:absolute;left:1800;top:448;height:1153;width:2854;" filled="f" stroked="f" coordsize="21600,21600">
              <v:path/>
              <v:fill on="f" focussize="0,0"/>
              <v:stroke on="f" joinstyle="miter"/>
              <v:imagedata o:title=""/>
              <o:lock v:ext="edit"/>
              <v:textbox inset="0mm,0mm,0mm,0mm">
                <w:txbxContent>
                  <w:p>
                    <w:pPr>
                      <w:spacing w:before="0" w:line="239" w:lineRule="exact"/>
                      <w:ind w:left="0" w:right="0" w:firstLine="0"/>
                      <w:jc w:val="left"/>
                      <w:rPr>
                        <w:sz w:val="21"/>
                      </w:rPr>
                    </w:pPr>
                    <w:r>
                      <w:rPr>
                        <w:sz w:val="21"/>
                      </w:rPr>
                      <w:t># 关闭防火墙</w:t>
                    </w:r>
                  </w:p>
                  <w:p>
                    <w:pPr>
                      <w:spacing w:before="3" w:line="470" w:lineRule="atLeast"/>
                      <w:ind w:left="0" w:right="-1" w:firstLine="0"/>
                      <w:jc w:val="left"/>
                      <w:rPr>
                        <w:sz w:val="21"/>
                      </w:rPr>
                    </w:pPr>
                    <w:r>
                      <w:rPr>
                        <w:sz w:val="21"/>
                      </w:rPr>
                      <w:t>systemctl stop firewalld systemctl disable firewalld</w:t>
                    </w:r>
                  </w:p>
                </w:txbxContent>
              </v:textbox>
            </v:shape>
            <v:shape id="_x0000_s1058" o:spid="_x0000_s1058" o:spt="202" type="#_x0000_t202" style="position:absolute;left:1800;top:2336;height:1155;width:6107;" filled="f" stroked="f" coordsize="21600,21600">
              <v:path/>
              <v:fill on="f" focussize="0,0"/>
              <v:stroke on="f" joinstyle="miter"/>
              <v:imagedata o:title=""/>
              <o:lock v:ext="edit"/>
              <v:textbox inset="0mm,0mm,0mm,0mm">
                <w:txbxContent>
                  <w:p>
                    <w:pPr>
                      <w:spacing w:before="0" w:line="239" w:lineRule="exact"/>
                      <w:ind w:left="0" w:right="0" w:firstLine="0"/>
                      <w:jc w:val="left"/>
                      <w:rPr>
                        <w:sz w:val="21"/>
                      </w:rPr>
                    </w:pPr>
                    <w:r>
                      <w:rPr>
                        <w:sz w:val="21"/>
                      </w:rPr>
                      <w:t># 关闭 selinux</w:t>
                    </w:r>
                  </w:p>
                  <w:p>
                    <w:pPr>
                      <w:tabs>
                        <w:tab w:val="left" w:pos="1468"/>
                        <w:tab w:val="left" w:pos="5459"/>
                      </w:tabs>
                      <w:spacing w:before="2" w:line="470" w:lineRule="atLeast"/>
                      <w:ind w:left="0" w:right="18" w:firstLine="0"/>
                      <w:jc w:val="left"/>
                      <w:rPr>
                        <w:sz w:val="21"/>
                      </w:rPr>
                    </w:pPr>
                    <w:r>
                      <w:rPr>
                        <w:sz w:val="21"/>
                      </w:rPr>
                      <w:t>sed -i</w:t>
                    </w:r>
                    <w:r>
                      <w:rPr>
                        <w:spacing w:val="-6"/>
                        <w:sz w:val="21"/>
                      </w:rPr>
                      <w:t xml:space="preserve"> </w:t>
                    </w:r>
                    <w:r>
                      <w:rPr>
                        <w:sz w:val="21"/>
                      </w:rPr>
                      <w:t>'s/enforcing/disabled/'</w:t>
                    </w:r>
                    <w:r>
                      <w:rPr>
                        <w:spacing w:val="-3"/>
                        <w:sz w:val="21"/>
                      </w:rPr>
                      <w:t xml:space="preserve"> </w:t>
                    </w:r>
                    <w:r>
                      <w:rPr>
                        <w:sz w:val="21"/>
                      </w:rPr>
                      <w:t>/etc/selinux/config</w:t>
                    </w:r>
                    <w:r>
                      <w:rPr>
                        <w:sz w:val="21"/>
                      </w:rPr>
                      <w:tab/>
                    </w:r>
                    <w:r>
                      <w:rPr>
                        <w:sz w:val="21"/>
                      </w:rPr>
                      <w:t>#</w:t>
                    </w:r>
                    <w:r>
                      <w:rPr>
                        <w:spacing w:val="-4"/>
                        <w:sz w:val="21"/>
                      </w:rPr>
                      <w:t xml:space="preserve"> </w:t>
                    </w:r>
                    <w:r>
                      <w:rPr>
                        <w:sz w:val="21"/>
                      </w:rPr>
                      <w:t>永</w:t>
                    </w:r>
                    <w:r>
                      <w:rPr>
                        <w:spacing w:val="-16"/>
                        <w:sz w:val="21"/>
                      </w:rPr>
                      <w:t>久</w:t>
                    </w:r>
                    <w:r>
                      <w:rPr>
                        <w:sz w:val="21"/>
                      </w:rPr>
                      <w:t>setenforce</w:t>
                    </w:r>
                    <w:r>
                      <w:rPr>
                        <w:spacing w:val="-3"/>
                        <w:sz w:val="21"/>
                      </w:rPr>
                      <w:t xml:space="preserve"> </w:t>
                    </w:r>
                    <w:r>
                      <w:rPr>
                        <w:sz w:val="21"/>
                      </w:rPr>
                      <w:t>0</w:t>
                    </w:r>
                    <w:r>
                      <w:rPr>
                        <w:sz w:val="21"/>
                      </w:rPr>
                      <w:tab/>
                    </w:r>
                    <w:r>
                      <w:rPr>
                        <w:sz w:val="21"/>
                      </w:rPr>
                      <w:t>#</w:t>
                    </w:r>
                    <w:r>
                      <w:rPr>
                        <w:spacing w:val="1"/>
                        <w:sz w:val="21"/>
                      </w:rPr>
                      <w:t xml:space="preserve"> </w:t>
                    </w:r>
                    <w:r>
                      <w:rPr>
                        <w:sz w:val="21"/>
                      </w:rPr>
                      <w:t>临时</w:t>
                    </w:r>
                  </w:p>
                </w:txbxContent>
              </v:textbox>
            </v:shape>
            <v:shape id="_x0000_s1059" o:spid="_x0000_s1059" o:spt="202" type="#_x0000_t202" style="position:absolute;left:1800;top:4225;height:1155;width:3696;" filled="f" stroked="f" coordsize="21600,21600">
              <v:path/>
              <v:fill on="f" focussize="0,0"/>
              <v:stroke on="f" joinstyle="miter"/>
              <v:imagedata o:title=""/>
              <o:lock v:ext="edit"/>
              <v:textbox inset="0mm,0mm,0mm,0mm">
                <w:txbxContent>
                  <w:p>
                    <w:pPr>
                      <w:spacing w:before="0" w:line="239" w:lineRule="exact"/>
                      <w:ind w:left="0" w:right="0" w:firstLine="0"/>
                      <w:jc w:val="left"/>
                      <w:rPr>
                        <w:sz w:val="21"/>
                      </w:rPr>
                    </w:pPr>
                    <w:r>
                      <w:rPr>
                        <w:sz w:val="21"/>
                      </w:rPr>
                      <w:t># 关闭 swap</w:t>
                    </w:r>
                  </w:p>
                  <w:p>
                    <w:pPr>
                      <w:spacing w:before="11" w:line="240" w:lineRule="auto"/>
                      <w:rPr>
                        <w:sz w:val="15"/>
                      </w:rPr>
                    </w:pPr>
                  </w:p>
                  <w:p>
                    <w:pPr>
                      <w:tabs>
                        <w:tab w:val="left" w:pos="1259"/>
                      </w:tabs>
                      <w:spacing w:before="0"/>
                      <w:ind w:left="0" w:right="0" w:firstLine="0"/>
                      <w:jc w:val="left"/>
                      <w:rPr>
                        <w:sz w:val="21"/>
                      </w:rPr>
                    </w:pPr>
                    <w:r>
                      <w:rPr>
                        <w:sz w:val="21"/>
                      </w:rPr>
                      <w:t>swapoff</w:t>
                    </w:r>
                    <w:r>
                      <w:rPr>
                        <w:spacing w:val="-1"/>
                        <w:sz w:val="21"/>
                      </w:rPr>
                      <w:t xml:space="preserve"> -</w:t>
                    </w:r>
                    <w:r>
                      <w:rPr>
                        <w:sz w:val="21"/>
                      </w:rPr>
                      <w:t>a</w:t>
                    </w:r>
                    <w:r>
                      <w:rPr>
                        <w:sz w:val="21"/>
                      </w:rPr>
                      <w:tab/>
                    </w:r>
                    <w:r>
                      <w:rPr>
                        <w:spacing w:val="-1"/>
                        <w:sz w:val="21"/>
                      </w:rPr>
                      <w:t># 临时</w:t>
                    </w:r>
                  </w:p>
                  <w:p>
                    <w:pPr>
                      <w:spacing w:before="12" w:line="240" w:lineRule="auto"/>
                      <w:rPr>
                        <w:sz w:val="15"/>
                      </w:rPr>
                    </w:pPr>
                  </w:p>
                  <w:p>
                    <w:pPr>
                      <w:spacing w:before="0" w:line="239" w:lineRule="exact"/>
                      <w:ind w:left="0" w:right="0" w:firstLine="0"/>
                      <w:jc w:val="left"/>
                      <w:rPr>
                        <w:sz w:val="21"/>
                      </w:rPr>
                    </w:pPr>
                    <w:r>
                      <w:rPr>
                        <w:sz w:val="21"/>
                      </w:rPr>
                      <w:t>sed -ri 's/.*swap.*/#&amp;/' /etc/fstab</w:t>
                    </w:r>
                  </w:p>
                </w:txbxContent>
              </v:textbox>
            </v:shape>
            <v:shape id="_x0000_s1060" o:spid="_x0000_s1060" o:spt="202" type="#_x0000_t202" style="position:absolute;left:5894;top:5171;height:209;width:649;" filled="f" stroked="f" coordsize="21600,21600">
              <v:path/>
              <v:fill on="f" focussize="0,0"/>
              <v:stroke on="f" joinstyle="miter"/>
              <v:imagedata o:title=""/>
              <o:lock v:ext="edit"/>
              <v:textbox inset="0mm,0mm,0mm,0mm">
                <w:txbxContent>
                  <w:p>
                    <w:pPr>
                      <w:spacing w:before="0" w:line="209" w:lineRule="exact"/>
                      <w:ind w:left="0" w:right="0" w:firstLine="0"/>
                      <w:jc w:val="left"/>
                      <w:rPr>
                        <w:sz w:val="21"/>
                      </w:rPr>
                    </w:pPr>
                    <w:r>
                      <w:rPr>
                        <w:sz w:val="21"/>
                      </w:rPr>
                      <w:t># 永久</w:t>
                    </w:r>
                  </w:p>
                </w:txbxContent>
              </v:textbox>
            </v:shape>
            <v:shape id="_x0000_s1061" o:spid="_x0000_s1061" o:spt="202" type="#_x0000_t202" style="position:absolute;left:1800;top:6116;height:680;width:3696;" filled="f" stroked="f" coordsize="21600,21600">
              <v:path/>
              <v:fill on="f" focussize="0,0"/>
              <v:stroke on="f" joinstyle="miter"/>
              <v:imagedata o:title=""/>
              <o:lock v:ext="edit"/>
              <v:textbox inset="0mm,0mm,0mm,0mm">
                <w:txbxContent>
                  <w:p>
                    <w:pPr>
                      <w:spacing w:before="0" w:line="239" w:lineRule="exact"/>
                      <w:ind w:left="0" w:right="0" w:firstLine="0"/>
                      <w:jc w:val="left"/>
                      <w:rPr>
                        <w:sz w:val="21"/>
                      </w:rPr>
                    </w:pPr>
                    <w:r>
                      <w:rPr>
                        <w:sz w:val="21"/>
                      </w:rPr>
                      <w:t># 根据规划设置主机名</w:t>
                    </w:r>
                  </w:p>
                  <w:p>
                    <w:pPr>
                      <w:spacing w:before="9" w:line="240" w:lineRule="auto"/>
                      <w:rPr>
                        <w:sz w:val="15"/>
                      </w:rPr>
                    </w:pPr>
                  </w:p>
                  <w:p>
                    <w:pPr>
                      <w:spacing w:before="0" w:line="239" w:lineRule="exact"/>
                      <w:ind w:left="0" w:right="0" w:firstLine="0"/>
                      <w:jc w:val="left"/>
                      <w:rPr>
                        <w:sz w:val="21"/>
                      </w:rPr>
                    </w:pPr>
                    <w:r>
                      <w:rPr>
                        <w:sz w:val="21"/>
                      </w:rPr>
                      <w:t>hostnamectl set-hostname &lt;hostname&gt;</w:t>
                    </w:r>
                  </w:p>
                </w:txbxContent>
              </v:textbox>
            </v:shape>
            <w10:wrap type="topAndBottom"/>
          </v:group>
        </w:pict>
      </w:r>
      <w:r>
        <w:rPr>
          <w:rFonts w:ascii="Calibri" w:eastAsia="Calibri"/>
        </w:rPr>
        <w:t>3</w:t>
      </w:r>
      <w:r>
        <w:t>、操作系统初始化配</w:t>
      </w:r>
    </w:p>
    <w:p>
      <w:pPr>
        <w:spacing w:after="0"/>
        <w:sectPr>
          <w:pgSz w:w="11910" w:h="16840"/>
          <w:pgMar w:top="1400" w:right="440" w:bottom="280" w:left="1520" w:header="708" w:footer="0" w:gutter="0"/>
          <w:cols w:space="720" w:num="1"/>
        </w:sectPr>
      </w:pPr>
    </w:p>
    <w:p>
      <w:pPr>
        <w:pStyle w:val="4"/>
        <w:rPr>
          <w:b/>
          <w:sz w:val="7"/>
        </w:rPr>
      </w:pPr>
    </w:p>
    <w:p>
      <w:pPr>
        <w:pStyle w:val="4"/>
        <w:ind w:left="167"/>
        <w:rPr>
          <w:sz w:val="20"/>
        </w:rPr>
      </w:pPr>
      <w:r>
        <w:rPr>
          <w:sz w:val="20"/>
        </w:rPr>
        <w:pict>
          <v:shape id="_x0000_s1062" o:spid="_x0000_s1062" o:spt="202" type="#_x0000_t202" style="height:402pt;width:426.1pt;" fillcolor="#D7D7D7" filled="t" stroked="t" coordsize="21600,21600">
            <v:path/>
            <v:fill on="t" focussize="0,0"/>
            <v:stroke weight="0.48pt" color="#DFE1E4"/>
            <v:imagedata o:title=""/>
            <o:lock v:ext="edit"/>
            <v:textbox inset="0mm,0mm,0mm,0mm">
              <w:txbxContent>
                <w:p>
                  <w:pPr>
                    <w:pStyle w:val="4"/>
                    <w:rPr>
                      <w:b/>
                      <w:sz w:val="20"/>
                    </w:rPr>
                  </w:pPr>
                </w:p>
                <w:p>
                  <w:pPr>
                    <w:pStyle w:val="4"/>
                    <w:spacing w:before="12"/>
                    <w:rPr>
                      <w:b/>
                      <w:sz w:val="16"/>
                    </w:rPr>
                  </w:pPr>
                </w:p>
                <w:p>
                  <w:pPr>
                    <w:pStyle w:val="4"/>
                    <w:spacing w:line="422" w:lineRule="auto"/>
                    <w:ind w:left="103" w:right="5869"/>
                  </w:pPr>
                  <w:r>
                    <w:t># 在 master 添 加 hosts cat &gt;&gt; /etc/hosts &lt;&lt; EOF 192.168.44.147 m1</w:t>
                  </w:r>
                </w:p>
                <w:p>
                  <w:pPr>
                    <w:pStyle w:val="4"/>
                    <w:spacing w:line="422" w:lineRule="auto"/>
                    <w:ind w:left="103" w:right="6604"/>
                  </w:pPr>
                  <w:r>
                    <w:t>192.168.44.148 n1 EOF</w:t>
                  </w:r>
                </w:p>
                <w:p>
                  <w:pPr>
                    <w:pStyle w:val="4"/>
                    <w:rPr>
                      <w:sz w:val="20"/>
                    </w:rPr>
                  </w:pPr>
                </w:p>
                <w:p>
                  <w:pPr>
                    <w:pStyle w:val="4"/>
                    <w:spacing w:before="5"/>
                    <w:rPr>
                      <w:sz w:val="16"/>
                    </w:rPr>
                  </w:pPr>
                </w:p>
                <w:p>
                  <w:pPr>
                    <w:pStyle w:val="4"/>
                    <w:spacing w:line="420" w:lineRule="auto"/>
                    <w:ind w:left="103" w:right="4313"/>
                  </w:pPr>
                  <w:r>
                    <w:rPr>
                      <w:spacing w:val="-9"/>
                    </w:rPr>
                    <w:t xml:space="preserve"># 将桥接的 </w:t>
                  </w:r>
                  <w:r>
                    <w:t>IPv4</w:t>
                  </w:r>
                  <w:r>
                    <w:rPr>
                      <w:spacing w:val="-17"/>
                    </w:rPr>
                    <w:t xml:space="preserve"> 流量传递到 </w:t>
                  </w:r>
                  <w:r>
                    <w:t>iptables</w:t>
                  </w:r>
                  <w:r>
                    <w:rPr>
                      <w:spacing w:val="-19"/>
                    </w:rPr>
                    <w:t xml:space="preserve"> 的链cat &gt; /etc/sysctl.d/k8s.conf &lt;&lt; EOF net.bridge.bridge-nf-call-ip6tables</w:t>
                  </w:r>
                  <w:r>
                    <w:rPr>
                      <w:spacing w:val="-17"/>
                    </w:rPr>
                    <w:t xml:space="preserve"> = </w:t>
                  </w:r>
                  <w:r>
                    <w:t>1</w:t>
                  </w:r>
                </w:p>
                <w:p>
                  <w:pPr>
                    <w:pStyle w:val="4"/>
                    <w:spacing w:before="4" w:line="422" w:lineRule="auto"/>
                    <w:ind w:left="103" w:right="4399"/>
                  </w:pPr>
                  <w:r>
                    <w:t>net.bridge.bridge-nf-call-iptables = 1 EOF</w:t>
                  </w:r>
                </w:p>
                <w:p>
                  <w:pPr>
                    <w:pStyle w:val="4"/>
                    <w:tabs>
                      <w:tab w:val="left" w:pos="1888"/>
                    </w:tabs>
                    <w:spacing w:line="268" w:lineRule="exact"/>
                    <w:ind w:left="103"/>
                  </w:pPr>
                  <w:r>
                    <w:t>sysctl</w:t>
                  </w:r>
                  <w:r>
                    <w:rPr>
                      <w:spacing w:val="-2"/>
                    </w:rPr>
                    <w:t xml:space="preserve"> </w:t>
                  </w:r>
                  <w:r>
                    <w:t>--system</w:t>
                  </w:r>
                  <w:r>
                    <w:tab/>
                  </w:r>
                  <w:r>
                    <w:rPr>
                      <w:spacing w:val="-1"/>
                    </w:rPr>
                    <w:t># 生效</w:t>
                  </w:r>
                </w:p>
                <w:p>
                  <w:pPr>
                    <w:pStyle w:val="4"/>
                    <w:rPr>
                      <w:sz w:val="20"/>
                    </w:rPr>
                  </w:pPr>
                </w:p>
                <w:p>
                  <w:pPr>
                    <w:pStyle w:val="4"/>
                    <w:rPr>
                      <w:sz w:val="20"/>
                    </w:rPr>
                  </w:pPr>
                </w:p>
                <w:p>
                  <w:pPr>
                    <w:pStyle w:val="4"/>
                    <w:spacing w:before="162"/>
                    <w:ind w:left="103"/>
                  </w:pPr>
                  <w:r>
                    <w:t># 时间同步</w:t>
                  </w:r>
                </w:p>
                <w:p>
                  <w:pPr>
                    <w:pStyle w:val="4"/>
                    <w:spacing w:before="11"/>
                    <w:rPr>
                      <w:sz w:val="15"/>
                    </w:rPr>
                  </w:pPr>
                </w:p>
                <w:p>
                  <w:pPr>
                    <w:pStyle w:val="4"/>
                    <w:spacing w:line="422" w:lineRule="auto"/>
                    <w:ind w:left="103" w:right="5869"/>
                  </w:pPr>
                  <w:r>
                    <w:t>yum install ntpdate -y ntpdate time.windows.com</w:t>
                  </w:r>
                </w:p>
              </w:txbxContent>
            </v:textbox>
            <w10:wrap type="none"/>
            <w10:anchorlock/>
          </v:shape>
        </w:pict>
      </w:r>
    </w:p>
    <w:p>
      <w:pPr>
        <w:pStyle w:val="4"/>
        <w:rPr>
          <w:b/>
          <w:sz w:val="20"/>
        </w:rPr>
      </w:pPr>
    </w:p>
    <w:p>
      <w:pPr>
        <w:pStyle w:val="4"/>
        <w:spacing w:before="10"/>
        <w:rPr>
          <w:b/>
          <w:sz w:val="19"/>
        </w:rPr>
      </w:pPr>
    </w:p>
    <w:p>
      <w:pPr>
        <w:spacing w:before="70"/>
        <w:ind w:left="280" w:right="0" w:firstLine="0"/>
        <w:jc w:val="left"/>
        <w:rPr>
          <w:b/>
          <w:sz w:val="21"/>
        </w:rPr>
      </w:pPr>
      <w:r>
        <w:rPr>
          <w:rFonts w:ascii="Calibri" w:eastAsia="Calibri"/>
          <w:b/>
          <w:sz w:val="21"/>
        </w:rPr>
        <w:t>4</w:t>
      </w:r>
      <w:r>
        <w:rPr>
          <w:b/>
          <w:sz w:val="21"/>
        </w:rPr>
        <w:t xml:space="preserve">、部署 </w:t>
      </w:r>
      <w:r>
        <w:rPr>
          <w:rFonts w:ascii="Calibri" w:eastAsia="Calibri"/>
          <w:b/>
          <w:sz w:val="21"/>
        </w:rPr>
        <w:t xml:space="preserve">Etcd </w:t>
      </w:r>
      <w:r>
        <w:rPr>
          <w:b/>
          <w:sz w:val="21"/>
        </w:rPr>
        <w:t>集群</w:t>
      </w:r>
    </w:p>
    <w:p>
      <w:pPr>
        <w:pStyle w:val="4"/>
        <w:spacing w:before="139" w:line="242" w:lineRule="auto"/>
        <w:ind w:left="280" w:right="1375"/>
      </w:pPr>
      <w:r>
        <w:rPr>
          <w:color w:val="23292D"/>
        </w:rPr>
        <w:t>Etcd 是一个分布式键值存储系统，Kubernetes 使用 Etcd 进行数据存储，所以先准备一个 Etcd 数据库，为解决 Etcd 单点故障，应采用集群方式部署，这里使用 3 台组建集群，可容忍 1 台机器故障，当然，你也可以使用 5 台组建集群，可容忍 2 台机器故障。</w:t>
      </w:r>
    </w:p>
    <w:p>
      <w:pPr>
        <w:pStyle w:val="4"/>
        <w:spacing w:before="9"/>
        <w:rPr>
          <w:sz w:val="15"/>
        </w:rPr>
      </w:pPr>
    </w:p>
    <w:tbl>
      <w:tblPr>
        <w:tblStyle w:val="7"/>
        <w:tblW w:w="0" w:type="auto"/>
        <w:tblInd w:w="285" w:type="dxa"/>
        <w:tblBorders>
          <w:top w:val="single" w:color="DFE1E4" w:sz="4" w:space="0"/>
          <w:left w:val="single" w:color="DFE1E4" w:sz="4" w:space="0"/>
          <w:bottom w:val="single" w:color="DFE1E4" w:sz="4" w:space="0"/>
          <w:right w:val="single" w:color="DFE1E4" w:sz="4" w:space="0"/>
          <w:insideH w:val="single" w:color="DFE1E4" w:sz="4" w:space="0"/>
          <w:insideV w:val="single" w:color="DFE1E4" w:sz="4" w:space="0"/>
        </w:tblBorders>
        <w:tblLayout w:type="fixed"/>
        <w:tblCellMar>
          <w:top w:w="0" w:type="dxa"/>
          <w:left w:w="0" w:type="dxa"/>
          <w:bottom w:w="0" w:type="dxa"/>
          <w:right w:w="0" w:type="dxa"/>
        </w:tblCellMar>
      </w:tblPr>
      <w:tblGrid>
        <w:gridCol w:w="3378"/>
        <w:gridCol w:w="5319"/>
      </w:tblGrid>
      <w:tr>
        <w:tblPrEx>
          <w:tblBorders>
            <w:top w:val="single" w:color="DFE1E4" w:sz="4" w:space="0"/>
            <w:left w:val="single" w:color="DFE1E4" w:sz="4" w:space="0"/>
            <w:bottom w:val="single" w:color="DFE1E4" w:sz="4" w:space="0"/>
            <w:right w:val="single" w:color="DFE1E4" w:sz="4" w:space="0"/>
            <w:insideH w:val="single" w:color="DFE1E4" w:sz="4" w:space="0"/>
            <w:insideV w:val="single" w:color="DFE1E4" w:sz="4" w:space="0"/>
          </w:tblBorders>
          <w:tblCellMar>
            <w:top w:w="0" w:type="dxa"/>
            <w:left w:w="0" w:type="dxa"/>
            <w:bottom w:w="0" w:type="dxa"/>
            <w:right w:w="0" w:type="dxa"/>
          </w:tblCellMar>
        </w:tblPrEx>
        <w:trPr>
          <w:trHeight w:val="610" w:hRule="atLeast"/>
        </w:trPr>
        <w:tc>
          <w:tcPr>
            <w:tcW w:w="3378" w:type="dxa"/>
            <w:shd w:val="clear" w:color="auto" w:fill="D7D7D7"/>
          </w:tcPr>
          <w:p>
            <w:pPr>
              <w:pStyle w:val="11"/>
              <w:spacing w:before="68"/>
              <w:ind w:left="148"/>
              <w:rPr>
                <w:b/>
                <w:sz w:val="21"/>
              </w:rPr>
            </w:pPr>
            <w:r>
              <w:rPr>
                <w:b/>
                <w:color w:val="333333"/>
                <w:sz w:val="21"/>
              </w:rPr>
              <w:t>节点名称</w:t>
            </w:r>
          </w:p>
        </w:tc>
        <w:tc>
          <w:tcPr>
            <w:tcW w:w="5319" w:type="dxa"/>
            <w:shd w:val="clear" w:color="auto" w:fill="D7D7D7"/>
          </w:tcPr>
          <w:p>
            <w:pPr>
              <w:pStyle w:val="11"/>
              <w:spacing w:before="68"/>
              <w:ind w:left="149"/>
              <w:rPr>
                <w:b/>
                <w:sz w:val="21"/>
              </w:rPr>
            </w:pPr>
            <w:r>
              <w:rPr>
                <w:b/>
                <w:color w:val="333333"/>
                <w:sz w:val="21"/>
              </w:rPr>
              <w:t>IP</w:t>
            </w:r>
          </w:p>
        </w:tc>
      </w:tr>
      <w:tr>
        <w:tblPrEx>
          <w:tblBorders>
            <w:top w:val="single" w:color="DFE1E4" w:sz="4" w:space="0"/>
            <w:left w:val="single" w:color="DFE1E4" w:sz="4" w:space="0"/>
            <w:bottom w:val="single" w:color="DFE1E4" w:sz="4" w:space="0"/>
            <w:right w:val="single" w:color="DFE1E4" w:sz="4" w:space="0"/>
            <w:insideH w:val="single" w:color="DFE1E4" w:sz="4" w:space="0"/>
            <w:insideV w:val="single" w:color="DFE1E4" w:sz="4" w:space="0"/>
          </w:tblBorders>
          <w:tblCellMar>
            <w:top w:w="0" w:type="dxa"/>
            <w:left w:w="0" w:type="dxa"/>
            <w:bottom w:w="0" w:type="dxa"/>
            <w:right w:w="0" w:type="dxa"/>
          </w:tblCellMar>
        </w:tblPrEx>
        <w:trPr>
          <w:trHeight w:val="611" w:hRule="atLeast"/>
        </w:trPr>
        <w:tc>
          <w:tcPr>
            <w:tcW w:w="3378" w:type="dxa"/>
            <w:shd w:val="clear" w:color="auto" w:fill="D7D7D7"/>
          </w:tcPr>
          <w:p>
            <w:pPr>
              <w:pStyle w:val="11"/>
              <w:spacing w:before="70"/>
              <w:ind w:left="148"/>
              <w:rPr>
                <w:sz w:val="21"/>
              </w:rPr>
            </w:pPr>
            <w:r>
              <w:rPr>
                <w:color w:val="333333"/>
                <w:sz w:val="21"/>
              </w:rPr>
              <w:t>etcd-1</w:t>
            </w:r>
          </w:p>
        </w:tc>
        <w:tc>
          <w:tcPr>
            <w:tcW w:w="5319" w:type="dxa"/>
            <w:shd w:val="clear" w:color="auto" w:fill="D7D7D7"/>
          </w:tcPr>
          <w:p>
            <w:pPr>
              <w:pStyle w:val="11"/>
              <w:spacing w:before="70"/>
              <w:ind w:left="149"/>
              <w:rPr>
                <w:sz w:val="21"/>
              </w:rPr>
            </w:pPr>
            <w:r>
              <w:rPr>
                <w:color w:val="333333"/>
                <w:sz w:val="21"/>
              </w:rPr>
              <w:t>192.168.31.71</w:t>
            </w:r>
          </w:p>
        </w:tc>
      </w:tr>
      <w:tr>
        <w:tblPrEx>
          <w:tblBorders>
            <w:top w:val="single" w:color="DFE1E4" w:sz="4" w:space="0"/>
            <w:left w:val="single" w:color="DFE1E4" w:sz="4" w:space="0"/>
            <w:bottom w:val="single" w:color="DFE1E4" w:sz="4" w:space="0"/>
            <w:right w:val="single" w:color="DFE1E4" w:sz="4" w:space="0"/>
            <w:insideH w:val="single" w:color="DFE1E4" w:sz="4" w:space="0"/>
            <w:insideV w:val="single" w:color="DFE1E4" w:sz="4" w:space="0"/>
          </w:tblBorders>
          <w:tblCellMar>
            <w:top w:w="0" w:type="dxa"/>
            <w:left w:w="0" w:type="dxa"/>
            <w:bottom w:w="0" w:type="dxa"/>
            <w:right w:w="0" w:type="dxa"/>
          </w:tblCellMar>
        </w:tblPrEx>
        <w:trPr>
          <w:trHeight w:val="610" w:hRule="atLeast"/>
        </w:trPr>
        <w:tc>
          <w:tcPr>
            <w:tcW w:w="3378" w:type="dxa"/>
            <w:shd w:val="clear" w:color="auto" w:fill="D7D7D7"/>
          </w:tcPr>
          <w:p>
            <w:pPr>
              <w:pStyle w:val="11"/>
              <w:spacing w:before="68"/>
              <w:ind w:left="148"/>
              <w:rPr>
                <w:sz w:val="21"/>
              </w:rPr>
            </w:pPr>
            <w:r>
              <w:rPr>
                <w:color w:val="333333"/>
                <w:sz w:val="21"/>
              </w:rPr>
              <w:t>etcd-2</w:t>
            </w:r>
          </w:p>
        </w:tc>
        <w:tc>
          <w:tcPr>
            <w:tcW w:w="5319" w:type="dxa"/>
            <w:shd w:val="clear" w:color="auto" w:fill="D7D7D7"/>
          </w:tcPr>
          <w:p>
            <w:pPr>
              <w:pStyle w:val="11"/>
              <w:spacing w:before="68"/>
              <w:ind w:left="149"/>
              <w:rPr>
                <w:sz w:val="21"/>
              </w:rPr>
            </w:pPr>
            <w:r>
              <w:rPr>
                <w:color w:val="333333"/>
                <w:sz w:val="21"/>
              </w:rPr>
              <w:t>192.168.31.72</w:t>
            </w:r>
          </w:p>
        </w:tc>
      </w:tr>
      <w:tr>
        <w:tblPrEx>
          <w:tblBorders>
            <w:top w:val="single" w:color="DFE1E4" w:sz="4" w:space="0"/>
            <w:left w:val="single" w:color="DFE1E4" w:sz="4" w:space="0"/>
            <w:bottom w:val="single" w:color="DFE1E4" w:sz="4" w:space="0"/>
            <w:right w:val="single" w:color="DFE1E4" w:sz="4" w:space="0"/>
            <w:insideH w:val="single" w:color="DFE1E4" w:sz="4" w:space="0"/>
            <w:insideV w:val="single" w:color="DFE1E4" w:sz="4" w:space="0"/>
          </w:tblBorders>
          <w:tblCellMar>
            <w:top w:w="0" w:type="dxa"/>
            <w:left w:w="0" w:type="dxa"/>
            <w:bottom w:w="0" w:type="dxa"/>
            <w:right w:w="0" w:type="dxa"/>
          </w:tblCellMar>
        </w:tblPrEx>
        <w:trPr>
          <w:trHeight w:val="610" w:hRule="atLeast"/>
        </w:trPr>
        <w:tc>
          <w:tcPr>
            <w:tcW w:w="3378" w:type="dxa"/>
            <w:shd w:val="clear" w:color="auto" w:fill="D7D7D7"/>
          </w:tcPr>
          <w:p>
            <w:pPr>
              <w:pStyle w:val="11"/>
              <w:spacing w:before="70"/>
              <w:ind w:left="148"/>
              <w:rPr>
                <w:sz w:val="21"/>
              </w:rPr>
            </w:pPr>
            <w:r>
              <w:rPr>
                <w:color w:val="333333"/>
                <w:sz w:val="21"/>
              </w:rPr>
              <w:t>etcd-3</w:t>
            </w:r>
          </w:p>
        </w:tc>
        <w:tc>
          <w:tcPr>
            <w:tcW w:w="5319" w:type="dxa"/>
            <w:shd w:val="clear" w:color="auto" w:fill="D7D7D7"/>
          </w:tcPr>
          <w:p>
            <w:pPr>
              <w:pStyle w:val="11"/>
              <w:spacing w:before="70"/>
              <w:ind w:left="149"/>
              <w:rPr>
                <w:sz w:val="21"/>
              </w:rPr>
            </w:pPr>
            <w:r>
              <w:rPr>
                <w:color w:val="333333"/>
                <w:sz w:val="21"/>
              </w:rPr>
              <w:t>192.168.31.73</w:t>
            </w:r>
          </w:p>
        </w:tc>
      </w:tr>
    </w:tbl>
    <w:p>
      <w:pPr>
        <w:pStyle w:val="4"/>
        <w:spacing w:before="2" w:line="242" w:lineRule="auto"/>
        <w:ind w:left="280" w:right="1440"/>
      </w:pPr>
      <w:r>
        <w:rPr>
          <w:color w:val="6A737C"/>
        </w:rPr>
        <w:t>注：为了节省机器，这里与 K8s 节点机器复用。也可以独立于 k8s 集群之外部署，只要apiserver 能连接到就行。</w:t>
      </w:r>
    </w:p>
    <w:p>
      <w:pPr>
        <w:spacing w:after="0" w:line="242" w:lineRule="auto"/>
        <w:sectPr>
          <w:pgSz w:w="11910" w:h="16840"/>
          <w:pgMar w:top="1400" w:right="440" w:bottom="280" w:left="1520" w:header="708" w:footer="0" w:gutter="0"/>
          <w:cols w:space="720" w:num="1"/>
        </w:sectPr>
      </w:pPr>
    </w:p>
    <w:p>
      <w:pPr>
        <w:pStyle w:val="10"/>
        <w:numPr>
          <w:ilvl w:val="1"/>
          <w:numId w:val="14"/>
        </w:numPr>
        <w:tabs>
          <w:tab w:val="left" w:pos="669"/>
        </w:tabs>
        <w:spacing w:before="91" w:after="0" w:line="240" w:lineRule="auto"/>
        <w:ind w:left="668" w:right="0" w:hanging="389"/>
        <w:jc w:val="left"/>
        <w:rPr>
          <w:color w:val="6A737C"/>
          <w:sz w:val="21"/>
        </w:rPr>
      </w:pPr>
      <w:r>
        <w:rPr>
          <w:spacing w:val="-17"/>
          <w:sz w:val="21"/>
        </w:rPr>
        <w:t xml:space="preserve">准备 </w:t>
      </w:r>
      <w:r>
        <w:rPr>
          <w:sz w:val="21"/>
        </w:rPr>
        <w:t>cfssl</w:t>
      </w:r>
      <w:r>
        <w:rPr>
          <w:spacing w:val="-9"/>
          <w:sz w:val="21"/>
        </w:rPr>
        <w:t xml:space="preserve"> 证书生成工具</w:t>
      </w:r>
    </w:p>
    <w:p>
      <w:pPr>
        <w:pStyle w:val="4"/>
        <w:spacing w:before="11"/>
        <w:rPr>
          <w:sz w:val="15"/>
        </w:rPr>
      </w:pPr>
    </w:p>
    <w:p>
      <w:pPr>
        <w:pStyle w:val="4"/>
        <w:spacing w:line="420" w:lineRule="auto"/>
        <w:ind w:left="280" w:right="1424"/>
      </w:pPr>
      <w:r>
        <w:t>cfssl</w:t>
      </w:r>
      <w:r>
        <w:rPr>
          <w:spacing w:val="-11"/>
        </w:rPr>
        <w:t xml:space="preserve"> 是一个开源的证书管理工具，使用 </w:t>
      </w:r>
      <w:r>
        <w:t>json</w:t>
      </w:r>
      <w:r>
        <w:rPr>
          <w:spacing w:val="-13"/>
        </w:rPr>
        <w:t xml:space="preserve"> 文件生成证书，相比 </w:t>
      </w:r>
      <w:r>
        <w:t>openssl</w:t>
      </w:r>
      <w:r>
        <w:rPr>
          <w:spacing w:val="-9"/>
        </w:rPr>
        <w:t xml:space="preserve"> 更方便使用。</w:t>
      </w:r>
      <w:r>
        <w:rPr>
          <w:spacing w:val="-12"/>
        </w:rPr>
        <w:t xml:space="preserve">找任意一台服务器操作，这里用 </w:t>
      </w:r>
      <w:r>
        <w:t>Master</w:t>
      </w:r>
      <w:r>
        <w:rPr>
          <w:spacing w:val="-14"/>
        </w:rPr>
        <w:t xml:space="preserve"> 节点。</w:t>
      </w:r>
    </w:p>
    <w:p>
      <w:pPr>
        <w:pStyle w:val="4"/>
        <w:ind w:left="170"/>
        <w:rPr>
          <w:sz w:val="20"/>
        </w:rPr>
      </w:pPr>
      <w:r>
        <w:rPr>
          <w:sz w:val="20"/>
        </w:rPr>
        <w:pict>
          <v:shape id="_x0000_s1063" o:spid="_x0000_s1063" o:spt="202" type="#_x0000_t202" style="height:165.55pt;width:426.35pt;" fillcolor="#D7D7D7" filled="t" stroked="f" coordsize="21600,21600">
            <v:path/>
            <v:fill on="t" focussize="0,0"/>
            <v:stroke on="f" joinstyle="miter"/>
            <v:imagedata o:title=""/>
            <o:lock v:ext="edit"/>
            <v:textbox inset="0mm,0mm,0mm,0mm">
              <w:txbxContent>
                <w:p>
                  <w:pPr>
                    <w:pStyle w:val="4"/>
                    <w:spacing w:before="2" w:line="422" w:lineRule="auto"/>
                    <w:ind w:left="110" w:right="2850"/>
                  </w:pPr>
                  <w:r>
                    <w:t>wget https://pkg.cfssl.org/R1.2/cfssl_linux-amd64 wget</w:t>
                  </w:r>
                  <w:r>
                    <w:rPr>
                      <w:spacing w:val="-12"/>
                    </w:rPr>
                    <w:t xml:space="preserve"> </w:t>
                  </w:r>
                  <w:r>
                    <w:t>https://pkg.cfssl.org/R1.2/cfssljson_linux-amd64</w:t>
                  </w:r>
                </w:p>
                <w:p>
                  <w:pPr>
                    <w:pStyle w:val="4"/>
                    <w:spacing w:line="268" w:lineRule="exact"/>
                    <w:ind w:left="110"/>
                  </w:pPr>
                  <w:r>
                    <w:t>wget https://pkg.cfssl.org/R1.2/cfssl-certinfo_linux-amd64</w:t>
                  </w:r>
                </w:p>
                <w:p>
                  <w:pPr>
                    <w:pStyle w:val="4"/>
                    <w:spacing w:before="11"/>
                    <w:rPr>
                      <w:sz w:val="15"/>
                    </w:rPr>
                  </w:pPr>
                </w:p>
                <w:p>
                  <w:pPr>
                    <w:pStyle w:val="4"/>
                    <w:spacing w:line="422" w:lineRule="auto"/>
                    <w:ind w:left="110" w:right="522"/>
                  </w:pPr>
                  <w:r>
                    <w:t>chmod +x cfssl_linux-amd64 cfssljson_linux-amd64 cfssl-certinfo_linux-amd64 mv cfssl_linux-amd64 /usr/local/bin/cfssl</w:t>
                  </w:r>
                </w:p>
                <w:p>
                  <w:pPr>
                    <w:pStyle w:val="4"/>
                    <w:spacing w:line="265" w:lineRule="exact"/>
                    <w:ind w:left="110"/>
                  </w:pPr>
                  <w:r>
                    <w:t>mv cfssljson_linux-amd64 /usr/local/bin/cfssljson</w:t>
                  </w:r>
                </w:p>
                <w:p>
                  <w:pPr>
                    <w:pStyle w:val="4"/>
                    <w:spacing w:before="11"/>
                    <w:rPr>
                      <w:sz w:val="15"/>
                    </w:rPr>
                  </w:pPr>
                </w:p>
                <w:p>
                  <w:pPr>
                    <w:pStyle w:val="4"/>
                    <w:spacing w:before="1"/>
                    <w:ind w:left="110"/>
                  </w:pPr>
                  <w:r>
                    <w:t>mv cfssl-certinfo_linux-amd64 /usr/bin/cfssl-certinfo</w:t>
                  </w:r>
                </w:p>
              </w:txbxContent>
            </v:textbox>
            <w10:wrap type="none"/>
            <w10:anchorlock/>
          </v:shape>
        </w:pict>
      </w:r>
    </w:p>
    <w:p>
      <w:pPr>
        <w:pStyle w:val="4"/>
        <w:spacing w:before="4"/>
        <w:rPr>
          <w:sz w:val="28"/>
        </w:rPr>
      </w:pPr>
    </w:p>
    <w:p>
      <w:pPr>
        <w:pStyle w:val="10"/>
        <w:numPr>
          <w:ilvl w:val="1"/>
          <w:numId w:val="14"/>
        </w:numPr>
        <w:tabs>
          <w:tab w:val="left" w:pos="648"/>
        </w:tabs>
        <w:spacing w:before="70" w:after="0" w:line="240" w:lineRule="auto"/>
        <w:ind w:left="647" w:right="0" w:hanging="368"/>
        <w:jc w:val="left"/>
        <w:rPr>
          <w:sz w:val="21"/>
        </w:rPr>
      </w:pPr>
      <w:r>
        <w:rPr>
          <w:spacing w:val="-17"/>
          <w:sz w:val="21"/>
        </w:rPr>
        <w:t xml:space="preserve">生成 </w:t>
      </w:r>
      <w:r>
        <w:rPr>
          <w:sz w:val="21"/>
        </w:rPr>
        <w:t>Etcd</w:t>
      </w:r>
      <w:r>
        <w:rPr>
          <w:spacing w:val="-18"/>
          <w:sz w:val="21"/>
        </w:rPr>
        <w:t xml:space="preserve"> 证书</w:t>
      </w:r>
    </w:p>
    <w:p>
      <w:pPr>
        <w:pStyle w:val="4"/>
        <w:spacing w:before="11"/>
        <w:rPr>
          <w:sz w:val="15"/>
        </w:rPr>
      </w:pPr>
    </w:p>
    <w:p>
      <w:pPr>
        <w:pStyle w:val="10"/>
        <w:numPr>
          <w:ilvl w:val="0"/>
          <w:numId w:val="15"/>
        </w:numPr>
        <w:tabs>
          <w:tab w:val="left" w:pos="806"/>
        </w:tabs>
        <w:spacing w:before="0" w:after="0" w:line="420" w:lineRule="auto"/>
        <w:ind w:left="280" w:right="6829" w:firstLine="0"/>
        <w:jc w:val="left"/>
        <w:rPr>
          <w:sz w:val="21"/>
        </w:rPr>
      </w:pPr>
      <w:r>
        <w:rPr>
          <w:sz w:val="21"/>
        </w:rPr>
        <w:t>自签证书颁发机构</w:t>
      </w:r>
      <w:r>
        <w:rPr>
          <w:spacing w:val="-3"/>
          <w:sz w:val="21"/>
        </w:rPr>
        <w:t xml:space="preserve">（CA） </w:t>
      </w:r>
      <w:r>
        <w:rPr>
          <w:color w:val="23292D"/>
          <w:spacing w:val="5"/>
          <w:sz w:val="21"/>
        </w:rPr>
        <w:t>创建工作目录：</w:t>
      </w:r>
    </w:p>
    <w:p>
      <w:pPr>
        <w:pStyle w:val="4"/>
        <w:ind w:left="170"/>
        <w:rPr>
          <w:sz w:val="20"/>
        </w:rPr>
      </w:pPr>
      <w:r>
        <w:rPr>
          <w:sz w:val="20"/>
        </w:rPr>
        <w:pict>
          <v:shape id="_x0000_s1064" o:spid="_x0000_s1064" o:spt="202" type="#_x0000_t202" style="height:47.45pt;width:426.35pt;" fillcolor="#D7D7D7" filled="t" stroked="f" coordsize="21600,21600">
            <v:path/>
            <v:fill on="t" focussize="0,0"/>
            <v:stroke on="f" joinstyle="miter"/>
            <v:imagedata o:title=""/>
            <o:lock v:ext="edit"/>
            <v:textbox inset="0mm,0mm,0mm,0mm">
              <w:txbxContent>
                <w:p>
                  <w:pPr>
                    <w:pStyle w:val="4"/>
                    <w:spacing w:before="2" w:line="422" w:lineRule="auto"/>
                    <w:ind w:left="110" w:right="5667"/>
                  </w:pPr>
                  <w:r>
                    <w:rPr>
                      <w:color w:val="23292D"/>
                    </w:rPr>
                    <w:t>mkdir -p ~/TLS/{etcd,k8s} cd TLS/etcd</w:t>
                  </w:r>
                </w:p>
              </w:txbxContent>
            </v:textbox>
            <w10:wrap type="none"/>
            <w10:anchorlock/>
          </v:shape>
        </w:pict>
      </w:r>
    </w:p>
    <w:p>
      <w:pPr>
        <w:pStyle w:val="4"/>
        <w:spacing w:before="4"/>
        <w:rPr>
          <w:sz w:val="29"/>
        </w:rPr>
      </w:pPr>
    </w:p>
    <w:p>
      <w:pPr>
        <w:pStyle w:val="4"/>
        <w:spacing w:before="69"/>
        <w:ind w:left="280"/>
      </w:pPr>
      <w:r>
        <w:rPr>
          <w:color w:val="23292D"/>
        </w:rPr>
        <w:t>自签 CA：</w:t>
      </w:r>
    </w:p>
    <w:p>
      <w:pPr>
        <w:pStyle w:val="4"/>
        <w:spacing w:before="10"/>
        <w:rPr>
          <w:sz w:val="13"/>
        </w:rPr>
      </w:pPr>
      <w:r>
        <w:pict>
          <v:shape id="_x0000_s1065" o:spid="_x0000_s1065" o:spt="202" type="#_x0000_t202" style="position:absolute;left:0pt;margin-left:84.5pt;margin-top:10pt;height:260pt;width:426.35pt;mso-position-horizontal-relative:page;mso-wrap-distance-bottom:0pt;mso-wrap-distance-top:0pt;z-index:-251545600;mso-width-relative:page;mso-height-relative:page;" fillcolor="#D7D7D7" filled="t" stroked="f" coordsize="21600,21600">
            <v:path/>
            <v:fill on="t" focussize="0,0"/>
            <v:stroke on="f" joinstyle="miter"/>
            <v:imagedata o:title=""/>
            <o:lock v:ext="edit"/>
            <v:textbox inset="0mm,0mm,0mm,0mm">
              <w:txbxContent>
                <w:p>
                  <w:pPr>
                    <w:pStyle w:val="4"/>
                    <w:spacing w:before="4"/>
                    <w:ind w:left="110"/>
                  </w:pPr>
                  <w:r>
                    <w:rPr>
                      <w:color w:val="23292D"/>
                    </w:rPr>
                    <w:t>cat &gt; ca-config.json&lt;&lt; EOF</w:t>
                  </w:r>
                </w:p>
                <w:p>
                  <w:pPr>
                    <w:pStyle w:val="4"/>
                    <w:spacing w:before="8"/>
                    <w:rPr>
                      <w:sz w:val="15"/>
                    </w:rPr>
                  </w:pPr>
                </w:p>
                <w:p>
                  <w:pPr>
                    <w:pStyle w:val="4"/>
                    <w:spacing w:before="1"/>
                    <w:ind w:left="110"/>
                  </w:pPr>
                  <w:r>
                    <w:rPr>
                      <w:color w:val="23292D"/>
                      <w:w w:val="99"/>
                    </w:rPr>
                    <w:t>{</w:t>
                  </w:r>
                </w:p>
                <w:p>
                  <w:pPr>
                    <w:pStyle w:val="4"/>
                    <w:spacing w:before="11"/>
                    <w:rPr>
                      <w:sz w:val="15"/>
                    </w:rPr>
                  </w:pPr>
                </w:p>
                <w:p>
                  <w:pPr>
                    <w:pStyle w:val="4"/>
                    <w:ind w:left="330"/>
                  </w:pPr>
                  <w:r>
                    <w:rPr>
                      <w:color w:val="23292D"/>
                    </w:rPr>
                    <w:t>"signing": {</w:t>
                  </w:r>
                </w:p>
                <w:p>
                  <w:pPr>
                    <w:pStyle w:val="4"/>
                    <w:spacing w:before="12"/>
                    <w:rPr>
                      <w:sz w:val="15"/>
                    </w:rPr>
                  </w:pPr>
                </w:p>
                <w:p>
                  <w:pPr>
                    <w:pStyle w:val="4"/>
                    <w:spacing w:line="422" w:lineRule="auto"/>
                    <w:ind w:left="774" w:right="5772" w:hanging="221"/>
                  </w:pPr>
                  <w:r>
                    <w:rPr>
                      <w:color w:val="23292D"/>
                    </w:rPr>
                    <w:t>"default": { "expiry": "87600h"</w:t>
                  </w:r>
                </w:p>
                <w:p>
                  <w:pPr>
                    <w:pStyle w:val="4"/>
                    <w:spacing w:line="265" w:lineRule="exact"/>
                    <w:ind w:left="554"/>
                  </w:pPr>
                  <w:r>
                    <w:rPr>
                      <w:color w:val="23292D"/>
                    </w:rPr>
                    <w:t>},</w:t>
                  </w:r>
                </w:p>
                <w:p>
                  <w:pPr>
                    <w:pStyle w:val="4"/>
                    <w:spacing w:before="11"/>
                    <w:rPr>
                      <w:sz w:val="15"/>
                    </w:rPr>
                  </w:pPr>
                </w:p>
                <w:p>
                  <w:pPr>
                    <w:pStyle w:val="4"/>
                    <w:ind w:left="554"/>
                  </w:pPr>
                  <w:r>
                    <w:rPr>
                      <w:color w:val="23292D"/>
                    </w:rPr>
                    <w:t>"profiles": {</w:t>
                  </w:r>
                </w:p>
                <w:p>
                  <w:pPr>
                    <w:pStyle w:val="4"/>
                    <w:spacing w:before="12"/>
                    <w:rPr>
                      <w:sz w:val="15"/>
                    </w:rPr>
                  </w:pPr>
                </w:p>
                <w:p>
                  <w:pPr>
                    <w:pStyle w:val="4"/>
                    <w:ind w:left="774"/>
                  </w:pPr>
                  <w:r>
                    <w:rPr>
                      <w:color w:val="23292D"/>
                    </w:rPr>
                    <w:t>"www": {</w:t>
                  </w:r>
                </w:p>
                <w:p>
                  <w:pPr>
                    <w:pStyle w:val="4"/>
                    <w:spacing w:before="11"/>
                    <w:rPr>
                      <w:sz w:val="15"/>
                    </w:rPr>
                  </w:pPr>
                </w:p>
                <w:p>
                  <w:pPr>
                    <w:pStyle w:val="4"/>
                    <w:spacing w:line="422" w:lineRule="auto"/>
                    <w:ind w:left="1108" w:right="4932"/>
                  </w:pPr>
                  <w:r>
                    <w:rPr>
                      <w:color w:val="23292D"/>
                    </w:rPr>
                    <w:t>"expiry": "87600h", "usages": [</w:t>
                  </w:r>
                </w:p>
                <w:p>
                  <w:pPr>
                    <w:pStyle w:val="4"/>
                    <w:spacing w:line="268" w:lineRule="exact"/>
                    <w:ind w:left="1442"/>
                  </w:pPr>
                  <w:r>
                    <w:rPr>
                      <w:color w:val="23292D"/>
                    </w:rPr>
                    <w:t>"signing",</w:t>
                  </w:r>
                </w:p>
              </w:txbxContent>
            </v:textbox>
            <w10:wrap type="topAndBottom"/>
          </v:shape>
        </w:pict>
      </w:r>
    </w:p>
    <w:p>
      <w:pPr>
        <w:spacing w:after="0"/>
        <w:rPr>
          <w:sz w:val="13"/>
        </w:rPr>
        <w:sectPr>
          <w:pgSz w:w="11910" w:h="16840"/>
          <w:pgMar w:top="1400" w:right="440" w:bottom="280" w:left="1520" w:header="708" w:footer="0" w:gutter="0"/>
          <w:cols w:space="720" w:num="1"/>
        </w:sectPr>
      </w:pPr>
    </w:p>
    <w:p>
      <w:pPr>
        <w:pStyle w:val="4"/>
        <w:spacing w:before="11"/>
        <w:rPr>
          <w:sz w:val="6"/>
        </w:rPr>
      </w:pPr>
      <w:r>
        <w:drawing>
          <wp:anchor distT="0" distB="0" distL="0" distR="0" simplePos="0" relativeHeight="251671552" behindDoc="1" locked="0" layoutInCell="1" allowOverlap="1">
            <wp:simplePos x="0" y="0"/>
            <wp:positionH relativeFrom="page">
              <wp:posOffset>2048510</wp:posOffset>
            </wp:positionH>
            <wp:positionV relativeFrom="page">
              <wp:posOffset>3681730</wp:posOffset>
            </wp:positionV>
            <wp:extent cx="3290570" cy="3411220"/>
            <wp:effectExtent l="0" t="0" r="0" b="0"/>
            <wp:wrapNone/>
            <wp:docPr id="3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png"/>
                    <pic:cNvPicPr>
                      <a:picLocks noChangeAspect="1"/>
                    </pic:cNvPicPr>
                  </pic:nvPicPr>
                  <pic:blipFill>
                    <a:blip r:embed="rId18" cstate="print"/>
                    <a:stretch>
                      <a:fillRect/>
                    </a:stretch>
                  </pic:blipFill>
                  <pic:spPr>
                    <a:xfrm>
                      <a:off x="0" y="0"/>
                      <a:ext cx="3290753" cy="3411090"/>
                    </a:xfrm>
                    <a:prstGeom prst="rect">
                      <a:avLst/>
                    </a:prstGeom>
                  </pic:spPr>
                </pic:pic>
              </a:graphicData>
            </a:graphic>
          </wp:anchor>
        </w:drawing>
      </w:r>
    </w:p>
    <w:p>
      <w:pPr>
        <w:pStyle w:val="4"/>
        <w:ind w:left="170"/>
        <w:rPr>
          <w:sz w:val="20"/>
        </w:rPr>
      </w:pPr>
      <w:r>
        <w:rPr>
          <w:sz w:val="20"/>
        </w:rPr>
        <w:pict>
          <v:shape id="_x0000_s1066" o:spid="_x0000_s1066" o:spt="202" type="#_x0000_t202" style="height:614.25pt;width:426.35pt;" fillcolor="#D7D7D7" filled="t" stroked="f" coordsize="21600,21600">
            <v:path/>
            <v:fill on="t" focussize="0,0"/>
            <v:stroke on="f" joinstyle="miter"/>
            <v:imagedata o:title=""/>
            <o:lock v:ext="edit"/>
            <v:textbox inset="0mm,0mm,0mm,0mm">
              <w:txbxContent>
                <w:p>
                  <w:pPr>
                    <w:pStyle w:val="4"/>
                    <w:spacing w:before="3" w:line="420" w:lineRule="auto"/>
                    <w:ind w:left="1442" w:right="4932"/>
                  </w:pPr>
                  <w:r>
                    <w:rPr>
                      <w:color w:val="23292D"/>
                    </w:rPr>
                    <w:t>"key encipherment", "server auth", "client auth"</w:t>
                  </w:r>
                </w:p>
                <w:p>
                  <w:pPr>
                    <w:pStyle w:val="4"/>
                    <w:spacing w:before="3"/>
                    <w:ind w:left="998"/>
                  </w:pPr>
                  <w:r>
                    <w:rPr>
                      <w:color w:val="23292D"/>
                      <w:w w:val="99"/>
                    </w:rPr>
                    <w:t>]</w:t>
                  </w:r>
                </w:p>
                <w:p>
                  <w:pPr>
                    <w:pStyle w:val="4"/>
                    <w:spacing w:before="11"/>
                    <w:rPr>
                      <w:sz w:val="15"/>
                    </w:rPr>
                  </w:pPr>
                </w:p>
                <w:p>
                  <w:pPr>
                    <w:pStyle w:val="4"/>
                    <w:ind w:left="774"/>
                  </w:pPr>
                  <w:r>
                    <w:rPr>
                      <w:color w:val="23292D"/>
                      <w:w w:val="99"/>
                    </w:rPr>
                    <w:t>}</w:t>
                  </w:r>
                </w:p>
                <w:p>
                  <w:pPr>
                    <w:pStyle w:val="4"/>
                    <w:spacing w:before="12"/>
                    <w:rPr>
                      <w:sz w:val="15"/>
                    </w:rPr>
                  </w:pPr>
                </w:p>
                <w:p>
                  <w:pPr>
                    <w:pStyle w:val="4"/>
                    <w:ind w:left="554"/>
                  </w:pPr>
                  <w:r>
                    <w:rPr>
                      <w:color w:val="23292D"/>
                      <w:w w:val="99"/>
                    </w:rPr>
                    <w:t>}</w:t>
                  </w:r>
                </w:p>
                <w:p>
                  <w:pPr>
                    <w:pStyle w:val="4"/>
                    <w:spacing w:before="11"/>
                    <w:rPr>
                      <w:sz w:val="15"/>
                    </w:rPr>
                  </w:pPr>
                </w:p>
                <w:p>
                  <w:pPr>
                    <w:pStyle w:val="4"/>
                    <w:spacing w:before="1"/>
                    <w:ind w:left="330"/>
                  </w:pPr>
                  <w:r>
                    <w:rPr>
                      <w:color w:val="23292D"/>
                      <w:w w:val="99"/>
                    </w:rPr>
                    <w:t>}</w:t>
                  </w:r>
                </w:p>
                <w:p>
                  <w:pPr>
                    <w:pStyle w:val="4"/>
                    <w:spacing w:before="11"/>
                    <w:rPr>
                      <w:sz w:val="15"/>
                    </w:rPr>
                  </w:pPr>
                </w:p>
                <w:p>
                  <w:pPr>
                    <w:pStyle w:val="4"/>
                    <w:spacing w:line="420" w:lineRule="auto"/>
                    <w:ind w:left="110" w:right="8082"/>
                  </w:pPr>
                  <w:r>
                    <w:rPr>
                      <w:color w:val="23292D"/>
                    </w:rPr>
                    <w:t>} EOF</w:t>
                  </w:r>
                </w:p>
                <w:p>
                  <w:pPr>
                    <w:pStyle w:val="4"/>
                    <w:rPr>
                      <w:sz w:val="20"/>
                    </w:rPr>
                  </w:pPr>
                </w:p>
                <w:p>
                  <w:pPr>
                    <w:pStyle w:val="4"/>
                    <w:rPr>
                      <w:sz w:val="17"/>
                    </w:rPr>
                  </w:pPr>
                </w:p>
                <w:p>
                  <w:pPr>
                    <w:pStyle w:val="4"/>
                    <w:ind w:left="110"/>
                  </w:pPr>
                  <w:r>
                    <w:rPr>
                      <w:color w:val="23292D"/>
                    </w:rPr>
                    <w:t>cat &gt; ca-csr.json&lt;&lt; EOF</w:t>
                  </w:r>
                </w:p>
                <w:p>
                  <w:pPr>
                    <w:pStyle w:val="4"/>
                    <w:spacing w:before="12"/>
                    <w:rPr>
                      <w:sz w:val="15"/>
                    </w:rPr>
                  </w:pPr>
                </w:p>
                <w:p>
                  <w:pPr>
                    <w:pStyle w:val="4"/>
                    <w:ind w:left="110"/>
                  </w:pPr>
                  <w:r>
                    <w:rPr>
                      <w:color w:val="23292D"/>
                      <w:w w:val="99"/>
                    </w:rPr>
                    <w:t>{</w:t>
                  </w:r>
                </w:p>
                <w:p>
                  <w:pPr>
                    <w:pStyle w:val="4"/>
                    <w:spacing w:before="11"/>
                    <w:rPr>
                      <w:sz w:val="15"/>
                    </w:rPr>
                  </w:pPr>
                </w:p>
                <w:p>
                  <w:pPr>
                    <w:pStyle w:val="4"/>
                    <w:ind w:left="554"/>
                  </w:pPr>
                  <w:r>
                    <w:rPr>
                      <w:color w:val="23292D"/>
                    </w:rPr>
                    <w:t>"CN": "etcd CA",</w:t>
                  </w:r>
                </w:p>
                <w:p>
                  <w:pPr>
                    <w:pStyle w:val="4"/>
                    <w:spacing w:before="9"/>
                    <w:rPr>
                      <w:sz w:val="15"/>
                    </w:rPr>
                  </w:pPr>
                </w:p>
                <w:p>
                  <w:pPr>
                    <w:pStyle w:val="4"/>
                    <w:spacing w:before="1"/>
                    <w:ind w:left="554"/>
                  </w:pPr>
                  <w:r>
                    <w:rPr>
                      <w:color w:val="23292D"/>
                    </w:rPr>
                    <w:t>"key": {</w:t>
                  </w:r>
                </w:p>
                <w:p>
                  <w:pPr>
                    <w:pStyle w:val="4"/>
                    <w:spacing w:before="11"/>
                    <w:rPr>
                      <w:sz w:val="15"/>
                    </w:rPr>
                  </w:pPr>
                </w:p>
                <w:p>
                  <w:pPr>
                    <w:pStyle w:val="4"/>
                    <w:spacing w:line="422" w:lineRule="auto"/>
                    <w:ind w:left="998" w:right="5667"/>
                  </w:pPr>
                  <w:r>
                    <w:rPr>
                      <w:color w:val="23292D"/>
                    </w:rPr>
                    <w:t>"algo": "rsa", "size": 2048</w:t>
                  </w:r>
                </w:p>
                <w:p>
                  <w:pPr>
                    <w:pStyle w:val="4"/>
                    <w:spacing w:line="268" w:lineRule="exact"/>
                    <w:ind w:left="554"/>
                  </w:pPr>
                  <w:r>
                    <w:rPr>
                      <w:color w:val="23292D"/>
                    </w:rPr>
                    <w:t>},</w:t>
                  </w:r>
                </w:p>
                <w:p>
                  <w:pPr>
                    <w:pStyle w:val="4"/>
                    <w:spacing w:before="9"/>
                    <w:rPr>
                      <w:sz w:val="15"/>
                    </w:rPr>
                  </w:pPr>
                </w:p>
                <w:p>
                  <w:pPr>
                    <w:pStyle w:val="4"/>
                    <w:ind w:left="554"/>
                  </w:pPr>
                  <w:r>
                    <w:rPr>
                      <w:color w:val="23292D"/>
                    </w:rPr>
                    <w:t>"names": [</w:t>
                  </w:r>
                </w:p>
                <w:p>
                  <w:pPr>
                    <w:pStyle w:val="4"/>
                    <w:spacing w:before="1"/>
                    <w:rPr>
                      <w:sz w:val="16"/>
                    </w:rPr>
                  </w:pPr>
                </w:p>
                <w:p>
                  <w:pPr>
                    <w:pStyle w:val="4"/>
                    <w:ind w:left="998"/>
                  </w:pPr>
                  <w:r>
                    <w:rPr>
                      <w:color w:val="23292D"/>
                      <w:w w:val="99"/>
                    </w:rPr>
                    <w:t>{</w:t>
                  </w:r>
                </w:p>
                <w:p>
                  <w:pPr>
                    <w:pStyle w:val="4"/>
                    <w:spacing w:before="9"/>
                    <w:rPr>
                      <w:sz w:val="15"/>
                    </w:rPr>
                  </w:pPr>
                </w:p>
                <w:p>
                  <w:pPr>
                    <w:pStyle w:val="4"/>
                    <w:spacing w:before="1"/>
                    <w:ind w:left="1442"/>
                  </w:pPr>
                  <w:r>
                    <w:rPr>
                      <w:color w:val="23292D"/>
                    </w:rPr>
                    <w:t>"C": "CN",</w:t>
                  </w:r>
                </w:p>
                <w:p>
                  <w:pPr>
                    <w:pStyle w:val="4"/>
                    <w:spacing w:before="11"/>
                    <w:rPr>
                      <w:sz w:val="15"/>
                    </w:rPr>
                  </w:pPr>
                </w:p>
                <w:p>
                  <w:pPr>
                    <w:pStyle w:val="4"/>
                    <w:ind w:left="1442"/>
                  </w:pPr>
                  <w:r>
                    <w:rPr>
                      <w:color w:val="23292D"/>
                      <w:spacing w:val="3"/>
                    </w:rPr>
                    <w:t>"L":</w:t>
                  </w:r>
                  <w:r>
                    <w:rPr>
                      <w:color w:val="23292D"/>
                      <w:spacing w:val="19"/>
                    </w:rPr>
                    <w:t xml:space="preserve"> </w:t>
                  </w:r>
                  <w:r>
                    <w:rPr>
                      <w:color w:val="23292D"/>
                      <w:spacing w:val="4"/>
                    </w:rPr>
                    <w:t>"Beijing",</w:t>
                  </w:r>
                </w:p>
                <w:p>
                  <w:pPr>
                    <w:pStyle w:val="4"/>
                    <w:spacing w:before="12"/>
                    <w:rPr>
                      <w:sz w:val="15"/>
                    </w:rPr>
                  </w:pPr>
                </w:p>
                <w:p>
                  <w:pPr>
                    <w:pStyle w:val="4"/>
                    <w:ind w:left="1442"/>
                  </w:pPr>
                  <w:r>
                    <w:rPr>
                      <w:color w:val="23292D"/>
                      <w:spacing w:val="3"/>
                    </w:rPr>
                    <w:t>"ST":</w:t>
                  </w:r>
                  <w:r>
                    <w:rPr>
                      <w:color w:val="23292D"/>
                      <w:spacing w:val="17"/>
                    </w:rPr>
                    <w:t xml:space="preserve"> </w:t>
                  </w:r>
                  <w:r>
                    <w:rPr>
                      <w:color w:val="23292D"/>
                      <w:spacing w:val="4"/>
                    </w:rPr>
                    <w:t>"Beijing"</w:t>
                  </w:r>
                </w:p>
                <w:p>
                  <w:pPr>
                    <w:pStyle w:val="4"/>
                    <w:spacing w:before="11"/>
                    <w:rPr>
                      <w:sz w:val="15"/>
                    </w:rPr>
                  </w:pPr>
                </w:p>
                <w:p>
                  <w:pPr>
                    <w:pStyle w:val="4"/>
                    <w:ind w:left="998"/>
                  </w:pPr>
                  <w:r>
                    <w:rPr>
                      <w:color w:val="23292D"/>
                      <w:w w:val="99"/>
                    </w:rPr>
                    <w:t>}</w:t>
                  </w:r>
                </w:p>
                <w:p>
                  <w:pPr>
                    <w:pStyle w:val="4"/>
                    <w:spacing w:before="9"/>
                    <w:rPr>
                      <w:sz w:val="15"/>
                    </w:rPr>
                  </w:pPr>
                </w:p>
                <w:p>
                  <w:pPr>
                    <w:pStyle w:val="4"/>
                    <w:ind w:left="554"/>
                  </w:pPr>
                  <w:r>
                    <w:rPr>
                      <w:color w:val="23292D"/>
                      <w:w w:val="99"/>
                    </w:rPr>
                    <w:t>]</w:t>
                  </w:r>
                </w:p>
                <w:p>
                  <w:pPr>
                    <w:pStyle w:val="4"/>
                    <w:spacing w:before="12"/>
                    <w:rPr>
                      <w:sz w:val="15"/>
                    </w:rPr>
                  </w:pPr>
                </w:p>
                <w:p>
                  <w:pPr>
                    <w:pStyle w:val="4"/>
                    <w:spacing w:line="422" w:lineRule="auto"/>
                    <w:ind w:left="110" w:right="8082"/>
                  </w:pPr>
                  <w:r>
                    <w:rPr>
                      <w:color w:val="23292D"/>
                    </w:rPr>
                    <w:t>} EOF</w:t>
                  </w:r>
                </w:p>
              </w:txbxContent>
            </v:textbox>
            <w10:wrap type="none"/>
            <w10:anchorlock/>
          </v:shape>
        </w:pict>
      </w:r>
    </w:p>
    <w:p>
      <w:pPr>
        <w:pStyle w:val="4"/>
        <w:rPr>
          <w:sz w:val="20"/>
        </w:rPr>
      </w:pPr>
    </w:p>
    <w:p>
      <w:pPr>
        <w:pStyle w:val="4"/>
        <w:spacing w:before="8"/>
        <w:rPr>
          <w:sz w:val="15"/>
        </w:rPr>
      </w:pPr>
    </w:p>
    <w:p>
      <w:pPr>
        <w:pStyle w:val="4"/>
        <w:ind w:left="280"/>
      </w:pPr>
      <w:r>
        <w:rPr>
          <w:color w:val="23292D"/>
        </w:rPr>
        <w:t>生成证书：</w:t>
      </w:r>
    </w:p>
    <w:p>
      <w:pPr>
        <w:pStyle w:val="4"/>
        <w:spacing w:before="9"/>
        <w:rPr>
          <w:sz w:val="13"/>
        </w:rPr>
      </w:pPr>
      <w:r>
        <w:pict>
          <v:shape id="_x0000_s1067" o:spid="_x0000_s1067" o:spt="202" type="#_x0000_t202" style="position:absolute;left:0pt;margin-left:84.5pt;margin-top:9.95pt;height:23.85pt;width:426.35pt;mso-position-horizontal-relative:page;mso-wrap-distance-bottom:0pt;mso-wrap-distance-top:0pt;z-index:-251544576;mso-width-relative:page;mso-height-relative:page;" fillcolor="#D7D7D7" filled="t" stroked="f" coordsize="21600,21600">
            <v:path/>
            <v:fill on="t" focussize="0,0"/>
            <v:stroke on="f" joinstyle="miter"/>
            <v:imagedata o:title=""/>
            <o:lock v:ext="edit"/>
            <v:textbox inset="0mm,0mm,0mm,0mm">
              <w:txbxContent>
                <w:p>
                  <w:pPr>
                    <w:pStyle w:val="4"/>
                    <w:spacing w:before="2"/>
                    <w:ind w:left="110"/>
                  </w:pPr>
                  <w:r>
                    <w:rPr>
                      <w:color w:val="23292D"/>
                    </w:rPr>
                    <w:t>cfssl gencert -initca ca-csr.json | cfssljson -bare ca -</w:t>
                  </w:r>
                </w:p>
              </w:txbxContent>
            </v:textbox>
            <w10:wrap type="topAndBottom"/>
          </v:shape>
        </w:pict>
      </w:r>
    </w:p>
    <w:p>
      <w:pPr>
        <w:spacing w:after="0"/>
        <w:rPr>
          <w:sz w:val="13"/>
        </w:rPr>
        <w:sectPr>
          <w:pgSz w:w="11910" w:h="16840"/>
          <w:pgMar w:top="1400" w:right="440" w:bottom="280" w:left="1520" w:header="708" w:footer="0" w:gutter="0"/>
          <w:cols w:space="720" w:num="1"/>
        </w:sectPr>
      </w:pPr>
    </w:p>
    <w:p>
      <w:pPr>
        <w:pStyle w:val="4"/>
        <w:spacing w:before="11"/>
        <w:rPr>
          <w:sz w:val="6"/>
        </w:rPr>
      </w:pPr>
    </w:p>
    <w:p>
      <w:pPr>
        <w:pStyle w:val="4"/>
        <w:ind w:left="170"/>
        <w:rPr>
          <w:sz w:val="20"/>
        </w:rPr>
      </w:pPr>
      <w:r>
        <w:rPr>
          <w:sz w:val="20"/>
        </w:rPr>
        <w:pict>
          <v:shape id="_x0000_s1068" o:spid="_x0000_s1068" o:spt="202" type="#_x0000_t202" style="height:47.45pt;width:426.35pt;" fillcolor="#D7D7D7" filled="t" stroked="f" coordsize="21600,21600">
            <v:path/>
            <v:fill on="t" focussize="0,0"/>
            <v:stroke on="f" joinstyle="miter"/>
            <v:imagedata o:title=""/>
            <o:lock v:ext="edit"/>
            <v:textbox inset="0mm,0mm,0mm,0mm">
              <w:txbxContent>
                <w:p>
                  <w:pPr>
                    <w:pStyle w:val="4"/>
                    <w:spacing w:before="3"/>
                    <w:ind w:left="110"/>
                  </w:pPr>
                  <w:r>
                    <w:rPr>
                      <w:color w:val="23292D"/>
                    </w:rPr>
                    <w:t>ls *pem</w:t>
                  </w:r>
                </w:p>
                <w:p>
                  <w:pPr>
                    <w:pStyle w:val="4"/>
                    <w:spacing w:before="11"/>
                    <w:rPr>
                      <w:sz w:val="15"/>
                    </w:rPr>
                  </w:pPr>
                </w:p>
                <w:p>
                  <w:pPr>
                    <w:pStyle w:val="4"/>
                    <w:tabs>
                      <w:tab w:val="left" w:pos="1441"/>
                    </w:tabs>
                    <w:ind w:left="110"/>
                  </w:pPr>
                  <w:r>
                    <w:rPr>
                      <w:color w:val="23292D"/>
                      <w:spacing w:val="4"/>
                    </w:rPr>
                    <w:t>ca-key.pem</w:t>
                  </w:r>
                  <w:r>
                    <w:rPr>
                      <w:color w:val="23292D"/>
                      <w:spacing w:val="4"/>
                    </w:rPr>
                    <w:tab/>
                  </w:r>
                  <w:r>
                    <w:rPr>
                      <w:color w:val="23292D"/>
                      <w:spacing w:val="4"/>
                    </w:rPr>
                    <w:t>ca.pem</w:t>
                  </w:r>
                </w:p>
              </w:txbxContent>
            </v:textbox>
            <w10:wrap type="none"/>
            <w10:anchorlock/>
          </v:shape>
        </w:pict>
      </w:r>
    </w:p>
    <w:p>
      <w:pPr>
        <w:pStyle w:val="4"/>
        <w:spacing w:before="8"/>
        <w:rPr>
          <w:sz w:val="28"/>
        </w:rPr>
      </w:pPr>
    </w:p>
    <w:p>
      <w:pPr>
        <w:pStyle w:val="10"/>
        <w:numPr>
          <w:ilvl w:val="0"/>
          <w:numId w:val="15"/>
        </w:numPr>
        <w:tabs>
          <w:tab w:val="left" w:pos="806"/>
        </w:tabs>
        <w:spacing w:before="70" w:after="0" w:line="420" w:lineRule="auto"/>
        <w:ind w:left="280" w:right="5991" w:firstLine="0"/>
        <w:jc w:val="left"/>
        <w:rPr>
          <w:sz w:val="21"/>
        </w:rPr>
      </w:pPr>
      <w:r>
        <w:drawing>
          <wp:anchor distT="0" distB="0" distL="0" distR="0" simplePos="0" relativeHeight="251672576" behindDoc="1" locked="0" layoutInCell="1" allowOverlap="1">
            <wp:simplePos x="0" y="0"/>
            <wp:positionH relativeFrom="page">
              <wp:posOffset>2048510</wp:posOffset>
            </wp:positionH>
            <wp:positionV relativeFrom="paragraph">
              <wp:posOffset>1878965</wp:posOffset>
            </wp:positionV>
            <wp:extent cx="3290570" cy="3411220"/>
            <wp:effectExtent l="0" t="0" r="0" b="0"/>
            <wp:wrapNone/>
            <wp:docPr id="4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png"/>
                    <pic:cNvPicPr>
                      <a:picLocks noChangeAspect="1"/>
                    </pic:cNvPicPr>
                  </pic:nvPicPr>
                  <pic:blipFill>
                    <a:blip r:embed="rId18" cstate="print"/>
                    <a:stretch>
                      <a:fillRect/>
                    </a:stretch>
                  </pic:blipFill>
                  <pic:spPr>
                    <a:xfrm>
                      <a:off x="0" y="0"/>
                      <a:ext cx="3290753" cy="3411090"/>
                    </a:xfrm>
                    <a:prstGeom prst="rect">
                      <a:avLst/>
                    </a:prstGeom>
                  </pic:spPr>
                </pic:pic>
              </a:graphicData>
            </a:graphic>
          </wp:anchor>
        </w:drawing>
      </w:r>
      <w:r>
        <w:rPr>
          <w:spacing w:val="-12"/>
          <w:sz w:val="21"/>
        </w:rPr>
        <w:t xml:space="preserve">使用自签 </w:t>
      </w:r>
      <w:r>
        <w:rPr>
          <w:sz w:val="21"/>
        </w:rPr>
        <w:t>CA</w:t>
      </w:r>
      <w:r>
        <w:rPr>
          <w:spacing w:val="-27"/>
          <w:sz w:val="21"/>
        </w:rPr>
        <w:t xml:space="preserve"> 签发 </w:t>
      </w:r>
      <w:r>
        <w:rPr>
          <w:sz w:val="21"/>
        </w:rPr>
        <w:t>Etcd</w:t>
      </w:r>
      <w:r>
        <w:rPr>
          <w:spacing w:val="-5"/>
          <w:sz w:val="21"/>
        </w:rPr>
        <w:t xml:space="preserve"> </w:t>
      </w:r>
      <w:r>
        <w:rPr>
          <w:sz w:val="21"/>
        </w:rPr>
        <w:t>HTTPS</w:t>
      </w:r>
      <w:r>
        <w:rPr>
          <w:spacing w:val="-18"/>
          <w:sz w:val="21"/>
        </w:rPr>
        <w:t xml:space="preserve"> 证书</w:t>
      </w:r>
      <w:r>
        <w:rPr>
          <w:color w:val="23292D"/>
          <w:spacing w:val="6"/>
          <w:sz w:val="21"/>
        </w:rPr>
        <w:t>创建证书申请文件：</w:t>
      </w:r>
    </w:p>
    <w:p>
      <w:pPr>
        <w:pStyle w:val="4"/>
        <w:ind w:left="170"/>
        <w:rPr>
          <w:sz w:val="20"/>
        </w:rPr>
      </w:pPr>
      <w:r>
        <w:rPr>
          <w:sz w:val="20"/>
        </w:rPr>
        <w:pict>
          <v:shape id="_x0000_s1069" o:spid="_x0000_s1069" o:spt="202" type="#_x0000_t202" style="height:496.2pt;width:426.35pt;" fillcolor="#D7D7D7" filled="t" stroked="f" coordsize="21600,21600">
            <v:path/>
            <v:fill on="t" focussize="0,0"/>
            <v:stroke on="f" joinstyle="miter"/>
            <v:imagedata o:title=""/>
            <o:lock v:ext="edit"/>
            <v:textbox inset="0mm,0mm,0mm,0mm">
              <w:txbxContent>
                <w:p>
                  <w:pPr>
                    <w:pStyle w:val="4"/>
                    <w:spacing w:before="3"/>
                    <w:ind w:left="110"/>
                  </w:pPr>
                  <w:r>
                    <w:rPr>
                      <w:color w:val="23292D"/>
                    </w:rPr>
                    <w:t>cat &gt; server-csr.json&lt;&lt; EOF</w:t>
                  </w:r>
                </w:p>
                <w:p>
                  <w:pPr>
                    <w:pStyle w:val="4"/>
                    <w:spacing w:before="11"/>
                    <w:rPr>
                      <w:sz w:val="15"/>
                    </w:rPr>
                  </w:pPr>
                </w:p>
                <w:p>
                  <w:pPr>
                    <w:pStyle w:val="4"/>
                    <w:ind w:left="110"/>
                  </w:pPr>
                  <w:r>
                    <w:rPr>
                      <w:color w:val="23292D"/>
                      <w:w w:val="99"/>
                    </w:rPr>
                    <w:t>{</w:t>
                  </w:r>
                </w:p>
                <w:p>
                  <w:pPr>
                    <w:pStyle w:val="4"/>
                    <w:spacing w:before="9"/>
                    <w:rPr>
                      <w:sz w:val="15"/>
                    </w:rPr>
                  </w:pPr>
                </w:p>
                <w:p>
                  <w:pPr>
                    <w:pStyle w:val="4"/>
                    <w:spacing w:line="422" w:lineRule="auto"/>
                    <w:ind w:left="554" w:right="6193"/>
                  </w:pPr>
                  <w:r>
                    <w:rPr>
                      <w:color w:val="23292D"/>
                      <w:spacing w:val="3"/>
                    </w:rPr>
                    <w:t xml:space="preserve">"CN": </w:t>
                  </w:r>
                  <w:r>
                    <w:rPr>
                      <w:color w:val="23292D"/>
                      <w:spacing w:val="4"/>
                    </w:rPr>
                    <w:t xml:space="preserve">"etcd", "hosts": </w:t>
                  </w:r>
                  <w:r>
                    <w:rPr>
                      <w:color w:val="23292D"/>
                    </w:rPr>
                    <w:t xml:space="preserve">[ </w:t>
                  </w:r>
                  <w:r>
                    <w:rPr>
                      <w:color w:val="23292D"/>
                      <w:spacing w:val="5"/>
                    </w:rPr>
                    <w:t>"192.168.31.71",</w:t>
                  </w:r>
                </w:p>
                <w:p>
                  <w:pPr>
                    <w:pStyle w:val="4"/>
                    <w:spacing w:line="267" w:lineRule="exact"/>
                    <w:ind w:left="554"/>
                  </w:pPr>
                  <w:r>
                    <w:rPr>
                      <w:color w:val="23292D"/>
                      <w:spacing w:val="5"/>
                    </w:rPr>
                    <w:t>"192.168.31.72",</w:t>
                  </w:r>
                </w:p>
                <w:p>
                  <w:pPr>
                    <w:pStyle w:val="4"/>
                    <w:spacing w:before="12"/>
                    <w:rPr>
                      <w:sz w:val="15"/>
                    </w:rPr>
                  </w:pPr>
                </w:p>
                <w:p>
                  <w:pPr>
                    <w:pStyle w:val="4"/>
                    <w:ind w:left="554"/>
                  </w:pPr>
                  <w:r>
                    <w:rPr>
                      <w:color w:val="23292D"/>
                    </w:rPr>
                    <w:t>"192.168.31.73"</w:t>
                  </w:r>
                </w:p>
                <w:p>
                  <w:pPr>
                    <w:pStyle w:val="4"/>
                    <w:spacing w:before="11"/>
                    <w:rPr>
                      <w:sz w:val="15"/>
                    </w:rPr>
                  </w:pPr>
                </w:p>
                <w:p>
                  <w:pPr>
                    <w:pStyle w:val="4"/>
                    <w:ind w:left="554"/>
                  </w:pPr>
                  <w:r>
                    <w:rPr>
                      <w:color w:val="23292D"/>
                    </w:rPr>
                    <w:t>],</w:t>
                  </w:r>
                </w:p>
                <w:p>
                  <w:pPr>
                    <w:pStyle w:val="4"/>
                    <w:spacing w:before="9"/>
                    <w:rPr>
                      <w:sz w:val="15"/>
                    </w:rPr>
                  </w:pPr>
                </w:p>
                <w:p>
                  <w:pPr>
                    <w:pStyle w:val="4"/>
                    <w:ind w:left="554"/>
                  </w:pPr>
                  <w:r>
                    <w:rPr>
                      <w:color w:val="23292D"/>
                    </w:rPr>
                    <w:t>"key": {</w:t>
                  </w:r>
                </w:p>
                <w:p>
                  <w:pPr>
                    <w:pStyle w:val="4"/>
                    <w:spacing w:before="12"/>
                    <w:rPr>
                      <w:sz w:val="15"/>
                    </w:rPr>
                  </w:pPr>
                </w:p>
                <w:p>
                  <w:pPr>
                    <w:pStyle w:val="4"/>
                    <w:spacing w:line="422" w:lineRule="auto"/>
                    <w:ind w:left="998" w:right="5667"/>
                  </w:pPr>
                  <w:r>
                    <w:rPr>
                      <w:color w:val="23292D"/>
                    </w:rPr>
                    <w:t>"algo": "rsa", "size": 2048</w:t>
                  </w:r>
                </w:p>
                <w:p>
                  <w:pPr>
                    <w:pStyle w:val="4"/>
                    <w:spacing w:line="268" w:lineRule="exact"/>
                    <w:ind w:left="554"/>
                  </w:pPr>
                  <w:r>
                    <w:rPr>
                      <w:color w:val="23292D"/>
                    </w:rPr>
                    <w:t>},</w:t>
                  </w:r>
                </w:p>
                <w:p>
                  <w:pPr>
                    <w:pStyle w:val="4"/>
                    <w:spacing w:before="11"/>
                    <w:rPr>
                      <w:sz w:val="15"/>
                    </w:rPr>
                  </w:pPr>
                </w:p>
                <w:p>
                  <w:pPr>
                    <w:pStyle w:val="4"/>
                    <w:spacing w:before="1"/>
                    <w:ind w:left="554"/>
                  </w:pPr>
                  <w:r>
                    <w:rPr>
                      <w:color w:val="23292D"/>
                    </w:rPr>
                    <w:t>"names": [</w:t>
                  </w:r>
                </w:p>
                <w:p>
                  <w:pPr>
                    <w:pStyle w:val="4"/>
                    <w:spacing w:before="9"/>
                    <w:rPr>
                      <w:sz w:val="15"/>
                    </w:rPr>
                  </w:pPr>
                </w:p>
                <w:p>
                  <w:pPr>
                    <w:pStyle w:val="4"/>
                    <w:ind w:left="998"/>
                  </w:pPr>
                  <w:r>
                    <w:rPr>
                      <w:color w:val="23292D"/>
                      <w:w w:val="99"/>
                    </w:rPr>
                    <w:t>{</w:t>
                  </w:r>
                </w:p>
                <w:p>
                  <w:pPr>
                    <w:pStyle w:val="4"/>
                    <w:spacing w:before="11"/>
                    <w:rPr>
                      <w:sz w:val="15"/>
                    </w:rPr>
                  </w:pPr>
                </w:p>
                <w:p>
                  <w:pPr>
                    <w:pStyle w:val="4"/>
                    <w:ind w:left="1442"/>
                  </w:pPr>
                  <w:r>
                    <w:rPr>
                      <w:color w:val="23292D"/>
                    </w:rPr>
                    <w:t>"C": "CN",</w:t>
                  </w:r>
                </w:p>
                <w:p>
                  <w:pPr>
                    <w:pStyle w:val="4"/>
                    <w:spacing w:before="12"/>
                    <w:rPr>
                      <w:sz w:val="15"/>
                    </w:rPr>
                  </w:pPr>
                </w:p>
                <w:p>
                  <w:pPr>
                    <w:pStyle w:val="4"/>
                    <w:ind w:left="1442"/>
                  </w:pPr>
                  <w:r>
                    <w:rPr>
                      <w:color w:val="23292D"/>
                      <w:spacing w:val="3"/>
                    </w:rPr>
                    <w:t>"L":</w:t>
                  </w:r>
                  <w:r>
                    <w:rPr>
                      <w:color w:val="23292D"/>
                      <w:spacing w:val="19"/>
                    </w:rPr>
                    <w:t xml:space="preserve"> </w:t>
                  </w:r>
                  <w:r>
                    <w:rPr>
                      <w:color w:val="23292D"/>
                      <w:spacing w:val="4"/>
                    </w:rPr>
                    <w:t>"BeiJing",</w:t>
                  </w:r>
                </w:p>
                <w:p>
                  <w:pPr>
                    <w:pStyle w:val="4"/>
                    <w:spacing w:before="11"/>
                    <w:rPr>
                      <w:sz w:val="15"/>
                    </w:rPr>
                  </w:pPr>
                </w:p>
                <w:p>
                  <w:pPr>
                    <w:pStyle w:val="4"/>
                    <w:ind w:left="1442"/>
                  </w:pPr>
                  <w:r>
                    <w:rPr>
                      <w:color w:val="23292D"/>
                      <w:spacing w:val="3"/>
                    </w:rPr>
                    <w:t>"ST":</w:t>
                  </w:r>
                  <w:r>
                    <w:rPr>
                      <w:color w:val="23292D"/>
                      <w:spacing w:val="17"/>
                    </w:rPr>
                    <w:t xml:space="preserve"> </w:t>
                  </w:r>
                  <w:r>
                    <w:rPr>
                      <w:color w:val="23292D"/>
                      <w:spacing w:val="4"/>
                    </w:rPr>
                    <w:t>"BeiJing"</w:t>
                  </w:r>
                </w:p>
                <w:p>
                  <w:pPr>
                    <w:pStyle w:val="4"/>
                    <w:spacing w:before="9"/>
                    <w:rPr>
                      <w:sz w:val="15"/>
                    </w:rPr>
                  </w:pPr>
                </w:p>
                <w:p>
                  <w:pPr>
                    <w:pStyle w:val="4"/>
                    <w:spacing w:before="1"/>
                    <w:ind w:left="998"/>
                  </w:pPr>
                  <w:r>
                    <w:rPr>
                      <w:color w:val="23292D"/>
                      <w:w w:val="99"/>
                    </w:rPr>
                    <w:t>}</w:t>
                  </w:r>
                </w:p>
                <w:p>
                  <w:pPr>
                    <w:pStyle w:val="4"/>
                    <w:rPr>
                      <w:sz w:val="16"/>
                    </w:rPr>
                  </w:pPr>
                </w:p>
                <w:p>
                  <w:pPr>
                    <w:pStyle w:val="4"/>
                    <w:spacing w:before="1"/>
                    <w:ind w:left="554"/>
                  </w:pPr>
                  <w:r>
                    <w:rPr>
                      <w:color w:val="23292D"/>
                      <w:w w:val="99"/>
                    </w:rPr>
                    <w:t>]</w:t>
                  </w:r>
                </w:p>
                <w:p>
                  <w:pPr>
                    <w:pStyle w:val="4"/>
                    <w:spacing w:before="9"/>
                    <w:rPr>
                      <w:sz w:val="15"/>
                    </w:rPr>
                  </w:pPr>
                </w:p>
                <w:p>
                  <w:pPr>
                    <w:pStyle w:val="4"/>
                    <w:spacing w:line="422" w:lineRule="auto"/>
                    <w:ind w:left="110" w:right="8082"/>
                  </w:pPr>
                  <w:r>
                    <w:rPr>
                      <w:color w:val="23292D"/>
                    </w:rPr>
                    <w:t>} EOF</w:t>
                  </w:r>
                </w:p>
              </w:txbxContent>
            </v:textbox>
            <w10:wrap type="none"/>
            <w10:anchorlock/>
          </v:shape>
        </w:pict>
      </w:r>
    </w:p>
    <w:p>
      <w:pPr>
        <w:pStyle w:val="4"/>
        <w:spacing w:line="245" w:lineRule="exact"/>
        <w:ind w:left="280"/>
      </w:pPr>
      <w:r>
        <w:t>注：上述文件 hosts 字段中 IP 为所有 etcd 节点的集群内部通信 IP，一个都不能少！为了</w:t>
      </w:r>
    </w:p>
    <w:p>
      <w:pPr>
        <w:pStyle w:val="4"/>
        <w:spacing w:before="4"/>
        <w:ind w:left="280"/>
      </w:pPr>
      <w:r>
        <w:t>方便后期扩容可以多写几个预留的 IP。</w:t>
      </w:r>
    </w:p>
    <w:p>
      <w:pPr>
        <w:pStyle w:val="4"/>
        <w:rPr>
          <w:sz w:val="20"/>
        </w:rPr>
      </w:pPr>
    </w:p>
    <w:p>
      <w:pPr>
        <w:pStyle w:val="4"/>
        <w:rPr>
          <w:sz w:val="20"/>
        </w:rPr>
      </w:pPr>
    </w:p>
    <w:p>
      <w:pPr>
        <w:pStyle w:val="4"/>
        <w:spacing w:before="162"/>
        <w:ind w:left="280"/>
      </w:pPr>
      <w:r>
        <w:rPr>
          <w:color w:val="23292D"/>
        </w:rPr>
        <w:t>生成证书：</w:t>
      </w:r>
    </w:p>
    <w:p>
      <w:pPr>
        <w:spacing w:after="0"/>
        <w:sectPr>
          <w:pgSz w:w="11910" w:h="16840"/>
          <w:pgMar w:top="1400" w:right="440" w:bottom="280" w:left="1520" w:header="708" w:footer="0" w:gutter="0"/>
          <w:cols w:space="720" w:num="1"/>
        </w:sectPr>
      </w:pPr>
    </w:p>
    <w:p>
      <w:pPr>
        <w:pStyle w:val="4"/>
        <w:spacing w:before="11"/>
        <w:rPr>
          <w:sz w:val="6"/>
        </w:rPr>
      </w:pPr>
    </w:p>
    <w:p>
      <w:pPr>
        <w:pStyle w:val="4"/>
        <w:ind w:left="170"/>
        <w:rPr>
          <w:sz w:val="20"/>
        </w:rPr>
      </w:pPr>
      <w:r>
        <w:rPr>
          <w:sz w:val="20"/>
        </w:rPr>
        <w:pict>
          <v:shape id="_x0000_s1070" o:spid="_x0000_s1070" o:spt="202" type="#_x0000_t202" style="height:84.7pt;width:426.35pt;" fillcolor="#D7D7D7" filled="t" stroked="f" coordsize="21600,21600">
            <v:path/>
            <v:fill on="t" focussize="0,0"/>
            <v:stroke on="f" joinstyle="miter"/>
            <v:imagedata o:title=""/>
            <o:lock v:ext="edit"/>
            <v:textbox inset="0mm,0mm,0mm,0mm">
              <w:txbxContent>
                <w:p>
                  <w:pPr>
                    <w:pStyle w:val="4"/>
                    <w:spacing w:before="3" w:line="242" w:lineRule="auto"/>
                    <w:ind w:left="110"/>
                  </w:pPr>
                  <w:r>
                    <w:rPr>
                      <w:color w:val="23292D"/>
                      <w:spacing w:val="3"/>
                    </w:rPr>
                    <w:t xml:space="preserve">cfssl </w:t>
                  </w:r>
                  <w:r>
                    <w:rPr>
                      <w:color w:val="23292D"/>
                      <w:spacing w:val="4"/>
                    </w:rPr>
                    <w:t xml:space="preserve">gencert -ca=ca.pem </w:t>
                  </w:r>
                  <w:r>
                    <w:rPr>
                      <w:color w:val="23292D"/>
                      <w:spacing w:val="5"/>
                    </w:rPr>
                    <w:t xml:space="preserve">-ca-key=ca-key.pem -config=ca-config.json </w:t>
                  </w:r>
                  <w:r>
                    <w:rPr>
                      <w:color w:val="23292D"/>
                    </w:rPr>
                    <w:t xml:space="preserve">- </w:t>
                  </w:r>
                  <w:r>
                    <w:rPr>
                      <w:color w:val="23292D"/>
                      <w:spacing w:val="4"/>
                    </w:rPr>
                    <w:t xml:space="preserve">profile=www </w:t>
                  </w:r>
                  <w:r>
                    <w:rPr>
                      <w:color w:val="23292D"/>
                      <w:spacing w:val="5"/>
                    </w:rPr>
                    <w:t xml:space="preserve">server-csr.json </w:t>
                  </w:r>
                  <w:r>
                    <w:rPr>
                      <w:color w:val="23292D"/>
                    </w:rPr>
                    <w:t xml:space="preserve">| </w:t>
                  </w:r>
                  <w:r>
                    <w:rPr>
                      <w:color w:val="23292D"/>
                      <w:spacing w:val="4"/>
                    </w:rPr>
                    <w:t xml:space="preserve">cfssljson </w:t>
                  </w:r>
                  <w:r>
                    <w:rPr>
                      <w:color w:val="23292D"/>
                      <w:spacing w:val="3"/>
                    </w:rPr>
                    <w:t>-bare</w:t>
                  </w:r>
                  <w:r>
                    <w:rPr>
                      <w:color w:val="23292D"/>
                      <w:spacing w:val="63"/>
                    </w:rPr>
                    <w:t xml:space="preserve"> </w:t>
                  </w:r>
                  <w:r>
                    <w:rPr>
                      <w:color w:val="23292D"/>
                      <w:spacing w:val="4"/>
                    </w:rPr>
                    <w:t>server</w:t>
                  </w:r>
                </w:p>
                <w:p>
                  <w:pPr>
                    <w:pStyle w:val="4"/>
                    <w:spacing w:before="8"/>
                    <w:rPr>
                      <w:sz w:val="15"/>
                    </w:rPr>
                  </w:pPr>
                </w:p>
                <w:p>
                  <w:pPr>
                    <w:pStyle w:val="4"/>
                    <w:ind w:left="110"/>
                  </w:pPr>
                  <w:r>
                    <w:rPr>
                      <w:color w:val="23292D"/>
                    </w:rPr>
                    <w:t>ls server*pem</w:t>
                  </w:r>
                </w:p>
                <w:p>
                  <w:pPr>
                    <w:pStyle w:val="4"/>
                    <w:spacing w:before="11"/>
                    <w:rPr>
                      <w:sz w:val="15"/>
                    </w:rPr>
                  </w:pPr>
                </w:p>
                <w:p>
                  <w:pPr>
                    <w:pStyle w:val="4"/>
                    <w:tabs>
                      <w:tab w:val="left" w:pos="1885"/>
                    </w:tabs>
                    <w:ind w:left="110"/>
                  </w:pPr>
                  <w:r>
                    <w:rPr>
                      <w:color w:val="23292D"/>
                      <w:spacing w:val="5"/>
                    </w:rPr>
                    <w:t>server-key.pem</w:t>
                  </w:r>
                  <w:r>
                    <w:rPr>
                      <w:color w:val="23292D"/>
                      <w:spacing w:val="5"/>
                    </w:rPr>
                    <w:tab/>
                  </w:r>
                  <w:r>
                    <w:rPr>
                      <w:color w:val="23292D"/>
                      <w:spacing w:val="4"/>
                    </w:rPr>
                    <w:t>server.pem</w:t>
                  </w:r>
                </w:p>
              </w:txbxContent>
            </v:textbox>
            <w10:wrap type="none"/>
            <w10:anchorlock/>
          </v:shape>
        </w:pict>
      </w:r>
    </w:p>
    <w:p>
      <w:pPr>
        <w:pStyle w:val="4"/>
        <w:spacing w:before="8"/>
        <w:rPr>
          <w:sz w:val="28"/>
        </w:rPr>
      </w:pPr>
    </w:p>
    <w:p>
      <w:pPr>
        <w:pStyle w:val="10"/>
        <w:numPr>
          <w:ilvl w:val="1"/>
          <w:numId w:val="14"/>
        </w:numPr>
        <w:tabs>
          <w:tab w:val="left" w:pos="648"/>
        </w:tabs>
        <w:spacing w:before="69" w:after="0" w:line="240" w:lineRule="auto"/>
        <w:ind w:left="647" w:right="0" w:hanging="368"/>
        <w:jc w:val="left"/>
        <w:rPr>
          <w:sz w:val="21"/>
        </w:rPr>
      </w:pPr>
      <w:r>
        <w:rPr>
          <w:spacing w:val="-27"/>
          <w:sz w:val="21"/>
        </w:rPr>
        <w:t xml:space="preserve">从 </w:t>
      </w:r>
      <w:r>
        <w:rPr>
          <w:sz w:val="21"/>
        </w:rPr>
        <w:t>Github</w:t>
      </w:r>
      <w:r>
        <w:rPr>
          <w:spacing w:val="-8"/>
          <w:sz w:val="21"/>
        </w:rPr>
        <w:t xml:space="preserve"> 下载二进制文件</w:t>
      </w:r>
    </w:p>
    <w:p>
      <w:pPr>
        <w:pStyle w:val="4"/>
        <w:spacing w:before="12"/>
        <w:rPr>
          <w:sz w:val="15"/>
        </w:rPr>
      </w:pPr>
    </w:p>
    <w:p>
      <w:pPr>
        <w:pStyle w:val="4"/>
        <w:spacing w:line="242" w:lineRule="auto"/>
        <w:ind w:left="280" w:right="1371"/>
      </w:pPr>
      <w:r>
        <w:rPr>
          <w:w w:val="95"/>
        </w:rPr>
        <w:t>下 载 地 址 ：</w:t>
      </w:r>
      <w:r>
        <w:fldChar w:fldCharType="begin"/>
      </w:r>
      <w:r>
        <w:instrText xml:space="preserve"> HYPERLINK "https://github.com/etcd-io/etcd/releases/download/v3.4.9/etcd-v3.4.9-linux-amd64.tar.gz" \h </w:instrText>
      </w:r>
      <w:r>
        <w:fldChar w:fldCharType="separate"/>
      </w:r>
      <w:r>
        <w:rPr>
          <w:color w:val="0000FF"/>
          <w:w w:val="95"/>
          <w:u w:val="single" w:color="0000FF"/>
        </w:rPr>
        <w:t>https://github.com/etcd-io/etcd/releases/download/v3.4.9/etcd-v3.4.9-</w:t>
      </w:r>
      <w:r>
        <w:rPr>
          <w:color w:val="0000FF"/>
          <w:w w:val="95"/>
          <w:u w:val="single" w:color="0000FF"/>
        </w:rPr>
        <w:fldChar w:fldCharType="end"/>
      </w:r>
      <w:r>
        <w:rPr>
          <w:color w:val="0000FF"/>
          <w:w w:val="95"/>
        </w:rPr>
        <w:t xml:space="preserve"> </w:t>
      </w:r>
      <w:r>
        <w:rPr>
          <w:color w:val="0000FF"/>
          <w:u w:val="single" w:color="0000FF"/>
        </w:rPr>
        <w:t>linux-amd64.tar.gz</w:t>
      </w:r>
    </w:p>
    <w:p>
      <w:pPr>
        <w:pStyle w:val="4"/>
        <w:rPr>
          <w:sz w:val="20"/>
        </w:rPr>
      </w:pPr>
    </w:p>
    <w:p>
      <w:pPr>
        <w:pStyle w:val="4"/>
        <w:spacing w:before="1"/>
        <w:rPr>
          <w:sz w:val="27"/>
        </w:rPr>
      </w:pPr>
    </w:p>
    <w:p>
      <w:pPr>
        <w:pStyle w:val="10"/>
        <w:numPr>
          <w:ilvl w:val="1"/>
          <w:numId w:val="14"/>
        </w:numPr>
        <w:tabs>
          <w:tab w:val="left" w:pos="648"/>
        </w:tabs>
        <w:spacing w:before="70" w:after="0" w:line="240" w:lineRule="auto"/>
        <w:ind w:left="647" w:right="0" w:hanging="368"/>
        <w:jc w:val="left"/>
        <w:rPr>
          <w:sz w:val="21"/>
        </w:rPr>
      </w:pPr>
      <w:r>
        <w:rPr>
          <w:spacing w:val="-17"/>
          <w:sz w:val="21"/>
        </w:rPr>
        <w:t xml:space="preserve">部署 </w:t>
      </w:r>
      <w:r>
        <w:rPr>
          <w:sz w:val="21"/>
        </w:rPr>
        <w:t>Etcd</w:t>
      </w:r>
      <w:r>
        <w:rPr>
          <w:spacing w:val="-18"/>
          <w:sz w:val="21"/>
        </w:rPr>
        <w:t xml:space="preserve"> 集群</w:t>
      </w:r>
    </w:p>
    <w:p>
      <w:pPr>
        <w:pStyle w:val="4"/>
        <w:spacing w:before="9"/>
        <w:rPr>
          <w:sz w:val="15"/>
        </w:rPr>
      </w:pPr>
    </w:p>
    <w:p>
      <w:pPr>
        <w:pStyle w:val="4"/>
        <w:ind w:left="280"/>
      </w:pPr>
      <w:r>
        <w:t>以下在节点 1 上操作，为简化操作，待会将节点 1 生成的所有文件拷贝到节点 2 和节点 3.</w:t>
      </w:r>
    </w:p>
    <w:p>
      <w:pPr>
        <w:pStyle w:val="4"/>
        <w:spacing w:before="12"/>
        <w:rPr>
          <w:sz w:val="15"/>
        </w:rPr>
      </w:pPr>
    </w:p>
    <w:p>
      <w:pPr>
        <w:pStyle w:val="10"/>
        <w:numPr>
          <w:ilvl w:val="0"/>
          <w:numId w:val="16"/>
        </w:numPr>
        <w:tabs>
          <w:tab w:val="left" w:pos="806"/>
        </w:tabs>
        <w:spacing w:before="0" w:after="0" w:line="240" w:lineRule="auto"/>
        <w:ind w:left="805" w:right="0" w:hanging="526"/>
        <w:jc w:val="left"/>
        <w:rPr>
          <w:sz w:val="21"/>
        </w:rPr>
      </w:pPr>
      <w:r>
        <w:rPr>
          <w:sz w:val="21"/>
        </w:rPr>
        <w:t>创建工作目录并解压二进制包</w:t>
      </w:r>
    </w:p>
    <w:p>
      <w:pPr>
        <w:pStyle w:val="4"/>
        <w:spacing w:before="10"/>
        <w:rPr>
          <w:sz w:val="13"/>
        </w:rPr>
      </w:pPr>
      <w:r>
        <w:pict>
          <v:shape id="_x0000_s1071" o:spid="_x0000_s1071" o:spt="202" type="#_x0000_t202" style="position:absolute;left:0pt;margin-left:84.5pt;margin-top:10.05pt;height:71.1pt;width:426.35pt;mso-position-horizontal-relative:page;mso-wrap-distance-bottom:0pt;mso-wrap-distance-top:0pt;z-index:-251543552;mso-width-relative:page;mso-height-relative:page;" fillcolor="#D7D7D7" filled="t" stroked="f" coordsize="21600,21600">
            <v:path/>
            <v:fill on="t" focussize="0,0"/>
            <v:stroke on="f" joinstyle="miter"/>
            <v:imagedata o:title=""/>
            <o:lock v:ext="edit"/>
            <v:textbox inset="0mm,0mm,0mm,0mm">
              <w:txbxContent>
                <w:p>
                  <w:pPr>
                    <w:pStyle w:val="4"/>
                    <w:spacing w:before="2"/>
                    <w:ind w:left="110"/>
                  </w:pPr>
                  <w:r>
                    <w:t>mkdir /opt/etcd/{bin,cfg,ssl} –p</w:t>
                  </w:r>
                </w:p>
                <w:p>
                  <w:pPr>
                    <w:pStyle w:val="4"/>
                    <w:spacing w:before="12"/>
                    <w:rPr>
                      <w:sz w:val="15"/>
                    </w:rPr>
                  </w:pPr>
                </w:p>
                <w:p>
                  <w:pPr>
                    <w:pStyle w:val="4"/>
                    <w:ind w:left="110"/>
                  </w:pPr>
                  <w:r>
                    <w:t>tar zxvf etcd-v3.4.9-linux-amd64.tar.gz</w:t>
                  </w:r>
                </w:p>
                <w:p>
                  <w:pPr>
                    <w:pStyle w:val="4"/>
                    <w:spacing w:before="9"/>
                    <w:rPr>
                      <w:sz w:val="15"/>
                    </w:rPr>
                  </w:pPr>
                </w:p>
                <w:p>
                  <w:pPr>
                    <w:pStyle w:val="4"/>
                    <w:ind w:left="110"/>
                  </w:pPr>
                  <w:r>
                    <w:t>mv etcd-v3.4.9-linux-amd64/{etcd,etcdctl} /opt/etcd/bin/</w:t>
                  </w:r>
                </w:p>
              </w:txbxContent>
            </v:textbox>
            <w10:wrap type="topAndBottom"/>
          </v:shape>
        </w:pict>
      </w:r>
    </w:p>
    <w:p>
      <w:pPr>
        <w:pStyle w:val="4"/>
        <w:rPr>
          <w:sz w:val="20"/>
        </w:rPr>
      </w:pPr>
    </w:p>
    <w:p>
      <w:pPr>
        <w:pStyle w:val="4"/>
        <w:spacing w:before="5"/>
        <w:rPr>
          <w:sz w:val="15"/>
        </w:rPr>
      </w:pPr>
    </w:p>
    <w:p>
      <w:pPr>
        <w:pStyle w:val="10"/>
        <w:numPr>
          <w:ilvl w:val="0"/>
          <w:numId w:val="16"/>
        </w:numPr>
        <w:tabs>
          <w:tab w:val="left" w:pos="806"/>
        </w:tabs>
        <w:spacing w:before="1" w:after="0" w:line="240" w:lineRule="auto"/>
        <w:ind w:left="805" w:right="0" w:hanging="526"/>
        <w:jc w:val="left"/>
        <w:rPr>
          <w:sz w:val="21"/>
        </w:rPr>
      </w:pPr>
      <w:r>
        <w:rPr>
          <w:spacing w:val="-18"/>
          <w:sz w:val="21"/>
        </w:rPr>
        <w:t xml:space="preserve">创建 </w:t>
      </w:r>
      <w:r>
        <w:rPr>
          <w:sz w:val="21"/>
        </w:rPr>
        <w:t>etcd</w:t>
      </w:r>
      <w:r>
        <w:rPr>
          <w:spacing w:val="-12"/>
          <w:sz w:val="21"/>
        </w:rPr>
        <w:t xml:space="preserve"> 配置文件</w:t>
      </w:r>
    </w:p>
    <w:p>
      <w:pPr>
        <w:pStyle w:val="4"/>
        <w:spacing w:before="9"/>
        <w:rPr>
          <w:sz w:val="13"/>
        </w:rPr>
      </w:pPr>
      <w:r>
        <w:pict>
          <v:shape id="_x0000_s1072" o:spid="_x0000_s1072" o:spt="202" type="#_x0000_t202" style="position:absolute;left:0pt;margin-left:84.5pt;margin-top:10pt;height:297.25pt;width:426.35pt;mso-position-horizontal-relative:page;mso-wrap-distance-bottom:0pt;mso-wrap-distance-top:0pt;z-index:-251542528;mso-width-relative:page;mso-height-relative:page;" fillcolor="#D7D7D7" filled="t" stroked="f" coordsize="21600,21600">
            <v:path/>
            <v:fill on="t" focussize="0,0"/>
            <v:stroke on="f" joinstyle="miter"/>
            <v:imagedata o:title=""/>
            <o:lock v:ext="edit"/>
            <v:textbox inset="0mm,0mm,0mm,0mm">
              <w:txbxContent>
                <w:p>
                  <w:pPr>
                    <w:pStyle w:val="4"/>
                    <w:spacing w:before="3" w:line="422" w:lineRule="auto"/>
                    <w:ind w:left="110" w:right="4617"/>
                  </w:pPr>
                  <w:r>
                    <w:t>cat &gt; /opt/etcd/cfg/etcd.conf &lt;&lt; EOF #[Member]</w:t>
                  </w:r>
                </w:p>
                <w:p>
                  <w:pPr>
                    <w:pStyle w:val="4"/>
                    <w:spacing w:line="265" w:lineRule="exact"/>
                    <w:ind w:left="110"/>
                  </w:pPr>
                  <w:r>
                    <w:t>ETCD_NAME="etcd-1"</w:t>
                  </w:r>
                </w:p>
                <w:p>
                  <w:pPr>
                    <w:pStyle w:val="4"/>
                    <w:spacing w:before="11"/>
                    <w:rPr>
                      <w:sz w:val="15"/>
                    </w:rPr>
                  </w:pPr>
                </w:p>
                <w:p>
                  <w:pPr>
                    <w:pStyle w:val="4"/>
                    <w:spacing w:line="422" w:lineRule="auto"/>
                    <w:ind w:left="110"/>
                  </w:pPr>
                  <w:r>
                    <w:t xml:space="preserve">ETCD_DATA_DIR="/var/lib/etcd/default.etcd" ETCD_LISTEN_PEER_URLS="https://192.168.31.71:2380" </w:t>
                  </w:r>
                  <w:r>
                    <w:rPr>
                      <w:w w:val="95"/>
                    </w:rPr>
                    <w:t>ETCD_LISTEN_CLIENT_URLS="https://192.168.31.71:2379"</w:t>
                  </w:r>
                </w:p>
                <w:p>
                  <w:pPr>
                    <w:pStyle w:val="4"/>
                    <w:spacing w:line="420" w:lineRule="auto"/>
                    <w:ind w:left="110" w:right="1590"/>
                  </w:pPr>
                  <w:r>
                    <w:t xml:space="preserve">#[Clustering] </w:t>
                  </w:r>
                  <w:r>
                    <w:rPr>
                      <w:w w:val="95"/>
                    </w:rPr>
                    <w:t xml:space="preserve">ETCD_INITIAL_ADVERTISE_PEER_URLS="https://192.168.31.71:2380" </w:t>
                  </w:r>
                  <w:r>
                    <w:t>ETCD_ADVERTISE_CLIENT_URLS="https://192.168.31.71:2379"</w:t>
                  </w:r>
                </w:p>
                <w:p>
                  <w:pPr>
                    <w:pStyle w:val="4"/>
                    <w:spacing w:before="2" w:line="242" w:lineRule="auto"/>
                    <w:ind w:left="110" w:right="1799"/>
                  </w:pPr>
                  <w:r>
                    <w:t xml:space="preserve">ETCD_INITIAL_CLUSTER="etcd-1=https://192.168.31.71:2380,etcd- </w:t>
                  </w:r>
                  <w:r>
                    <w:rPr>
                      <w:w w:val="95"/>
                    </w:rPr>
                    <w:t>2=https://192.168.31.72:2380,etcd-3=https://192.168.31.73:2380"</w:t>
                  </w:r>
                </w:p>
                <w:p>
                  <w:pPr>
                    <w:pStyle w:val="4"/>
                    <w:spacing w:before="8"/>
                    <w:rPr>
                      <w:sz w:val="15"/>
                    </w:rPr>
                  </w:pPr>
                </w:p>
                <w:p>
                  <w:pPr>
                    <w:pStyle w:val="4"/>
                    <w:spacing w:line="422" w:lineRule="auto"/>
                    <w:ind w:left="110" w:right="3462"/>
                  </w:pPr>
                  <w:r>
                    <w:rPr>
                      <w:w w:val="95"/>
                    </w:rPr>
                    <w:t xml:space="preserve">ETCD_INITIAL_CLUSTER_TOKEN="etcd-cluster" </w:t>
                  </w:r>
                  <w:r>
                    <w:t>ETCD_INITIAL_CLUSTER_STATE="new"</w:t>
                  </w:r>
                </w:p>
              </w:txbxContent>
            </v:textbox>
            <w10:wrap type="topAndBottom"/>
          </v:shape>
        </w:pict>
      </w:r>
    </w:p>
    <w:p>
      <w:pPr>
        <w:spacing w:after="0"/>
        <w:rPr>
          <w:sz w:val="13"/>
        </w:rPr>
        <w:sectPr>
          <w:pgSz w:w="11910" w:h="16840"/>
          <w:pgMar w:top="1400" w:right="440" w:bottom="280" w:left="1520" w:header="708" w:footer="0" w:gutter="0"/>
          <w:cols w:space="720" w:num="1"/>
        </w:sectPr>
      </w:pPr>
    </w:p>
    <w:p>
      <w:pPr>
        <w:pStyle w:val="4"/>
        <w:spacing w:before="11"/>
        <w:rPr>
          <w:sz w:val="6"/>
        </w:rPr>
      </w:pPr>
    </w:p>
    <w:p>
      <w:pPr>
        <w:pStyle w:val="4"/>
        <w:ind w:left="170"/>
        <w:rPr>
          <w:sz w:val="20"/>
        </w:rPr>
      </w:pPr>
      <w:r>
        <w:rPr>
          <w:sz w:val="20"/>
        </w:rPr>
        <w:pict>
          <v:shape id="_x0000_s1073" o:spid="_x0000_s1073" o:spt="202" type="#_x0000_t202" style="height:23.85pt;width:426.35pt;" fillcolor="#D7D7D7" filled="t" stroked="f" coordsize="21600,21600">
            <v:path/>
            <v:fill on="t" focussize="0,0"/>
            <v:stroke on="f" joinstyle="miter"/>
            <v:imagedata o:title=""/>
            <o:lock v:ext="edit"/>
            <v:textbox inset="0mm,0mm,0mm,0mm">
              <w:txbxContent>
                <w:p>
                  <w:pPr>
                    <w:pStyle w:val="4"/>
                    <w:spacing w:before="3"/>
                    <w:ind w:left="110"/>
                  </w:pPr>
                  <w:r>
                    <w:t>EOF</w:t>
                  </w:r>
                </w:p>
              </w:txbxContent>
            </v:textbox>
            <w10:wrap type="none"/>
            <w10:anchorlock/>
          </v:shape>
        </w:pict>
      </w:r>
    </w:p>
    <w:p>
      <w:pPr>
        <w:pStyle w:val="4"/>
        <w:spacing w:line="250" w:lineRule="exact"/>
        <w:ind w:left="280"/>
      </w:pPr>
      <w:r>
        <w:t>ETCD_NAME：节点名称，集群中唯一</w:t>
      </w:r>
    </w:p>
    <w:p>
      <w:pPr>
        <w:pStyle w:val="4"/>
        <w:spacing w:before="9"/>
        <w:rPr>
          <w:sz w:val="15"/>
        </w:rPr>
      </w:pPr>
    </w:p>
    <w:p>
      <w:pPr>
        <w:pStyle w:val="4"/>
        <w:spacing w:line="422" w:lineRule="auto"/>
        <w:ind w:left="280" w:right="4835"/>
      </w:pPr>
      <w:r>
        <w:t>ETCD_DATA_DIR： 数 据 目 录 ETCD_LISTEN_PEER_URLS：集群通信监听地址ETCD_LISTEN_CLIENT_URLS：客户端访问监听地址</w:t>
      </w:r>
      <w:r>
        <w:rPr>
          <w:w w:val="95"/>
        </w:rPr>
        <w:t>ETCD_INITIAL_ADVERTISE_PEER_URLS：集群通告地址</w:t>
      </w:r>
    </w:p>
    <w:p>
      <w:pPr>
        <w:pStyle w:val="4"/>
        <w:spacing w:line="420" w:lineRule="auto"/>
        <w:ind w:left="280" w:right="5257"/>
      </w:pPr>
      <w:r>
        <w:rPr>
          <w:w w:val="95"/>
        </w:rPr>
        <w:t>ETCD_ADVERTISE_CLIENT_URLS：客户端通告地址</w:t>
      </w:r>
      <w:r>
        <w:t>ETCD_INITIAL_CLUSTER：集群节点地址ETCD_INITIAL_CLUSTER_TOKEN：集群 Token</w:t>
      </w:r>
    </w:p>
    <w:p>
      <w:pPr>
        <w:pStyle w:val="4"/>
        <w:spacing w:line="244" w:lineRule="auto"/>
        <w:ind w:left="280" w:right="1477"/>
      </w:pPr>
      <w:r>
        <w:t>ETCD_INITIAL_CLUSTER_STATE：加入集群的当前状态，new</w:t>
      </w:r>
      <w:r>
        <w:rPr>
          <w:spacing w:val="-11"/>
        </w:rPr>
        <w:t xml:space="preserve"> 是新集群，</w:t>
      </w:r>
      <w:r>
        <w:t>existing</w:t>
      </w:r>
      <w:r>
        <w:rPr>
          <w:spacing w:val="-13"/>
        </w:rPr>
        <w:t xml:space="preserve"> 表示加入已有集群</w:t>
      </w:r>
    </w:p>
    <w:p>
      <w:pPr>
        <w:pStyle w:val="4"/>
        <w:rPr>
          <w:sz w:val="20"/>
        </w:rPr>
      </w:pPr>
    </w:p>
    <w:p>
      <w:pPr>
        <w:pStyle w:val="4"/>
        <w:rPr>
          <w:sz w:val="20"/>
        </w:rPr>
      </w:pPr>
    </w:p>
    <w:p>
      <w:pPr>
        <w:pStyle w:val="10"/>
        <w:numPr>
          <w:ilvl w:val="0"/>
          <w:numId w:val="16"/>
        </w:numPr>
        <w:tabs>
          <w:tab w:val="left" w:pos="806"/>
        </w:tabs>
        <w:spacing w:before="156" w:after="0" w:line="240" w:lineRule="auto"/>
        <w:ind w:left="805" w:right="0" w:hanging="526"/>
        <w:jc w:val="left"/>
        <w:rPr>
          <w:sz w:val="21"/>
        </w:rPr>
      </w:pPr>
      <w:r>
        <w:rPr>
          <w:sz w:val="21"/>
        </w:rPr>
        <w:t>systemd</w:t>
      </w:r>
      <w:r>
        <w:rPr>
          <w:spacing w:val="-27"/>
          <w:sz w:val="21"/>
        </w:rPr>
        <w:t xml:space="preserve"> 管理 </w:t>
      </w:r>
      <w:r>
        <w:rPr>
          <w:sz w:val="21"/>
        </w:rPr>
        <w:t>etcd</w:t>
      </w:r>
    </w:p>
    <w:p>
      <w:pPr>
        <w:pStyle w:val="4"/>
        <w:spacing w:before="10"/>
        <w:rPr>
          <w:sz w:val="13"/>
        </w:rPr>
      </w:pPr>
      <w:r>
        <w:pict>
          <v:shape id="_x0000_s1074" o:spid="_x0000_s1074" o:spt="202" type="#_x0000_t202" style="position:absolute;left:0pt;margin-left:84.5pt;margin-top:10pt;height:378.1pt;width:426.35pt;mso-position-horizontal-relative:page;mso-wrap-distance-bottom:0pt;mso-wrap-distance-top:0pt;z-index:-251541504;mso-width-relative:page;mso-height-relative:page;" fillcolor="#D7D7D7" filled="t" stroked="f" coordsize="21600,21600">
            <v:path/>
            <v:fill on="t" focussize="0,0"/>
            <v:stroke on="f" joinstyle="miter"/>
            <v:imagedata o:title=""/>
            <o:lock v:ext="edit"/>
            <v:textbox inset="0mm,0mm,0mm,0mm">
              <w:txbxContent>
                <w:p>
                  <w:pPr>
                    <w:pStyle w:val="4"/>
                    <w:spacing w:before="2"/>
                    <w:ind w:left="110"/>
                  </w:pPr>
                  <w:r>
                    <w:t>cat &gt; /usr/lib/systemd/system/etcd.service &lt;&lt; EOF</w:t>
                  </w:r>
                </w:p>
                <w:p>
                  <w:pPr>
                    <w:pStyle w:val="4"/>
                    <w:rPr>
                      <w:sz w:val="20"/>
                    </w:rPr>
                  </w:pPr>
                </w:p>
                <w:p>
                  <w:pPr>
                    <w:pStyle w:val="4"/>
                    <w:rPr>
                      <w:sz w:val="20"/>
                    </w:rPr>
                  </w:pPr>
                </w:p>
                <w:p>
                  <w:pPr>
                    <w:pStyle w:val="4"/>
                    <w:spacing w:before="162" w:line="422" w:lineRule="auto"/>
                    <w:ind w:left="110" w:right="5999"/>
                  </w:pPr>
                  <w:r>
                    <w:t xml:space="preserve">[Unit]  Description=Etcd </w:t>
                  </w:r>
                  <w:r>
                    <w:rPr>
                      <w:spacing w:val="-3"/>
                    </w:rPr>
                    <w:t xml:space="preserve">Server </w:t>
                  </w:r>
                  <w:r>
                    <w:t>After=network.target</w:t>
                  </w:r>
                </w:p>
                <w:p>
                  <w:pPr>
                    <w:pStyle w:val="4"/>
                    <w:spacing w:line="422" w:lineRule="auto"/>
                    <w:ind w:left="110" w:right="5579"/>
                    <w:jc w:val="both"/>
                  </w:pPr>
                  <w:r>
                    <w:t>After=network-online.target Wants=network-online.target [Service]</w:t>
                  </w:r>
                </w:p>
                <w:p>
                  <w:pPr>
                    <w:pStyle w:val="4"/>
                    <w:spacing w:line="422" w:lineRule="auto"/>
                    <w:ind w:left="110" w:right="4321"/>
                  </w:pPr>
                  <w:r>
                    <w:t xml:space="preserve">Type=notify </w:t>
                  </w:r>
                  <w:r>
                    <w:rPr>
                      <w:w w:val="95"/>
                    </w:rPr>
                    <w:t xml:space="preserve">EnvironmentFile=/opt/etcd/cfg/etcd.conf </w:t>
                  </w:r>
                  <w:r>
                    <w:t>ExecStart=/opt/etcd/bin/etcd \</w:t>
                  </w:r>
                </w:p>
                <w:p>
                  <w:pPr>
                    <w:pStyle w:val="4"/>
                    <w:spacing w:line="267" w:lineRule="exact"/>
                    <w:ind w:left="110"/>
                  </w:pPr>
                  <w:r>
                    <w:t>--cert-file=/opt/etcd/ssl/server.pem \</w:t>
                  </w:r>
                </w:p>
                <w:p>
                  <w:pPr>
                    <w:pStyle w:val="4"/>
                    <w:spacing w:before="5"/>
                    <w:rPr>
                      <w:sz w:val="15"/>
                    </w:rPr>
                  </w:pPr>
                </w:p>
                <w:p>
                  <w:pPr>
                    <w:pStyle w:val="4"/>
                    <w:ind w:left="110"/>
                  </w:pPr>
                  <w:r>
                    <w:t>--key-file=/opt/etcd/ssl/server-key.pem \</w:t>
                  </w:r>
                </w:p>
                <w:p>
                  <w:pPr>
                    <w:pStyle w:val="4"/>
                    <w:spacing w:before="9"/>
                    <w:rPr>
                      <w:sz w:val="15"/>
                    </w:rPr>
                  </w:pPr>
                </w:p>
                <w:p>
                  <w:pPr>
                    <w:pStyle w:val="4"/>
                    <w:ind w:left="110"/>
                  </w:pPr>
                  <w:r>
                    <w:t>--peer-cert-file=/opt/etcd/ssl/server.pem \</w:t>
                  </w:r>
                </w:p>
                <w:p>
                  <w:pPr>
                    <w:pStyle w:val="4"/>
                    <w:spacing w:before="11"/>
                    <w:rPr>
                      <w:sz w:val="15"/>
                    </w:rPr>
                  </w:pPr>
                </w:p>
                <w:p>
                  <w:pPr>
                    <w:pStyle w:val="4"/>
                    <w:ind w:left="110"/>
                  </w:pPr>
                  <w:r>
                    <w:t>--peer-key-file=/opt/etcd/ssl/server-key.pem \</w:t>
                  </w:r>
                </w:p>
                <w:p>
                  <w:pPr>
                    <w:pStyle w:val="4"/>
                    <w:spacing w:before="12"/>
                    <w:rPr>
                      <w:sz w:val="15"/>
                    </w:rPr>
                  </w:pPr>
                </w:p>
                <w:p>
                  <w:pPr>
                    <w:pStyle w:val="4"/>
                    <w:ind w:left="110"/>
                  </w:pPr>
                  <w:r>
                    <w:t>--trusted-ca-file=/opt/etcd/ssl/ca.pem \</w:t>
                  </w:r>
                </w:p>
              </w:txbxContent>
            </v:textbox>
            <w10:wrap type="topAndBottom"/>
          </v:shape>
        </w:pict>
      </w:r>
    </w:p>
    <w:p>
      <w:pPr>
        <w:spacing w:after="0"/>
        <w:rPr>
          <w:sz w:val="13"/>
        </w:rPr>
        <w:sectPr>
          <w:pgSz w:w="11910" w:h="16840"/>
          <w:pgMar w:top="1400" w:right="440" w:bottom="280" w:left="1520" w:header="708" w:footer="0" w:gutter="0"/>
          <w:cols w:space="720" w:num="1"/>
        </w:sectPr>
      </w:pPr>
    </w:p>
    <w:p>
      <w:pPr>
        <w:pStyle w:val="4"/>
        <w:spacing w:before="11"/>
        <w:rPr>
          <w:sz w:val="6"/>
        </w:rPr>
      </w:pPr>
    </w:p>
    <w:p>
      <w:pPr>
        <w:pStyle w:val="4"/>
        <w:ind w:left="170"/>
        <w:rPr>
          <w:sz w:val="20"/>
        </w:rPr>
      </w:pPr>
      <w:r>
        <w:rPr>
          <w:sz w:val="20"/>
        </w:rPr>
        <w:pict>
          <v:shape id="_x0000_s1075" o:spid="_x0000_s1075" o:spt="202" type="#_x0000_t202" style="height:165.55pt;width:426.35pt;" fillcolor="#D7D7D7" filled="t" stroked="f" coordsize="21600,21600">
            <v:path/>
            <v:fill on="t" focussize="0,0"/>
            <v:stroke on="f" joinstyle="miter"/>
            <v:imagedata o:title=""/>
            <o:lock v:ext="edit"/>
            <v:textbox inset="0mm,0mm,0mm,0mm">
              <w:txbxContent>
                <w:p>
                  <w:pPr>
                    <w:pStyle w:val="4"/>
                    <w:spacing w:before="3"/>
                    <w:ind w:left="110"/>
                  </w:pPr>
                  <w:r>
                    <w:t>--peer-trusted-ca-file=/opt/etcd/ssl/ca.pem \</w:t>
                  </w:r>
                </w:p>
                <w:p>
                  <w:pPr>
                    <w:pStyle w:val="4"/>
                    <w:spacing w:before="11"/>
                    <w:rPr>
                      <w:sz w:val="15"/>
                    </w:rPr>
                  </w:pPr>
                </w:p>
                <w:p>
                  <w:pPr>
                    <w:pStyle w:val="4"/>
                    <w:spacing w:line="420" w:lineRule="auto"/>
                    <w:ind w:left="110" w:right="6525"/>
                  </w:pPr>
                  <w:r>
                    <w:t>--logger=zap Restart=on-failure LimitNOFILE=65536</w:t>
                  </w:r>
                </w:p>
                <w:p>
                  <w:pPr>
                    <w:pStyle w:val="4"/>
                    <w:spacing w:before="3"/>
                    <w:ind w:left="110"/>
                  </w:pPr>
                  <w:r>
                    <w:t>[Install]</w:t>
                  </w:r>
                </w:p>
                <w:p>
                  <w:pPr>
                    <w:pStyle w:val="4"/>
                    <w:spacing w:before="12"/>
                    <w:rPr>
                      <w:sz w:val="15"/>
                    </w:rPr>
                  </w:pPr>
                </w:p>
                <w:p>
                  <w:pPr>
                    <w:pStyle w:val="4"/>
                    <w:spacing w:line="422" w:lineRule="auto"/>
                    <w:ind w:left="110" w:right="5667"/>
                  </w:pPr>
                  <w:r>
                    <w:rPr>
                      <w:w w:val="95"/>
                    </w:rPr>
                    <w:t xml:space="preserve">WantedBy=multi-user.target </w:t>
                  </w:r>
                  <w:r>
                    <w:t>EOF</w:t>
                  </w:r>
                </w:p>
              </w:txbxContent>
            </v:textbox>
            <w10:wrap type="none"/>
            <w10:anchorlock/>
          </v:shape>
        </w:pict>
      </w:r>
    </w:p>
    <w:p>
      <w:pPr>
        <w:pStyle w:val="4"/>
        <w:spacing w:before="9"/>
        <w:rPr>
          <w:sz w:val="29"/>
        </w:rPr>
      </w:pPr>
    </w:p>
    <w:p>
      <w:pPr>
        <w:pStyle w:val="10"/>
        <w:numPr>
          <w:ilvl w:val="0"/>
          <w:numId w:val="16"/>
        </w:numPr>
        <w:tabs>
          <w:tab w:val="left" w:pos="806"/>
        </w:tabs>
        <w:spacing w:before="70" w:after="0" w:line="240" w:lineRule="auto"/>
        <w:ind w:left="805" w:right="0" w:hanging="526"/>
        <w:jc w:val="left"/>
        <w:rPr>
          <w:sz w:val="21"/>
        </w:rPr>
      </w:pPr>
      <w:r>
        <w:rPr>
          <w:sz w:val="21"/>
        </w:rPr>
        <w:t>拷贝刚才生成的证书</w:t>
      </w:r>
    </w:p>
    <w:p>
      <w:pPr>
        <w:pStyle w:val="4"/>
        <w:spacing w:before="6"/>
        <w:rPr>
          <w:sz w:val="10"/>
        </w:rPr>
      </w:pPr>
    </w:p>
    <w:p>
      <w:pPr>
        <w:pStyle w:val="4"/>
        <w:spacing w:before="70"/>
        <w:ind w:left="280"/>
      </w:pPr>
      <w:r>
        <w:pict>
          <v:rect id="_x0000_s1076" o:spid="_x0000_s1076" o:spt="1" style="position:absolute;left:0pt;margin-left:90pt;margin-top:3.45pt;height:22.8pt;width:415.3pt;mso-position-horizontal-relative:page;z-index:-251642880;mso-width-relative:page;mso-height-relative:page;" fillcolor="#FFFFFF" filled="t" stroked="f" coordsize="21600,21600">
            <v:path/>
            <v:fill on="t" focussize="0,0"/>
            <v:stroke on="f"/>
            <v:imagedata o:title=""/>
            <o:lock v:ext="edit"/>
          </v:rect>
        </w:pict>
      </w:r>
      <w:r>
        <w:rPr>
          <w:color w:val="23292D"/>
        </w:rPr>
        <w:t>把刚才生成的证书拷贝到配置文件中的路径：</w:t>
      </w:r>
    </w:p>
    <w:p>
      <w:pPr>
        <w:pStyle w:val="4"/>
        <w:spacing w:before="6"/>
        <w:rPr>
          <w:sz w:val="12"/>
        </w:rPr>
      </w:pPr>
      <w:r>
        <w:pict>
          <v:shape id="_x0000_s1077" o:spid="_x0000_s1077" o:spt="202" type="#_x0000_t202" style="position:absolute;left:0pt;margin-left:84.5pt;margin-top:9.2pt;height:23.85pt;width:426.35pt;mso-position-horizontal-relative:page;mso-wrap-distance-bottom:0pt;mso-wrap-distance-top:0pt;z-index:-251540480;mso-width-relative:page;mso-height-relative:page;" fillcolor="#D7D7D7" filled="t" stroked="f" coordsize="21600,21600">
            <v:path/>
            <v:fill on="t" focussize="0,0"/>
            <v:stroke on="f" joinstyle="miter"/>
            <v:imagedata o:title=""/>
            <o:lock v:ext="edit"/>
            <v:textbox inset="0mm,0mm,0mm,0mm">
              <w:txbxContent>
                <w:p>
                  <w:pPr>
                    <w:pStyle w:val="4"/>
                    <w:spacing w:before="2"/>
                    <w:ind w:left="110"/>
                  </w:pPr>
                  <w:r>
                    <w:t>cp ~/TLS/etcd/ca*pem ~/TLS/etcd/server*pem /opt/etcd/ssl/</w:t>
                  </w:r>
                </w:p>
              </w:txbxContent>
            </v:textbox>
            <w10:wrap type="topAndBottom"/>
          </v:shape>
        </w:pict>
      </w:r>
    </w:p>
    <w:p>
      <w:pPr>
        <w:pStyle w:val="4"/>
        <w:rPr>
          <w:sz w:val="20"/>
        </w:rPr>
      </w:pPr>
    </w:p>
    <w:p>
      <w:pPr>
        <w:pStyle w:val="4"/>
        <w:spacing w:before="7"/>
        <w:rPr>
          <w:sz w:val="15"/>
        </w:rPr>
      </w:pPr>
    </w:p>
    <w:p>
      <w:pPr>
        <w:pStyle w:val="10"/>
        <w:numPr>
          <w:ilvl w:val="0"/>
          <w:numId w:val="16"/>
        </w:numPr>
        <w:tabs>
          <w:tab w:val="left" w:pos="806"/>
        </w:tabs>
        <w:spacing w:before="0" w:after="0" w:line="240" w:lineRule="auto"/>
        <w:ind w:left="805" w:right="0" w:hanging="526"/>
        <w:jc w:val="left"/>
        <w:rPr>
          <w:sz w:val="21"/>
        </w:rPr>
      </w:pPr>
      <w:r>
        <w:rPr>
          <w:sz w:val="21"/>
        </w:rPr>
        <w:t>启动并设置开机启动</w:t>
      </w:r>
    </w:p>
    <w:p>
      <w:pPr>
        <w:pStyle w:val="4"/>
        <w:spacing w:before="9"/>
        <w:rPr>
          <w:sz w:val="13"/>
        </w:rPr>
      </w:pPr>
      <w:r>
        <w:pict>
          <v:shape id="_x0000_s1078" o:spid="_x0000_s1078" o:spt="202" type="#_x0000_t202" style="position:absolute;left:0pt;margin-left:84.5pt;margin-top:10pt;height:71.1pt;width:426.35pt;mso-position-horizontal-relative:page;mso-wrap-distance-bottom:0pt;mso-wrap-distance-top:0pt;z-index:-251540480;mso-width-relative:page;mso-height-relative:page;" fillcolor="#D7D7D7" filled="t" stroked="f" coordsize="21600,21600">
            <v:path/>
            <v:fill on="t" focussize="0,0"/>
            <v:stroke on="f" joinstyle="miter"/>
            <v:imagedata o:title=""/>
            <o:lock v:ext="edit"/>
            <v:textbox inset="0mm,0mm,0mm,0mm">
              <w:txbxContent>
                <w:p>
                  <w:pPr>
                    <w:pStyle w:val="4"/>
                    <w:spacing w:before="3" w:line="420" w:lineRule="auto"/>
                    <w:ind w:left="110" w:right="5982"/>
                  </w:pPr>
                  <w:r>
                    <w:t>systemctl daemon-reload systemctl start etcd systemctl enable etcd</w:t>
                  </w:r>
                </w:p>
              </w:txbxContent>
            </v:textbox>
            <w10:wrap type="topAndBottom"/>
          </v:shape>
        </w:pict>
      </w:r>
    </w:p>
    <w:p>
      <w:pPr>
        <w:pStyle w:val="4"/>
        <w:rPr>
          <w:sz w:val="20"/>
        </w:rPr>
      </w:pPr>
    </w:p>
    <w:p>
      <w:pPr>
        <w:pStyle w:val="4"/>
        <w:spacing w:before="6"/>
        <w:rPr>
          <w:sz w:val="15"/>
        </w:rPr>
      </w:pPr>
    </w:p>
    <w:p>
      <w:pPr>
        <w:pStyle w:val="10"/>
        <w:numPr>
          <w:ilvl w:val="0"/>
          <w:numId w:val="16"/>
        </w:numPr>
        <w:tabs>
          <w:tab w:val="left" w:pos="806"/>
        </w:tabs>
        <w:spacing w:before="1" w:after="0" w:line="240" w:lineRule="auto"/>
        <w:ind w:left="805" w:right="0" w:hanging="526"/>
        <w:jc w:val="left"/>
        <w:rPr>
          <w:sz w:val="21"/>
        </w:rPr>
      </w:pPr>
      <w:r>
        <w:rPr>
          <w:spacing w:val="-9"/>
          <w:sz w:val="21"/>
        </w:rPr>
        <w:t xml:space="preserve">将上面节点 </w:t>
      </w:r>
      <w:r>
        <w:rPr>
          <w:sz w:val="21"/>
        </w:rPr>
        <w:t>1</w:t>
      </w:r>
      <w:r>
        <w:rPr>
          <w:spacing w:val="-12"/>
          <w:sz w:val="21"/>
        </w:rPr>
        <w:t xml:space="preserve"> 所有生成的文件拷贝到节点 </w:t>
      </w:r>
      <w:r>
        <w:rPr>
          <w:sz w:val="21"/>
        </w:rPr>
        <w:t>2</w:t>
      </w:r>
      <w:r>
        <w:rPr>
          <w:spacing w:val="-22"/>
          <w:sz w:val="21"/>
        </w:rPr>
        <w:t xml:space="preserve"> 和节点 </w:t>
      </w:r>
      <w:r>
        <w:rPr>
          <w:sz w:val="21"/>
        </w:rPr>
        <w:t>3</w:t>
      </w:r>
    </w:p>
    <w:p>
      <w:pPr>
        <w:pStyle w:val="4"/>
        <w:spacing w:before="9"/>
        <w:rPr>
          <w:sz w:val="13"/>
        </w:rPr>
      </w:pPr>
      <w:r>
        <w:pict>
          <v:shape id="_x0000_s1079" o:spid="_x0000_s1079" o:spt="202" type="#_x0000_t202" style="position:absolute;left:0pt;margin-left:84.5pt;margin-top:10pt;height:141.95pt;width:426.35pt;mso-position-horizontal-relative:page;mso-wrap-distance-bottom:0pt;mso-wrap-distance-top:0pt;z-index:-251539456;mso-width-relative:page;mso-height-relative:page;" fillcolor="#D7D7D7" filled="t" stroked="f" coordsize="21600,21600">
            <v:path/>
            <v:fill on="t" focussize="0,0"/>
            <v:stroke on="f" joinstyle="miter"/>
            <v:imagedata o:title=""/>
            <o:lock v:ext="edit"/>
            <v:textbox inset="0mm,0mm,0mm,0mm">
              <w:txbxContent>
                <w:p>
                  <w:pPr>
                    <w:pStyle w:val="4"/>
                    <w:spacing w:before="3" w:line="422" w:lineRule="auto"/>
                    <w:ind w:left="110" w:right="3777"/>
                  </w:pPr>
                  <w:r>
                    <w:t>scp -r /opt/etcd/ root@192.168.31.72:/opt/ scp /usr/lib/systemd/system/etcd.service root@192.168.31.72:/usr/lib/systemd/system/ scp -r /opt/etcd/ root@192.168.31.73:/opt/ scp /usr/lib/systemd/system/etcd.service root@192.168.31.73:/usr/lib/systemd/system/</w:t>
                  </w:r>
                </w:p>
              </w:txbxContent>
            </v:textbox>
            <w10:wrap type="topAndBottom"/>
          </v:shape>
        </w:pict>
      </w:r>
    </w:p>
    <w:p>
      <w:pPr>
        <w:pStyle w:val="4"/>
        <w:rPr>
          <w:sz w:val="20"/>
        </w:rPr>
      </w:pPr>
    </w:p>
    <w:p>
      <w:pPr>
        <w:pStyle w:val="4"/>
        <w:spacing w:before="5"/>
        <w:rPr>
          <w:sz w:val="15"/>
        </w:rPr>
      </w:pPr>
    </w:p>
    <w:p>
      <w:pPr>
        <w:pStyle w:val="4"/>
        <w:ind w:left="280"/>
      </w:pPr>
      <w:r>
        <w:rPr>
          <w:color w:val="23292D"/>
        </w:rPr>
        <w:t>然后在节点 2 和节点 3 分别修改 etcd.conf 配置文件中的节点名称和当前服务器 IP：</w:t>
      </w:r>
    </w:p>
    <w:p>
      <w:pPr>
        <w:pStyle w:val="4"/>
        <w:spacing w:before="7"/>
        <w:rPr>
          <w:sz w:val="12"/>
        </w:rPr>
      </w:pPr>
      <w:r>
        <w:pict>
          <v:shape id="_x0000_s1080" o:spid="_x0000_s1080" o:spt="202" type="#_x0000_t202" style="position:absolute;left:0pt;margin-left:84.5pt;margin-top:9.25pt;height:71.1pt;width:426.35pt;mso-position-horizontal-relative:page;mso-wrap-distance-bottom:0pt;mso-wrap-distance-top:0pt;z-index:-251539456;mso-width-relative:page;mso-height-relative:page;" fillcolor="#D7D7D7" filled="t" stroked="f" coordsize="21600,21600">
            <v:path/>
            <v:fill on="t" focussize="0,0"/>
            <v:stroke on="f" joinstyle="miter"/>
            <v:imagedata o:title=""/>
            <o:lock v:ext="edit"/>
            <v:textbox inset="0mm,0mm,0mm,0mm">
              <w:txbxContent>
                <w:p>
                  <w:pPr>
                    <w:pStyle w:val="4"/>
                    <w:spacing w:before="2" w:line="422" w:lineRule="auto"/>
                    <w:ind w:left="110" w:right="5667"/>
                  </w:pPr>
                  <w:r>
                    <w:t>vi /opt/etcd/cfg/etcd.conf #[Member]</w:t>
                  </w:r>
                </w:p>
                <w:p>
                  <w:pPr>
                    <w:pStyle w:val="4"/>
                    <w:tabs>
                      <w:tab w:val="left" w:pos="2315"/>
                    </w:tabs>
                    <w:spacing w:line="268" w:lineRule="exact"/>
                    <w:ind w:left="110"/>
                  </w:pPr>
                  <w:r>
                    <w:t>ETCD_NAME="etcd-1"</w:t>
                  </w:r>
                  <w:r>
                    <w:tab/>
                  </w:r>
                  <w:r>
                    <w:rPr>
                      <w:spacing w:val="-8"/>
                    </w:rPr>
                    <w:t xml:space="preserve"># 修改此处，节点 </w:t>
                  </w:r>
                  <w:r>
                    <w:t>2</w:t>
                  </w:r>
                  <w:r>
                    <w:rPr>
                      <w:spacing w:val="-27"/>
                    </w:rPr>
                    <w:t xml:space="preserve"> 改为 </w:t>
                  </w:r>
                  <w:r>
                    <w:t>etcd-2</w:t>
                  </w:r>
                  <w:r>
                    <w:rPr>
                      <w:spacing w:val="-13"/>
                    </w:rPr>
                    <w:t xml:space="preserve">，节点 </w:t>
                  </w:r>
                  <w:r>
                    <w:t>3</w:t>
                  </w:r>
                  <w:r>
                    <w:rPr>
                      <w:spacing w:val="-27"/>
                    </w:rPr>
                    <w:t xml:space="preserve"> 改为 </w:t>
                  </w:r>
                  <w:r>
                    <w:t>etcd-3</w:t>
                  </w:r>
                </w:p>
              </w:txbxContent>
            </v:textbox>
            <w10:wrap type="topAndBottom"/>
          </v:shape>
        </w:pict>
      </w:r>
    </w:p>
    <w:p>
      <w:pPr>
        <w:spacing w:after="0"/>
        <w:rPr>
          <w:sz w:val="12"/>
        </w:rPr>
        <w:sectPr>
          <w:pgSz w:w="11910" w:h="16840"/>
          <w:pgMar w:top="1400" w:right="440" w:bottom="280" w:left="1520" w:header="708" w:footer="0" w:gutter="0"/>
          <w:cols w:space="720" w:num="1"/>
        </w:sectPr>
      </w:pPr>
    </w:p>
    <w:p>
      <w:pPr>
        <w:pStyle w:val="4"/>
        <w:spacing w:before="11"/>
        <w:rPr>
          <w:sz w:val="6"/>
        </w:rPr>
      </w:pPr>
    </w:p>
    <w:p>
      <w:pPr>
        <w:pStyle w:val="4"/>
        <w:ind w:left="170"/>
        <w:rPr>
          <w:sz w:val="20"/>
        </w:rPr>
      </w:pPr>
      <w:r>
        <w:rPr>
          <w:sz w:val="20"/>
        </w:rPr>
        <w:pict>
          <v:shape id="_x0000_s1081" o:spid="_x0000_s1081" o:spt="202" type="#_x0000_t202" style="height:253.65pt;width:426.35pt;" fillcolor="#D7D7D7" filled="t" stroked="f" coordsize="21600,21600">
            <v:path/>
            <v:fill on="t" focussize="0,0"/>
            <v:stroke on="f" joinstyle="miter"/>
            <v:imagedata o:title=""/>
            <o:lock v:ext="edit"/>
            <v:textbox inset="0mm,0mm,0mm,0mm">
              <w:txbxContent>
                <w:p>
                  <w:pPr>
                    <w:pStyle w:val="4"/>
                    <w:tabs>
                      <w:tab w:val="left" w:pos="5675"/>
                    </w:tabs>
                    <w:spacing w:before="3" w:line="420" w:lineRule="auto"/>
                    <w:ind w:left="110" w:right="277"/>
                  </w:pPr>
                  <w:r>
                    <w:t>ETCD_DATA_DIR="/var/lib/etcd/default.etcd" ETCD_LISTEN_PEER_URLS="https://192.168.31.71:2380"</w:t>
                  </w:r>
                  <w:r>
                    <w:tab/>
                  </w:r>
                  <w:r>
                    <w:rPr>
                      <w:spacing w:val="-6"/>
                    </w:rPr>
                    <w:t xml:space="preserve"># 修改此处为当前服务器 IP </w:t>
                  </w:r>
                  <w:r>
                    <w:t>ETCD_LISTEN_CLIENT_URLS="https://192.168.31.71:2379</w:t>
                  </w:r>
                  <w:r>
                    <w:rPr>
                      <w:spacing w:val="-9"/>
                    </w:rPr>
                    <w:t xml:space="preserve">" # 修改此处为当前服务器 </w:t>
                  </w:r>
                  <w:r>
                    <w:t>IP #[Clustering]</w:t>
                  </w:r>
                </w:p>
                <w:p>
                  <w:pPr>
                    <w:pStyle w:val="4"/>
                    <w:spacing w:before="5"/>
                    <w:ind w:left="110"/>
                  </w:pPr>
                  <w:r>
                    <w:t>ETCD_INITIAL_ADVERTISE_PEER_URLS="https://192.168.31.71:2380" # 修改此处为当前</w:t>
                  </w:r>
                </w:p>
                <w:p>
                  <w:pPr>
                    <w:pStyle w:val="4"/>
                    <w:spacing w:before="2"/>
                    <w:ind w:left="110"/>
                  </w:pPr>
                  <w:r>
                    <w:t>服务器 IP</w:t>
                  </w:r>
                </w:p>
                <w:p>
                  <w:pPr>
                    <w:pStyle w:val="4"/>
                    <w:spacing w:before="1"/>
                    <w:rPr>
                      <w:sz w:val="16"/>
                    </w:rPr>
                  </w:pPr>
                </w:p>
                <w:p>
                  <w:pPr>
                    <w:pStyle w:val="4"/>
                    <w:spacing w:line="242" w:lineRule="auto"/>
                    <w:ind w:left="110" w:right="227"/>
                  </w:pPr>
                  <w:r>
                    <w:t>ETCD_ADVERTISE_CLIENT_URLS="https://192.168.31.71:2379" # 修改此处为当前服务器IP</w:t>
                  </w:r>
                </w:p>
                <w:p>
                  <w:pPr>
                    <w:pStyle w:val="4"/>
                    <w:spacing w:before="8"/>
                    <w:rPr>
                      <w:sz w:val="15"/>
                    </w:rPr>
                  </w:pPr>
                </w:p>
                <w:p>
                  <w:pPr>
                    <w:pStyle w:val="4"/>
                    <w:spacing w:line="242" w:lineRule="auto"/>
                    <w:ind w:left="110" w:right="1799"/>
                  </w:pPr>
                  <w:r>
                    <w:t xml:space="preserve">ETCD_INITIAL_CLUSTER="etcd-1=https://192.168.31.71:2380,etcd- </w:t>
                  </w:r>
                  <w:r>
                    <w:rPr>
                      <w:w w:val="95"/>
                    </w:rPr>
                    <w:t>2=https://192.168.31.72:2380,etcd-3=https://192.168.31.73:2380"</w:t>
                  </w:r>
                </w:p>
                <w:p>
                  <w:pPr>
                    <w:pStyle w:val="4"/>
                    <w:spacing w:before="9"/>
                    <w:rPr>
                      <w:sz w:val="15"/>
                    </w:rPr>
                  </w:pPr>
                </w:p>
                <w:p>
                  <w:pPr>
                    <w:pStyle w:val="4"/>
                    <w:spacing w:line="422" w:lineRule="auto"/>
                    <w:ind w:left="110" w:right="3462"/>
                  </w:pPr>
                  <w:r>
                    <w:rPr>
                      <w:w w:val="95"/>
                    </w:rPr>
                    <w:t xml:space="preserve">ETCD_INITIAL_CLUSTER_TOKEN="etcd-cluster" </w:t>
                  </w:r>
                  <w:r>
                    <w:t>ETCD_INITIAL_CLUSTER_STATE="new"</w:t>
                  </w:r>
                </w:p>
              </w:txbxContent>
            </v:textbox>
            <w10:wrap type="none"/>
            <w10:anchorlock/>
          </v:shape>
        </w:pict>
      </w:r>
    </w:p>
    <w:p>
      <w:pPr>
        <w:pStyle w:val="4"/>
        <w:spacing w:line="241" w:lineRule="exact"/>
        <w:ind w:left="280"/>
      </w:pPr>
      <w:r>
        <w:pict>
          <v:rect id="_x0000_s1082" o:spid="_x0000_s1082" o:spt="1" style="position:absolute;left:0pt;margin-left:90pt;margin-top:-1.45pt;height:22.8pt;width:415.3pt;mso-position-horizontal-relative:page;z-index:-251641856;mso-width-relative:page;mso-height-relative:page;" fillcolor="#FFFFFF" filled="t" stroked="f" coordsize="21600,21600">
            <v:path/>
            <v:fill on="t" focussize="0,0"/>
            <v:stroke on="f"/>
            <v:imagedata o:title=""/>
            <o:lock v:ext="edit"/>
          </v:rect>
        </w:pict>
      </w:r>
      <w:r>
        <w:rPr>
          <w:color w:val="23292D"/>
        </w:rPr>
        <w:t>最后启动 etcd 并设置开机启动，同上。</w:t>
      </w:r>
    </w:p>
    <w:p>
      <w:pPr>
        <w:pStyle w:val="4"/>
        <w:spacing w:before="7"/>
        <w:rPr>
          <w:sz w:val="14"/>
        </w:rPr>
      </w:pPr>
    </w:p>
    <w:p>
      <w:pPr>
        <w:pStyle w:val="10"/>
        <w:numPr>
          <w:ilvl w:val="0"/>
          <w:numId w:val="16"/>
        </w:numPr>
        <w:tabs>
          <w:tab w:val="left" w:pos="806"/>
        </w:tabs>
        <w:spacing w:before="0" w:after="0" w:line="240" w:lineRule="auto"/>
        <w:ind w:left="805" w:right="0" w:hanging="526"/>
        <w:jc w:val="left"/>
        <w:rPr>
          <w:sz w:val="21"/>
        </w:rPr>
      </w:pPr>
      <w:r>
        <w:rPr>
          <w:sz w:val="21"/>
        </w:rPr>
        <w:t>查看集群状态</w:t>
      </w:r>
    </w:p>
    <w:p>
      <w:pPr>
        <w:pStyle w:val="4"/>
        <w:spacing w:before="9"/>
        <w:rPr>
          <w:sz w:val="13"/>
        </w:rPr>
      </w:pPr>
      <w:r>
        <w:pict>
          <v:shape id="_x0000_s1083" o:spid="_x0000_s1083" o:spt="202" type="#_x0000_t202" style="position:absolute;left:0pt;margin-left:84.5pt;margin-top:9.95pt;height:176.4pt;width:426.35pt;mso-position-horizontal-relative:page;mso-wrap-distance-bottom:0pt;mso-wrap-distance-top:0pt;z-index:-251538432;mso-width-relative:page;mso-height-relative:page;" fillcolor="#D7D7D7" filled="t" stroked="f" coordsize="21600,21600">
            <v:path/>
            <v:fill on="t" focussize="0,0"/>
            <v:stroke on="f" joinstyle="miter"/>
            <v:imagedata o:title=""/>
            <o:lock v:ext="edit"/>
            <v:textbox inset="0mm,0mm,0mm,0mm">
              <w:txbxContent>
                <w:p>
                  <w:pPr>
                    <w:pStyle w:val="4"/>
                    <w:spacing w:before="2" w:line="242" w:lineRule="auto"/>
                    <w:ind w:left="110"/>
                  </w:pPr>
                  <w:r>
                    <w:t xml:space="preserve">ETCDCTL_API=3 /opt/etcd/bin/etcdctl --cacert=/opt/etcd/ssl/ca.pem -- cert=/opt/etcd/ssl/server.pem --key=/opt/etcd/ssl/server-key.pem -- </w:t>
                  </w:r>
                  <w:r>
                    <w:rPr>
                      <w:w w:val="95"/>
                    </w:rPr>
                    <w:t xml:space="preserve">endpoints="https://192.168.31.71:2379,https://192.168.31.72:2379,https://192.16 </w:t>
                  </w:r>
                  <w:r>
                    <w:t>8.31.73:2379" endpoint health</w:t>
                  </w:r>
                </w:p>
                <w:p>
                  <w:pPr>
                    <w:pStyle w:val="4"/>
                    <w:spacing w:before="9"/>
                    <w:rPr>
                      <w:sz w:val="15"/>
                    </w:rPr>
                  </w:pPr>
                </w:p>
                <w:p>
                  <w:pPr>
                    <w:pStyle w:val="4"/>
                    <w:spacing w:line="244" w:lineRule="auto"/>
                    <w:ind w:left="110" w:right="207"/>
                  </w:pPr>
                  <w:r>
                    <w:t>https://192.168.31.71:2379 is healthy: successfully committed proposal: took = 8.154404ms</w:t>
                  </w:r>
                </w:p>
                <w:p>
                  <w:pPr>
                    <w:pStyle w:val="4"/>
                    <w:spacing w:before="5"/>
                    <w:rPr>
                      <w:sz w:val="15"/>
                    </w:rPr>
                  </w:pPr>
                </w:p>
                <w:p>
                  <w:pPr>
                    <w:pStyle w:val="4"/>
                    <w:spacing w:before="1" w:line="242" w:lineRule="auto"/>
                    <w:ind w:left="110" w:right="207"/>
                  </w:pPr>
                  <w:r>
                    <w:t>https://192.168.31.73:2379 is healthy: successfully committed proposal: took = 9.044117ms</w:t>
                  </w:r>
                </w:p>
                <w:p>
                  <w:pPr>
                    <w:pStyle w:val="4"/>
                    <w:spacing w:before="8"/>
                    <w:rPr>
                      <w:sz w:val="15"/>
                    </w:rPr>
                  </w:pPr>
                </w:p>
                <w:p>
                  <w:pPr>
                    <w:pStyle w:val="4"/>
                    <w:spacing w:line="244" w:lineRule="auto"/>
                    <w:ind w:left="110" w:right="207"/>
                  </w:pPr>
                  <w:r>
                    <w:t>https://192.168.31.72:2379 is healthy: successfully committed proposal: took = 10.000825ms</w:t>
                  </w:r>
                </w:p>
              </w:txbxContent>
            </v:textbox>
            <w10:wrap type="topAndBottom"/>
          </v:shape>
        </w:pict>
      </w:r>
    </w:p>
    <w:p>
      <w:pPr>
        <w:pStyle w:val="4"/>
        <w:spacing w:line="254" w:lineRule="exact"/>
        <w:ind w:left="280"/>
      </w:pPr>
      <w:r>
        <w:rPr>
          <w:color w:val="23292D"/>
        </w:rPr>
        <w:t>如果输出上面信息，就说明集群部署成功。如果有问题第一步先看日志：</w:t>
      </w:r>
    </w:p>
    <w:p>
      <w:pPr>
        <w:pStyle w:val="4"/>
        <w:spacing w:before="2"/>
        <w:ind w:left="280"/>
      </w:pPr>
      <w:r>
        <w:pict>
          <v:group id="_x0000_s1084" o:spid="_x0000_s1084" o:spt="203" style="position:absolute;left:0pt;margin-left:90pt;margin-top:-13.5pt;height:66.5pt;width:415.3pt;mso-position-horizontal-relative:page;z-index:-251641856;mso-width-relative:page;mso-height-relative:page;" coordorigin="1800,-271" coordsize="8306,1330">
            <o:lock v:ext="edit"/>
            <v:rect id="_x0000_s1085" o:spid="_x0000_s1085" o:spt="1" style="position:absolute;left:1800;top:-271;height:272;width:8306;" fillcolor="#FFFFFF" filled="t" stroked="f" coordsize="21600,21600">
              <v:path/>
              <v:fill on="t" focussize="0,0"/>
              <v:stroke on="f"/>
              <v:imagedata o:title=""/>
              <o:lock v:ext="edit"/>
            </v:rect>
            <v:shape id="_x0000_s1086" o:spid="_x0000_s1086" style="position:absolute;left:1800;top:1;height:1058;width:8306;" fillcolor="#FFFFFF" filled="t" stroked="f" coordorigin="1800,1" coordsize="8306,1058" path="m10106,1l1800,1,1800,457,1800,1059,10106,1059,10106,457,10106,1xe">
              <v:path arrowok="t"/>
              <v:fill on="t" focussize="0,0"/>
              <v:stroke on="f"/>
              <v:imagedata o:title=""/>
              <o:lock v:ext="edit"/>
            </v:shape>
          </v:group>
        </w:pict>
      </w:r>
      <w:r>
        <w:rPr>
          <w:color w:val="23292D"/>
        </w:rPr>
        <w:t>/var/log/message 或 journalctl -u etcd</w:t>
      </w:r>
    </w:p>
    <w:p>
      <w:pPr>
        <w:pStyle w:val="4"/>
        <w:rPr>
          <w:sz w:val="20"/>
        </w:rPr>
      </w:pPr>
    </w:p>
    <w:p>
      <w:pPr>
        <w:pStyle w:val="4"/>
        <w:rPr>
          <w:sz w:val="20"/>
        </w:rPr>
      </w:pPr>
    </w:p>
    <w:p>
      <w:pPr>
        <w:pStyle w:val="4"/>
        <w:spacing w:before="2"/>
        <w:rPr>
          <w:sz w:val="16"/>
        </w:rPr>
      </w:pPr>
    </w:p>
    <w:p>
      <w:pPr>
        <w:pStyle w:val="3"/>
        <w:spacing w:before="70"/>
      </w:pPr>
      <w:r>
        <w:t>5、安装 Docker</w:t>
      </w:r>
    </w:p>
    <w:p>
      <w:pPr>
        <w:pStyle w:val="4"/>
        <w:spacing w:before="141" w:line="242" w:lineRule="auto"/>
        <w:ind w:left="280" w:right="1422"/>
      </w:pPr>
      <w:r>
        <w:rPr>
          <w:color w:val="23292D"/>
        </w:rPr>
        <w:t>下载地址：https://download.docker.com/linux/static/stable/x86_64/docker- 19.03.9.tgz</w:t>
      </w:r>
    </w:p>
    <w:p>
      <w:pPr>
        <w:pStyle w:val="4"/>
        <w:spacing w:before="4"/>
        <w:rPr>
          <w:sz w:val="14"/>
        </w:rPr>
      </w:pPr>
    </w:p>
    <w:p>
      <w:pPr>
        <w:pStyle w:val="4"/>
        <w:ind w:left="280"/>
      </w:pPr>
      <w:r>
        <w:rPr>
          <w:color w:val="23292D"/>
        </w:rPr>
        <w:t>以下在所有节点操作。这里采用二进制安装，用 yum 安装也一样。</w:t>
      </w:r>
    </w:p>
    <w:p>
      <w:pPr>
        <w:pStyle w:val="4"/>
        <w:spacing w:before="8"/>
        <w:rPr>
          <w:sz w:val="14"/>
        </w:rPr>
      </w:pPr>
    </w:p>
    <w:p>
      <w:pPr>
        <w:pStyle w:val="10"/>
        <w:numPr>
          <w:ilvl w:val="0"/>
          <w:numId w:val="17"/>
        </w:numPr>
        <w:tabs>
          <w:tab w:val="left" w:pos="806"/>
        </w:tabs>
        <w:spacing w:before="0" w:after="0" w:line="240" w:lineRule="auto"/>
        <w:ind w:left="805" w:right="0" w:hanging="526"/>
        <w:jc w:val="left"/>
        <w:rPr>
          <w:sz w:val="21"/>
        </w:rPr>
      </w:pPr>
      <w:r>
        <w:rPr>
          <w:sz w:val="21"/>
        </w:rPr>
        <w:t>解压二进制包</w:t>
      </w:r>
    </w:p>
    <w:p>
      <w:pPr>
        <w:pStyle w:val="4"/>
        <w:spacing w:before="10"/>
        <w:rPr>
          <w:sz w:val="13"/>
        </w:rPr>
      </w:pPr>
      <w:r>
        <w:pict>
          <v:shape id="_x0000_s1087" o:spid="_x0000_s1087" o:spt="202" type="#_x0000_t202" style="position:absolute;left:0pt;margin-left:84.5pt;margin-top:10.05pt;height:47.45pt;width:426.35pt;mso-position-horizontal-relative:page;mso-wrap-distance-bottom:0pt;mso-wrap-distance-top:0pt;z-index:-251537408;mso-width-relative:page;mso-height-relative:page;" fillcolor="#D7D7D7" filled="t" stroked="f" coordsize="21600,21600">
            <v:path/>
            <v:fill on="t" focussize="0,0"/>
            <v:stroke on="f" joinstyle="miter"/>
            <v:imagedata o:title=""/>
            <o:lock v:ext="edit"/>
            <v:textbox inset="0mm,0mm,0mm,0mm">
              <w:txbxContent>
                <w:p>
                  <w:pPr>
                    <w:pStyle w:val="4"/>
                    <w:spacing w:before="2" w:line="422" w:lineRule="auto"/>
                    <w:ind w:left="110" w:right="5562"/>
                  </w:pPr>
                  <w:r>
                    <w:t>tar zxvf docker-19.03.9.tgz mv docker/* /usr/bin</w:t>
                  </w:r>
                </w:p>
              </w:txbxContent>
            </v:textbox>
            <w10:wrap type="topAndBottom"/>
          </v:shape>
        </w:pict>
      </w:r>
    </w:p>
    <w:p>
      <w:pPr>
        <w:spacing w:after="0"/>
        <w:rPr>
          <w:sz w:val="13"/>
        </w:rPr>
        <w:sectPr>
          <w:pgSz w:w="11910" w:h="16840"/>
          <w:pgMar w:top="1400" w:right="440" w:bottom="280" w:left="1520" w:header="708" w:footer="0" w:gutter="0"/>
          <w:cols w:space="720" w:num="1"/>
        </w:sectPr>
      </w:pPr>
    </w:p>
    <w:p>
      <w:pPr>
        <w:pStyle w:val="4"/>
        <w:rPr>
          <w:sz w:val="20"/>
        </w:rPr>
      </w:pPr>
      <w:r>
        <w:drawing>
          <wp:anchor distT="0" distB="0" distL="0" distR="0" simplePos="0" relativeHeight="251675648" behindDoc="1" locked="0" layoutInCell="1" allowOverlap="1">
            <wp:simplePos x="0" y="0"/>
            <wp:positionH relativeFrom="page">
              <wp:posOffset>2048510</wp:posOffset>
            </wp:positionH>
            <wp:positionV relativeFrom="page">
              <wp:posOffset>3681730</wp:posOffset>
            </wp:positionV>
            <wp:extent cx="3290570" cy="3411220"/>
            <wp:effectExtent l="0" t="0" r="0" b="0"/>
            <wp:wrapNone/>
            <wp:docPr id="5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png"/>
                    <pic:cNvPicPr>
                      <a:picLocks noChangeAspect="1"/>
                    </pic:cNvPicPr>
                  </pic:nvPicPr>
                  <pic:blipFill>
                    <a:blip r:embed="rId18" cstate="print"/>
                    <a:stretch>
                      <a:fillRect/>
                    </a:stretch>
                  </pic:blipFill>
                  <pic:spPr>
                    <a:xfrm>
                      <a:off x="0" y="0"/>
                      <a:ext cx="3290753" cy="3411090"/>
                    </a:xfrm>
                    <a:prstGeom prst="rect">
                      <a:avLst/>
                    </a:prstGeom>
                  </pic:spPr>
                </pic:pic>
              </a:graphicData>
            </a:graphic>
          </wp:anchor>
        </w:drawing>
      </w:r>
    </w:p>
    <w:p>
      <w:pPr>
        <w:pStyle w:val="4"/>
        <w:spacing w:before="7"/>
        <w:rPr>
          <w:sz w:val="18"/>
        </w:rPr>
      </w:pPr>
    </w:p>
    <w:p>
      <w:pPr>
        <w:pStyle w:val="10"/>
        <w:numPr>
          <w:ilvl w:val="0"/>
          <w:numId w:val="17"/>
        </w:numPr>
        <w:tabs>
          <w:tab w:val="left" w:pos="909"/>
        </w:tabs>
        <w:spacing w:before="70" w:after="0" w:line="240" w:lineRule="auto"/>
        <w:ind w:left="908" w:right="0" w:hanging="629"/>
        <w:jc w:val="left"/>
        <w:rPr>
          <w:sz w:val="21"/>
        </w:rPr>
      </w:pPr>
      <w:r>
        <w:rPr>
          <w:sz w:val="21"/>
        </w:rPr>
        <w:t>systemd</w:t>
      </w:r>
      <w:r>
        <w:rPr>
          <w:spacing w:val="-27"/>
          <w:sz w:val="21"/>
        </w:rPr>
        <w:t xml:space="preserve"> 管理 </w:t>
      </w:r>
      <w:r>
        <w:rPr>
          <w:sz w:val="21"/>
        </w:rPr>
        <w:t>docker</w:t>
      </w:r>
    </w:p>
    <w:p>
      <w:pPr>
        <w:pStyle w:val="4"/>
        <w:spacing w:before="8"/>
        <w:rPr>
          <w:sz w:val="13"/>
        </w:rPr>
      </w:pPr>
      <w:r>
        <w:pict>
          <v:shape id="_x0000_s1088" o:spid="_x0000_s1088" o:spt="202" type="#_x0000_t202" style="position:absolute;left:0pt;margin-left:84.5pt;margin-top:9.95pt;height:519.8pt;width:426.35pt;mso-position-horizontal-relative:page;mso-wrap-distance-bottom:0pt;mso-wrap-distance-top:0pt;z-index:-251536384;mso-width-relative:page;mso-height-relative:page;" fillcolor="#D7D7D7" filled="t" stroked="f" coordsize="21600,21600">
            <v:path/>
            <v:fill on="t" focussize="0,0"/>
            <v:stroke on="f" joinstyle="miter"/>
            <v:imagedata o:title=""/>
            <o:lock v:ext="edit"/>
            <v:textbox inset="0mm,0mm,0mm,0mm">
              <w:txbxContent>
                <w:p>
                  <w:pPr>
                    <w:pStyle w:val="4"/>
                    <w:spacing w:before="2" w:line="422" w:lineRule="auto"/>
                    <w:ind w:left="110" w:right="3042"/>
                  </w:pPr>
                  <w:r>
                    <w:t>cat &gt; /usr/lib/systemd/system/docker.service &lt;&lt; EOF [Unit]</w:t>
                  </w:r>
                </w:p>
                <w:p>
                  <w:pPr>
                    <w:pStyle w:val="4"/>
                    <w:spacing w:line="420" w:lineRule="auto"/>
                    <w:ind w:left="110" w:right="3479"/>
                  </w:pPr>
                  <w:r>
                    <w:t>Description=Docker Application Container Engine Documentation=https://docs.docker.com After=network-online.target firewalld.service Wants=network-online.target</w:t>
                  </w:r>
                </w:p>
                <w:p>
                  <w:pPr>
                    <w:pStyle w:val="4"/>
                    <w:spacing w:before="4" w:line="422" w:lineRule="auto"/>
                    <w:ind w:left="110" w:right="7242"/>
                  </w:pPr>
                  <w:r>
                    <w:t>[Service] Type=notify</w:t>
                  </w:r>
                </w:p>
                <w:p>
                  <w:pPr>
                    <w:pStyle w:val="4"/>
                    <w:spacing w:line="420" w:lineRule="auto"/>
                    <w:ind w:left="110" w:right="4617"/>
                  </w:pPr>
                  <w:r>
                    <w:t>ExecStart=/usr/bin/dockerd ExecReload=/bin/kill -s HUP $MAINPID LimitNOFILE=infinity LimitNPROC=infinity LimitCORE=infinity</w:t>
                  </w:r>
                </w:p>
                <w:p>
                  <w:pPr>
                    <w:pStyle w:val="4"/>
                    <w:spacing w:before="5" w:line="422" w:lineRule="auto"/>
                    <w:ind w:left="110" w:right="6105"/>
                  </w:pPr>
                  <w:r>
                    <w:t xml:space="preserve">TimeoutStartSec=0 Delegate=yes KillMode=process Restart=on-failure StartLimitBurst=3 </w:t>
                  </w:r>
                  <w:r>
                    <w:rPr>
                      <w:w w:val="95"/>
                    </w:rPr>
                    <w:t xml:space="preserve">StartLimitInterval=60s </w:t>
                  </w:r>
                  <w:r>
                    <w:t>[Install]</w:t>
                  </w:r>
                </w:p>
                <w:p>
                  <w:pPr>
                    <w:pStyle w:val="4"/>
                    <w:spacing w:line="422" w:lineRule="auto"/>
                    <w:ind w:left="110" w:right="5667"/>
                  </w:pPr>
                  <w:r>
                    <w:rPr>
                      <w:w w:val="95"/>
                    </w:rPr>
                    <w:t xml:space="preserve">WantedBy=multi-user.target </w:t>
                  </w:r>
                  <w:r>
                    <w:t>EOF</w:t>
                  </w:r>
                </w:p>
              </w:txbxContent>
            </v:textbox>
            <w10:wrap type="topAndBottom"/>
          </v:shape>
        </w:pict>
      </w:r>
    </w:p>
    <w:p>
      <w:pPr>
        <w:pStyle w:val="4"/>
        <w:rPr>
          <w:sz w:val="20"/>
        </w:rPr>
      </w:pPr>
    </w:p>
    <w:p>
      <w:pPr>
        <w:pStyle w:val="4"/>
        <w:spacing w:before="7"/>
        <w:rPr>
          <w:sz w:val="15"/>
        </w:rPr>
      </w:pPr>
    </w:p>
    <w:p>
      <w:pPr>
        <w:pStyle w:val="10"/>
        <w:numPr>
          <w:ilvl w:val="0"/>
          <w:numId w:val="17"/>
        </w:numPr>
        <w:tabs>
          <w:tab w:val="left" w:pos="806"/>
        </w:tabs>
        <w:spacing w:before="0" w:after="0" w:line="240" w:lineRule="auto"/>
        <w:ind w:left="805" w:right="0" w:hanging="526"/>
        <w:jc w:val="left"/>
        <w:rPr>
          <w:sz w:val="21"/>
        </w:rPr>
      </w:pPr>
      <w:r>
        <w:rPr>
          <w:sz w:val="21"/>
        </w:rPr>
        <w:t>创建配置文件</w:t>
      </w:r>
    </w:p>
    <w:p>
      <w:pPr>
        <w:pStyle w:val="4"/>
        <w:spacing w:before="9"/>
        <w:rPr>
          <w:sz w:val="13"/>
        </w:rPr>
      </w:pPr>
      <w:r>
        <w:pict>
          <v:shape id="_x0000_s1089" o:spid="_x0000_s1089" o:spt="202" type="#_x0000_t202" style="position:absolute;left:0pt;margin-left:84.5pt;margin-top:10pt;height:71.1pt;width:426.35pt;mso-position-horizontal-relative:page;mso-wrap-distance-bottom:0pt;mso-wrap-distance-top:0pt;z-index:-251536384;mso-width-relative:page;mso-height-relative:page;" fillcolor="#D7D7D7" filled="t" stroked="f" coordsize="21600,21600">
            <v:path/>
            <v:fill on="t" focussize="0,0"/>
            <v:stroke on="f" joinstyle="miter"/>
            <v:imagedata o:title=""/>
            <o:lock v:ext="edit"/>
            <v:textbox inset="0mm,0mm,0mm,0mm">
              <w:txbxContent>
                <w:p>
                  <w:pPr>
                    <w:pStyle w:val="4"/>
                    <w:spacing w:before="3"/>
                    <w:ind w:left="110"/>
                  </w:pPr>
                  <w:r>
                    <w:t>mkdir /etc/docker</w:t>
                  </w:r>
                </w:p>
                <w:p>
                  <w:pPr>
                    <w:pStyle w:val="4"/>
                    <w:spacing w:before="9"/>
                    <w:rPr>
                      <w:sz w:val="15"/>
                    </w:rPr>
                  </w:pPr>
                </w:p>
                <w:p>
                  <w:pPr>
                    <w:pStyle w:val="4"/>
                    <w:ind w:left="110"/>
                  </w:pPr>
                  <w:r>
                    <w:t>cat &gt; /etc/docker/daemon.json &lt;&lt; EOF</w:t>
                  </w:r>
                </w:p>
                <w:p>
                  <w:pPr>
                    <w:pStyle w:val="4"/>
                    <w:spacing w:before="12"/>
                    <w:rPr>
                      <w:sz w:val="15"/>
                    </w:rPr>
                  </w:pPr>
                </w:p>
                <w:p>
                  <w:pPr>
                    <w:pStyle w:val="4"/>
                    <w:ind w:left="110"/>
                  </w:pPr>
                  <w:r>
                    <w:rPr>
                      <w:w w:val="99"/>
                    </w:rPr>
                    <w:t>{</w:t>
                  </w:r>
                </w:p>
              </w:txbxContent>
            </v:textbox>
            <w10:wrap type="topAndBottom"/>
          </v:shape>
        </w:pict>
      </w:r>
    </w:p>
    <w:p>
      <w:pPr>
        <w:spacing w:after="0"/>
        <w:rPr>
          <w:sz w:val="13"/>
        </w:rPr>
        <w:sectPr>
          <w:pgSz w:w="11910" w:h="16840"/>
          <w:pgMar w:top="1400" w:right="440" w:bottom="280" w:left="1520" w:header="708" w:footer="0" w:gutter="0"/>
          <w:cols w:space="720" w:num="1"/>
        </w:sectPr>
      </w:pPr>
    </w:p>
    <w:p>
      <w:pPr>
        <w:pStyle w:val="4"/>
        <w:spacing w:before="11"/>
        <w:rPr>
          <w:sz w:val="6"/>
        </w:rPr>
      </w:pPr>
    </w:p>
    <w:p>
      <w:pPr>
        <w:pStyle w:val="4"/>
        <w:ind w:left="170"/>
        <w:rPr>
          <w:sz w:val="20"/>
        </w:rPr>
      </w:pPr>
      <w:r>
        <w:rPr>
          <w:sz w:val="20"/>
        </w:rPr>
        <w:pict>
          <v:shape id="_x0000_s1090" o:spid="_x0000_s1090" o:spt="202" type="#_x0000_t202" style="height:71.1pt;width:426.35pt;" fillcolor="#D7D7D7" filled="t" stroked="f" coordsize="21600,21600">
            <v:path/>
            <v:fill on="t" focussize="0,0"/>
            <v:stroke on="f" joinstyle="miter"/>
            <v:imagedata o:title=""/>
            <o:lock v:ext="edit"/>
            <v:textbox inset="0mm,0mm,0mm,0mm">
              <w:txbxContent>
                <w:p>
                  <w:pPr>
                    <w:pStyle w:val="4"/>
                    <w:spacing w:before="3"/>
                    <w:ind w:left="318"/>
                  </w:pPr>
                  <w:r>
                    <w:t>"registry-mirrors": ["https://b9pmyelo.mirror.aliyuncs.com"]</w:t>
                  </w:r>
                </w:p>
                <w:p>
                  <w:pPr>
                    <w:pStyle w:val="4"/>
                    <w:spacing w:before="11"/>
                    <w:rPr>
                      <w:sz w:val="15"/>
                    </w:rPr>
                  </w:pPr>
                </w:p>
                <w:p>
                  <w:pPr>
                    <w:pStyle w:val="4"/>
                    <w:spacing w:line="420" w:lineRule="auto"/>
                    <w:ind w:left="110" w:right="8082"/>
                  </w:pPr>
                  <w:r>
                    <w:t>} EOF</w:t>
                  </w:r>
                </w:p>
              </w:txbxContent>
            </v:textbox>
            <w10:wrap type="none"/>
            <w10:anchorlock/>
          </v:shape>
        </w:pict>
      </w:r>
    </w:p>
    <w:p>
      <w:pPr>
        <w:pStyle w:val="4"/>
        <w:spacing w:line="248" w:lineRule="exact"/>
        <w:ind w:left="280"/>
      </w:pPr>
      <w:r>
        <w:t>registry-mirrors 阿里云镜像加速器</w:t>
      </w:r>
    </w:p>
    <w:p>
      <w:pPr>
        <w:pStyle w:val="4"/>
        <w:spacing w:before="11"/>
        <w:rPr>
          <w:sz w:val="15"/>
        </w:rPr>
      </w:pPr>
    </w:p>
    <w:p>
      <w:pPr>
        <w:pStyle w:val="10"/>
        <w:numPr>
          <w:ilvl w:val="0"/>
          <w:numId w:val="17"/>
        </w:numPr>
        <w:tabs>
          <w:tab w:val="left" w:pos="806"/>
        </w:tabs>
        <w:spacing w:before="0" w:after="0" w:line="240" w:lineRule="auto"/>
        <w:ind w:left="805" w:right="0" w:hanging="526"/>
        <w:jc w:val="left"/>
        <w:rPr>
          <w:sz w:val="21"/>
        </w:rPr>
      </w:pPr>
      <w:r>
        <w:rPr>
          <w:sz w:val="21"/>
        </w:rPr>
        <w:t>启动并设置开机启动</w:t>
      </w:r>
    </w:p>
    <w:p>
      <w:pPr>
        <w:pStyle w:val="4"/>
        <w:spacing w:before="10"/>
        <w:rPr>
          <w:sz w:val="13"/>
        </w:rPr>
      </w:pPr>
      <w:r>
        <w:pict>
          <v:shape id="_x0000_s1091" o:spid="_x0000_s1091" o:spt="202" type="#_x0000_t202" style="position:absolute;left:0pt;margin-left:84.5pt;margin-top:10pt;height:71.1pt;width:426.35pt;mso-position-horizontal-relative:page;mso-wrap-distance-bottom:0pt;mso-wrap-distance-top:0pt;z-index:-251535360;mso-width-relative:page;mso-height-relative:page;" fillcolor="#D7D7D7" filled="t" stroked="f" coordsize="21600,21600">
            <v:path/>
            <v:fill on="t" focussize="0,0"/>
            <v:stroke on="f" joinstyle="miter"/>
            <v:imagedata o:title=""/>
            <o:lock v:ext="edit"/>
            <v:textbox inset="0mm,0mm,0mm,0mm">
              <w:txbxContent>
                <w:p>
                  <w:pPr>
                    <w:pStyle w:val="4"/>
                    <w:spacing w:before="3" w:line="420" w:lineRule="auto"/>
                    <w:ind w:left="110" w:right="5982"/>
                  </w:pPr>
                  <w:r>
                    <w:t>systemctl daemon-reload systemctl start docker systemctl enable docker</w:t>
                  </w:r>
                </w:p>
              </w:txbxContent>
            </v:textbox>
            <w10:wrap type="topAndBottom"/>
          </v:shape>
        </w:pict>
      </w:r>
    </w:p>
    <w:p>
      <w:pPr>
        <w:pStyle w:val="4"/>
        <w:spacing w:before="7"/>
        <w:rPr>
          <w:sz w:val="28"/>
        </w:rPr>
      </w:pPr>
    </w:p>
    <w:p>
      <w:pPr>
        <w:pStyle w:val="3"/>
        <w:spacing w:before="70"/>
      </w:pPr>
      <w:r>
        <w:t>6、部署 Master Node</w:t>
      </w:r>
    </w:p>
    <w:p>
      <w:pPr>
        <w:pStyle w:val="10"/>
        <w:numPr>
          <w:ilvl w:val="1"/>
          <w:numId w:val="18"/>
        </w:numPr>
        <w:tabs>
          <w:tab w:val="left" w:pos="669"/>
        </w:tabs>
        <w:spacing w:before="139" w:after="0" w:line="240" w:lineRule="auto"/>
        <w:ind w:left="668" w:right="0" w:hanging="389"/>
        <w:jc w:val="left"/>
        <w:rPr>
          <w:color w:val="23292D"/>
          <w:sz w:val="21"/>
        </w:rPr>
      </w:pPr>
      <w:r>
        <w:rPr>
          <w:color w:val="23292D"/>
          <w:spacing w:val="-13"/>
          <w:sz w:val="21"/>
        </w:rPr>
        <w:t xml:space="preserve">生成 </w:t>
      </w:r>
      <w:r>
        <w:rPr>
          <w:color w:val="23292D"/>
          <w:spacing w:val="5"/>
          <w:sz w:val="21"/>
        </w:rPr>
        <w:t>kube-apiserver</w:t>
      </w:r>
      <w:r>
        <w:rPr>
          <w:color w:val="23292D"/>
          <w:spacing w:val="-12"/>
          <w:sz w:val="21"/>
        </w:rPr>
        <w:t xml:space="preserve"> 证书</w:t>
      </w:r>
    </w:p>
    <w:p>
      <w:pPr>
        <w:pStyle w:val="4"/>
        <w:spacing w:before="7"/>
        <w:rPr>
          <w:sz w:val="26"/>
        </w:rPr>
      </w:pPr>
    </w:p>
    <w:p>
      <w:pPr>
        <w:pStyle w:val="10"/>
        <w:numPr>
          <w:ilvl w:val="0"/>
          <w:numId w:val="19"/>
        </w:numPr>
        <w:tabs>
          <w:tab w:val="left" w:pos="806"/>
        </w:tabs>
        <w:spacing w:before="0" w:after="0" w:line="240" w:lineRule="auto"/>
        <w:ind w:left="805" w:right="0" w:hanging="526"/>
        <w:jc w:val="left"/>
        <w:rPr>
          <w:sz w:val="19"/>
        </w:rPr>
      </w:pPr>
      <w:r>
        <w:rPr>
          <w:sz w:val="21"/>
        </w:rPr>
        <w:t>自签证书颁发机构（CA）</w:t>
      </w:r>
    </w:p>
    <w:p>
      <w:pPr>
        <w:pStyle w:val="4"/>
        <w:spacing w:before="10"/>
        <w:rPr>
          <w:sz w:val="13"/>
        </w:rPr>
      </w:pPr>
      <w:r>
        <w:pict>
          <v:shape id="_x0000_s1092" o:spid="_x0000_s1092" o:spt="202" type="#_x0000_t202" style="position:absolute;left:0pt;margin-left:84.5pt;margin-top:10pt;height:401.7pt;width:426.35pt;mso-position-horizontal-relative:page;mso-wrap-distance-bottom:0pt;mso-wrap-distance-top:0pt;z-index:-251535360;mso-width-relative:page;mso-height-relative:page;" fillcolor="#D7D7D7" filled="t" stroked="f" coordsize="21600,21600">
            <v:path/>
            <v:fill on="t" focussize="0,0"/>
            <v:stroke on="f" joinstyle="miter"/>
            <v:imagedata o:title=""/>
            <o:lock v:ext="edit"/>
            <v:textbox inset="0mm,0mm,0mm,0mm">
              <w:txbxContent>
                <w:p>
                  <w:pPr>
                    <w:pStyle w:val="4"/>
                    <w:spacing w:before="3"/>
                    <w:ind w:left="110"/>
                  </w:pPr>
                  <w:r>
                    <w:t>cat &gt; ca-config.json&lt;&lt; EOF</w:t>
                  </w:r>
                </w:p>
                <w:p>
                  <w:pPr>
                    <w:pStyle w:val="4"/>
                    <w:spacing w:before="9"/>
                    <w:rPr>
                      <w:sz w:val="15"/>
                    </w:rPr>
                  </w:pPr>
                </w:p>
                <w:p>
                  <w:pPr>
                    <w:pStyle w:val="4"/>
                    <w:ind w:left="110"/>
                  </w:pPr>
                  <w:r>
                    <w:rPr>
                      <w:w w:val="99"/>
                    </w:rPr>
                    <w:t>{</w:t>
                  </w:r>
                </w:p>
                <w:p>
                  <w:pPr>
                    <w:pStyle w:val="4"/>
                    <w:spacing w:before="12"/>
                    <w:rPr>
                      <w:sz w:val="15"/>
                    </w:rPr>
                  </w:pPr>
                </w:p>
                <w:p>
                  <w:pPr>
                    <w:pStyle w:val="4"/>
                    <w:ind w:left="318"/>
                  </w:pPr>
                  <w:r>
                    <w:t>"signing": {</w:t>
                  </w:r>
                </w:p>
                <w:p>
                  <w:pPr>
                    <w:pStyle w:val="4"/>
                    <w:spacing w:before="11"/>
                    <w:rPr>
                      <w:sz w:val="15"/>
                    </w:rPr>
                  </w:pPr>
                </w:p>
                <w:p>
                  <w:pPr>
                    <w:pStyle w:val="4"/>
                    <w:spacing w:line="422" w:lineRule="auto"/>
                    <w:ind w:left="738" w:right="5879" w:hanging="209"/>
                  </w:pPr>
                  <w:r>
                    <w:t>"default": { "expiry": "87600h"</w:t>
                  </w:r>
                </w:p>
                <w:p>
                  <w:pPr>
                    <w:pStyle w:val="4"/>
                    <w:spacing w:line="268" w:lineRule="exact"/>
                    <w:ind w:left="530"/>
                  </w:pPr>
                  <w:r>
                    <w:t>},</w:t>
                  </w:r>
                </w:p>
                <w:p>
                  <w:pPr>
                    <w:pStyle w:val="4"/>
                    <w:spacing w:before="12"/>
                    <w:rPr>
                      <w:sz w:val="15"/>
                    </w:rPr>
                  </w:pPr>
                </w:p>
                <w:p>
                  <w:pPr>
                    <w:pStyle w:val="4"/>
                    <w:spacing w:line="420" w:lineRule="auto"/>
                    <w:ind w:left="738" w:right="5667" w:hanging="209"/>
                  </w:pPr>
                  <w:r>
                    <w:t>"profiles": { "kubernetes":</w:t>
                  </w:r>
                  <w:r>
                    <w:rPr>
                      <w:spacing w:val="-3"/>
                    </w:rPr>
                    <w:t xml:space="preserve"> </w:t>
                  </w:r>
                  <w:r>
                    <w:rPr>
                      <w:spacing w:val="-13"/>
                    </w:rPr>
                    <w:t>{</w:t>
                  </w:r>
                </w:p>
                <w:p>
                  <w:pPr>
                    <w:pStyle w:val="4"/>
                    <w:spacing w:before="1" w:line="422" w:lineRule="auto"/>
                    <w:ind w:left="1055" w:right="5474"/>
                  </w:pPr>
                  <w:r>
                    <w:t>"expiry":</w:t>
                  </w:r>
                  <w:r>
                    <w:rPr>
                      <w:spacing w:val="-17"/>
                    </w:rPr>
                    <w:t xml:space="preserve"> </w:t>
                  </w:r>
                  <w:r>
                    <w:t>"87600h", "usages":</w:t>
                  </w:r>
                  <w:r>
                    <w:rPr>
                      <w:spacing w:val="-2"/>
                    </w:rPr>
                    <w:t xml:space="preserve"> </w:t>
                  </w:r>
                  <w:r>
                    <w:t>[</w:t>
                  </w:r>
                </w:p>
                <w:p>
                  <w:pPr>
                    <w:pStyle w:val="4"/>
                    <w:spacing w:line="268" w:lineRule="exact"/>
                    <w:ind w:left="1370"/>
                  </w:pPr>
                  <w:r>
                    <w:t>"signing",</w:t>
                  </w:r>
                </w:p>
                <w:p>
                  <w:pPr>
                    <w:pStyle w:val="4"/>
                    <w:spacing w:before="9"/>
                    <w:rPr>
                      <w:sz w:val="15"/>
                    </w:rPr>
                  </w:pPr>
                </w:p>
                <w:p>
                  <w:pPr>
                    <w:pStyle w:val="4"/>
                    <w:spacing w:before="1" w:line="422" w:lineRule="auto"/>
                    <w:ind w:left="1370" w:right="5142"/>
                  </w:pPr>
                  <w:r>
                    <w:t>"key encipherment", "server auth", "client auth"</w:t>
                  </w:r>
                </w:p>
                <w:p>
                  <w:pPr>
                    <w:pStyle w:val="4"/>
                    <w:spacing w:line="267" w:lineRule="exact"/>
                    <w:ind w:left="950"/>
                  </w:pPr>
                  <w:r>
                    <w:rPr>
                      <w:w w:val="99"/>
                    </w:rPr>
                    <w:t>]</w:t>
                  </w:r>
                </w:p>
                <w:p>
                  <w:pPr>
                    <w:pStyle w:val="4"/>
                    <w:spacing w:before="11"/>
                    <w:rPr>
                      <w:sz w:val="15"/>
                    </w:rPr>
                  </w:pPr>
                </w:p>
                <w:p>
                  <w:pPr>
                    <w:pStyle w:val="4"/>
                    <w:ind w:left="738"/>
                  </w:pPr>
                  <w:r>
                    <w:rPr>
                      <w:w w:val="99"/>
                    </w:rPr>
                    <w:t>}</w:t>
                  </w:r>
                </w:p>
                <w:p>
                  <w:pPr>
                    <w:pStyle w:val="4"/>
                    <w:spacing w:before="11"/>
                    <w:rPr>
                      <w:sz w:val="15"/>
                    </w:rPr>
                  </w:pPr>
                </w:p>
                <w:p>
                  <w:pPr>
                    <w:pStyle w:val="4"/>
                    <w:spacing w:before="1"/>
                    <w:ind w:left="530"/>
                  </w:pPr>
                  <w:r>
                    <w:rPr>
                      <w:w w:val="99"/>
                    </w:rPr>
                    <w:t>}</w:t>
                  </w:r>
                </w:p>
              </w:txbxContent>
            </v:textbox>
            <w10:wrap type="topAndBottom"/>
          </v:shape>
        </w:pict>
      </w:r>
    </w:p>
    <w:p>
      <w:pPr>
        <w:spacing w:after="0"/>
        <w:rPr>
          <w:sz w:val="13"/>
        </w:rPr>
        <w:sectPr>
          <w:pgSz w:w="11910" w:h="16840"/>
          <w:pgMar w:top="1400" w:right="440" w:bottom="280" w:left="1520" w:header="708" w:footer="0" w:gutter="0"/>
          <w:cols w:space="720" w:num="1"/>
        </w:sectPr>
      </w:pPr>
    </w:p>
    <w:p>
      <w:pPr>
        <w:pStyle w:val="4"/>
        <w:spacing w:before="11"/>
        <w:rPr>
          <w:sz w:val="6"/>
        </w:rPr>
      </w:pPr>
    </w:p>
    <w:p>
      <w:pPr>
        <w:pStyle w:val="4"/>
        <w:ind w:left="170"/>
        <w:rPr>
          <w:sz w:val="20"/>
        </w:rPr>
      </w:pPr>
      <w:r>
        <w:rPr>
          <w:sz w:val="20"/>
        </w:rPr>
        <w:pict>
          <v:shape id="_x0000_s1093" o:spid="_x0000_s1093" o:spt="202" type="#_x0000_t202" style="height:496.2pt;width:426.35pt;" fillcolor="#D7D7D7" filled="t" stroked="f" coordsize="21600,21600">
            <v:path/>
            <v:fill on="t" focussize="0,0"/>
            <v:stroke on="f" joinstyle="miter"/>
            <v:imagedata o:title=""/>
            <o:lock v:ext="edit"/>
            <v:textbox inset="0mm,0mm,0mm,0mm">
              <w:txbxContent>
                <w:p>
                  <w:pPr>
                    <w:pStyle w:val="4"/>
                    <w:spacing w:before="3"/>
                    <w:ind w:left="318"/>
                  </w:pPr>
                  <w:r>
                    <w:rPr>
                      <w:w w:val="99"/>
                    </w:rPr>
                    <w:t>}</w:t>
                  </w:r>
                </w:p>
                <w:p>
                  <w:pPr>
                    <w:pStyle w:val="4"/>
                    <w:spacing w:before="11"/>
                    <w:rPr>
                      <w:sz w:val="15"/>
                    </w:rPr>
                  </w:pPr>
                </w:p>
                <w:p>
                  <w:pPr>
                    <w:pStyle w:val="4"/>
                    <w:spacing w:line="420" w:lineRule="auto"/>
                    <w:ind w:left="110" w:right="8082"/>
                  </w:pPr>
                  <w:r>
                    <w:t>} EOF</w:t>
                  </w:r>
                </w:p>
                <w:p>
                  <w:pPr>
                    <w:pStyle w:val="4"/>
                    <w:spacing w:before="2"/>
                    <w:ind w:left="110"/>
                  </w:pPr>
                  <w:r>
                    <w:t>cat &gt; ca-csr.json&lt;&lt; EOF</w:t>
                  </w:r>
                </w:p>
                <w:p>
                  <w:pPr>
                    <w:pStyle w:val="4"/>
                    <w:spacing w:before="11"/>
                    <w:rPr>
                      <w:sz w:val="15"/>
                    </w:rPr>
                  </w:pPr>
                </w:p>
                <w:p>
                  <w:pPr>
                    <w:pStyle w:val="4"/>
                    <w:ind w:left="110"/>
                  </w:pPr>
                  <w:r>
                    <w:rPr>
                      <w:w w:val="99"/>
                    </w:rPr>
                    <w:t>{</w:t>
                  </w:r>
                </w:p>
                <w:p>
                  <w:pPr>
                    <w:pStyle w:val="4"/>
                    <w:spacing w:before="11"/>
                    <w:rPr>
                      <w:sz w:val="15"/>
                    </w:rPr>
                  </w:pPr>
                </w:p>
                <w:p>
                  <w:pPr>
                    <w:pStyle w:val="4"/>
                    <w:spacing w:before="1" w:line="422" w:lineRule="auto"/>
                    <w:ind w:left="530" w:right="5982"/>
                  </w:pPr>
                  <w:r>
                    <w:t>"CN": "kubernetes", "key": {</w:t>
                  </w:r>
                </w:p>
                <w:p>
                  <w:pPr>
                    <w:pStyle w:val="4"/>
                    <w:spacing w:line="420" w:lineRule="auto"/>
                    <w:ind w:left="950" w:right="6087"/>
                  </w:pPr>
                  <w:r>
                    <w:t>"algo": "rsa", "size": 2048</w:t>
                  </w:r>
                </w:p>
                <w:p>
                  <w:pPr>
                    <w:pStyle w:val="4"/>
                    <w:ind w:left="530"/>
                  </w:pPr>
                  <w:r>
                    <w:t>},</w:t>
                  </w:r>
                </w:p>
                <w:p>
                  <w:pPr>
                    <w:pStyle w:val="4"/>
                    <w:spacing w:before="11"/>
                    <w:rPr>
                      <w:sz w:val="15"/>
                    </w:rPr>
                  </w:pPr>
                </w:p>
                <w:p>
                  <w:pPr>
                    <w:pStyle w:val="4"/>
                    <w:ind w:left="530"/>
                  </w:pPr>
                  <w:r>
                    <w:t>"names": [</w:t>
                  </w:r>
                </w:p>
                <w:p>
                  <w:pPr>
                    <w:pStyle w:val="4"/>
                    <w:spacing w:before="12"/>
                    <w:rPr>
                      <w:sz w:val="15"/>
                    </w:rPr>
                  </w:pPr>
                </w:p>
                <w:p>
                  <w:pPr>
                    <w:pStyle w:val="4"/>
                    <w:ind w:left="950"/>
                  </w:pPr>
                  <w:r>
                    <w:rPr>
                      <w:w w:val="99"/>
                    </w:rPr>
                    <w:t>{</w:t>
                  </w:r>
                </w:p>
                <w:p>
                  <w:pPr>
                    <w:pStyle w:val="4"/>
                    <w:spacing w:before="11"/>
                    <w:rPr>
                      <w:sz w:val="15"/>
                    </w:rPr>
                  </w:pPr>
                </w:p>
                <w:p>
                  <w:pPr>
                    <w:pStyle w:val="4"/>
                    <w:ind w:left="1370"/>
                  </w:pPr>
                  <w:r>
                    <w:t>"C": "CN",</w:t>
                  </w:r>
                </w:p>
                <w:p>
                  <w:pPr>
                    <w:pStyle w:val="4"/>
                    <w:spacing w:before="9"/>
                    <w:rPr>
                      <w:sz w:val="15"/>
                    </w:rPr>
                  </w:pPr>
                </w:p>
                <w:p>
                  <w:pPr>
                    <w:pStyle w:val="4"/>
                    <w:ind w:left="1370"/>
                  </w:pPr>
                  <w:r>
                    <w:t>"L": "Beijing",</w:t>
                  </w:r>
                </w:p>
                <w:p>
                  <w:pPr>
                    <w:pStyle w:val="4"/>
                    <w:spacing w:before="12"/>
                    <w:rPr>
                      <w:sz w:val="15"/>
                    </w:rPr>
                  </w:pPr>
                </w:p>
                <w:p>
                  <w:pPr>
                    <w:pStyle w:val="4"/>
                    <w:ind w:left="1370"/>
                  </w:pPr>
                  <w:r>
                    <w:t>"ST": "Beijing",</w:t>
                  </w:r>
                </w:p>
                <w:p>
                  <w:pPr>
                    <w:pStyle w:val="4"/>
                    <w:spacing w:before="11"/>
                    <w:rPr>
                      <w:sz w:val="15"/>
                    </w:rPr>
                  </w:pPr>
                </w:p>
                <w:p>
                  <w:pPr>
                    <w:pStyle w:val="4"/>
                    <w:spacing w:before="1"/>
                    <w:ind w:left="1370"/>
                  </w:pPr>
                  <w:r>
                    <w:t>"O": "k8s",</w:t>
                  </w:r>
                </w:p>
                <w:p>
                  <w:pPr>
                    <w:pStyle w:val="4"/>
                    <w:spacing w:before="11"/>
                    <w:rPr>
                      <w:sz w:val="15"/>
                    </w:rPr>
                  </w:pPr>
                </w:p>
                <w:p>
                  <w:pPr>
                    <w:pStyle w:val="4"/>
                    <w:ind w:left="1370"/>
                  </w:pPr>
                  <w:r>
                    <w:t>"OU": "System"</w:t>
                  </w:r>
                </w:p>
                <w:p>
                  <w:pPr>
                    <w:pStyle w:val="4"/>
                    <w:spacing w:before="9"/>
                    <w:rPr>
                      <w:sz w:val="15"/>
                    </w:rPr>
                  </w:pPr>
                </w:p>
                <w:p>
                  <w:pPr>
                    <w:pStyle w:val="4"/>
                    <w:ind w:left="950"/>
                  </w:pPr>
                  <w:r>
                    <w:rPr>
                      <w:w w:val="99"/>
                    </w:rPr>
                    <w:t>}</w:t>
                  </w:r>
                </w:p>
                <w:p>
                  <w:pPr>
                    <w:pStyle w:val="4"/>
                    <w:spacing w:before="1"/>
                    <w:rPr>
                      <w:sz w:val="16"/>
                    </w:rPr>
                  </w:pPr>
                </w:p>
                <w:p>
                  <w:pPr>
                    <w:pStyle w:val="4"/>
                    <w:ind w:left="530"/>
                  </w:pPr>
                  <w:r>
                    <w:rPr>
                      <w:w w:val="99"/>
                    </w:rPr>
                    <w:t>]</w:t>
                  </w:r>
                </w:p>
                <w:p>
                  <w:pPr>
                    <w:pStyle w:val="4"/>
                    <w:spacing w:before="9"/>
                    <w:rPr>
                      <w:sz w:val="15"/>
                    </w:rPr>
                  </w:pPr>
                </w:p>
                <w:p>
                  <w:pPr>
                    <w:pStyle w:val="4"/>
                    <w:spacing w:line="422" w:lineRule="auto"/>
                    <w:ind w:left="110" w:right="8082"/>
                  </w:pPr>
                  <w:r>
                    <w:t>} EOF</w:t>
                  </w:r>
                </w:p>
              </w:txbxContent>
            </v:textbox>
            <w10:wrap type="none"/>
            <w10:anchorlock/>
          </v:shape>
        </w:pict>
      </w:r>
    </w:p>
    <w:p>
      <w:pPr>
        <w:pStyle w:val="4"/>
        <w:spacing w:before="9"/>
        <w:rPr>
          <w:sz w:val="29"/>
        </w:rPr>
      </w:pPr>
    </w:p>
    <w:p>
      <w:pPr>
        <w:pStyle w:val="10"/>
        <w:numPr>
          <w:ilvl w:val="0"/>
          <w:numId w:val="19"/>
        </w:numPr>
        <w:tabs>
          <w:tab w:val="left" w:pos="823"/>
        </w:tabs>
        <w:spacing w:before="69" w:after="0" w:line="240" w:lineRule="auto"/>
        <w:ind w:left="822" w:right="0" w:hanging="543"/>
        <w:jc w:val="left"/>
        <w:rPr>
          <w:color w:val="23292D"/>
          <w:sz w:val="19"/>
        </w:rPr>
      </w:pPr>
      <w:r>
        <w:drawing>
          <wp:anchor distT="0" distB="0" distL="0" distR="0" simplePos="0" relativeHeight="251676672" behindDoc="1" locked="0" layoutInCell="1" allowOverlap="1">
            <wp:simplePos x="0" y="0"/>
            <wp:positionH relativeFrom="page">
              <wp:posOffset>2048510</wp:posOffset>
            </wp:positionH>
            <wp:positionV relativeFrom="paragraph">
              <wp:posOffset>-3825240</wp:posOffset>
            </wp:positionV>
            <wp:extent cx="3290570" cy="3411220"/>
            <wp:effectExtent l="0" t="0" r="0" b="0"/>
            <wp:wrapNone/>
            <wp:docPr id="5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png"/>
                    <pic:cNvPicPr>
                      <a:picLocks noChangeAspect="1"/>
                    </pic:cNvPicPr>
                  </pic:nvPicPr>
                  <pic:blipFill>
                    <a:blip r:embed="rId18" cstate="print"/>
                    <a:stretch>
                      <a:fillRect/>
                    </a:stretch>
                  </pic:blipFill>
                  <pic:spPr>
                    <a:xfrm>
                      <a:off x="0" y="0"/>
                      <a:ext cx="3290753" cy="3411090"/>
                    </a:xfrm>
                    <a:prstGeom prst="rect">
                      <a:avLst/>
                    </a:prstGeom>
                  </pic:spPr>
                </pic:pic>
              </a:graphicData>
            </a:graphic>
          </wp:anchor>
        </w:drawing>
      </w:r>
      <w:r>
        <w:rPr>
          <w:color w:val="23292D"/>
          <w:spacing w:val="5"/>
          <w:sz w:val="21"/>
        </w:rPr>
        <w:t>生成证书：</w:t>
      </w:r>
    </w:p>
    <w:p>
      <w:pPr>
        <w:pStyle w:val="4"/>
        <w:spacing w:before="9"/>
        <w:rPr>
          <w:sz w:val="13"/>
        </w:rPr>
      </w:pPr>
      <w:r>
        <w:pict>
          <v:shape id="_x0000_s1094" o:spid="_x0000_s1094" o:spt="202" type="#_x0000_t202" style="position:absolute;left:0pt;margin-left:84.5pt;margin-top:9.95pt;height:71.1pt;width:426.35pt;mso-position-horizontal-relative:page;mso-wrap-distance-bottom:0pt;mso-wrap-distance-top:0pt;z-index:-251534336;mso-width-relative:page;mso-height-relative:page;" fillcolor="#D7D7D7" filled="t" stroked="f" coordsize="21600,21600">
            <v:path/>
            <v:fill on="t" focussize="0,0"/>
            <v:stroke on="f" joinstyle="miter"/>
            <v:imagedata o:title=""/>
            <o:lock v:ext="edit"/>
            <v:textbox inset="0mm,0mm,0mm,0mm">
              <w:txbxContent>
                <w:p>
                  <w:pPr>
                    <w:pStyle w:val="4"/>
                    <w:spacing w:before="2" w:line="422" w:lineRule="auto"/>
                    <w:ind w:left="110" w:right="2202"/>
                  </w:pPr>
                  <w:r>
                    <w:rPr>
                      <w:color w:val="23292D"/>
                    </w:rPr>
                    <w:t>cfssl gencert -initca ca-csr.json | cfssljson -bare ca - ls *pem</w:t>
                  </w:r>
                </w:p>
                <w:p>
                  <w:pPr>
                    <w:pStyle w:val="4"/>
                    <w:tabs>
                      <w:tab w:val="left" w:pos="1441"/>
                    </w:tabs>
                    <w:spacing w:line="268" w:lineRule="exact"/>
                    <w:ind w:left="110"/>
                  </w:pPr>
                  <w:r>
                    <w:rPr>
                      <w:color w:val="23292D"/>
                      <w:spacing w:val="4"/>
                    </w:rPr>
                    <w:t>ca-key.pem</w:t>
                  </w:r>
                  <w:r>
                    <w:rPr>
                      <w:color w:val="23292D"/>
                      <w:spacing w:val="4"/>
                    </w:rPr>
                    <w:tab/>
                  </w:r>
                  <w:r>
                    <w:rPr>
                      <w:color w:val="23292D"/>
                      <w:spacing w:val="4"/>
                    </w:rPr>
                    <w:t>ca.pem</w:t>
                  </w:r>
                </w:p>
              </w:txbxContent>
            </v:textbox>
            <w10:wrap type="topAndBottom"/>
          </v:shape>
        </w:pict>
      </w:r>
    </w:p>
    <w:p>
      <w:pPr>
        <w:pStyle w:val="4"/>
        <w:rPr>
          <w:sz w:val="20"/>
        </w:rPr>
      </w:pPr>
    </w:p>
    <w:p>
      <w:pPr>
        <w:pStyle w:val="4"/>
        <w:spacing w:before="7"/>
        <w:rPr>
          <w:sz w:val="15"/>
        </w:rPr>
      </w:pPr>
    </w:p>
    <w:p>
      <w:pPr>
        <w:pStyle w:val="10"/>
        <w:numPr>
          <w:ilvl w:val="0"/>
          <w:numId w:val="19"/>
        </w:numPr>
        <w:tabs>
          <w:tab w:val="left" w:pos="806"/>
        </w:tabs>
        <w:spacing w:before="1" w:after="0" w:line="420" w:lineRule="auto"/>
        <w:ind w:left="280" w:right="4940" w:firstLine="0"/>
        <w:jc w:val="left"/>
        <w:rPr>
          <w:sz w:val="19"/>
        </w:rPr>
      </w:pPr>
      <w:r>
        <w:rPr>
          <w:spacing w:val="-12"/>
          <w:sz w:val="21"/>
        </w:rPr>
        <w:t xml:space="preserve">使用自签 </w:t>
      </w:r>
      <w:r>
        <w:rPr>
          <w:sz w:val="21"/>
        </w:rPr>
        <w:t>CA</w:t>
      </w:r>
      <w:r>
        <w:rPr>
          <w:spacing w:val="-27"/>
          <w:sz w:val="21"/>
        </w:rPr>
        <w:t xml:space="preserve"> 签发 </w:t>
      </w:r>
      <w:r>
        <w:rPr>
          <w:sz w:val="21"/>
        </w:rPr>
        <w:t>kube-apiserver</w:t>
      </w:r>
      <w:r>
        <w:rPr>
          <w:spacing w:val="-6"/>
          <w:sz w:val="21"/>
        </w:rPr>
        <w:t xml:space="preserve"> </w:t>
      </w:r>
      <w:r>
        <w:rPr>
          <w:sz w:val="21"/>
        </w:rPr>
        <w:t>HTTPS</w:t>
      </w:r>
      <w:r>
        <w:rPr>
          <w:spacing w:val="-18"/>
          <w:sz w:val="21"/>
        </w:rPr>
        <w:t xml:space="preserve"> 证书</w:t>
      </w:r>
      <w:r>
        <w:rPr>
          <w:color w:val="23292D"/>
          <w:spacing w:val="6"/>
          <w:sz w:val="21"/>
        </w:rPr>
        <w:t>创建证书申请文件：</w:t>
      </w:r>
    </w:p>
    <w:p>
      <w:pPr>
        <w:spacing w:after="0" w:line="420" w:lineRule="auto"/>
        <w:jc w:val="left"/>
        <w:rPr>
          <w:sz w:val="19"/>
        </w:rPr>
        <w:sectPr>
          <w:pgSz w:w="11910" w:h="16840"/>
          <w:pgMar w:top="1400" w:right="440" w:bottom="280" w:left="1520" w:header="708" w:footer="0" w:gutter="0"/>
          <w:cols w:space="720" w:num="1"/>
        </w:sectPr>
      </w:pPr>
    </w:p>
    <w:p>
      <w:pPr>
        <w:pStyle w:val="4"/>
        <w:spacing w:before="91"/>
        <w:ind w:left="280"/>
      </w:pPr>
      <w:r>
        <w:pict>
          <v:rect id="_x0000_s1095" o:spid="_x0000_s1095" o:spt="1" style="position:absolute;left:0pt;margin-left:84.5pt;margin-top:74.85pt;height:685.1pt;width:426.35pt;mso-position-horizontal-relative:page;mso-position-vertical-relative:page;z-index:-251638784;mso-width-relative:page;mso-height-relative:page;" fillcolor="#D7D7D7" filled="t" stroked="f" coordsize="21600,21600">
            <v:path/>
            <v:fill on="t" focussize="0,0"/>
            <v:stroke on="f"/>
            <v:imagedata o:title=""/>
            <o:lock v:ext="edit"/>
          </v:rect>
        </w:pict>
      </w:r>
      <w:r>
        <w:rPr>
          <w:color w:val="23292D"/>
        </w:rPr>
        <w:t>cd TLS/k8s</w:t>
      </w:r>
    </w:p>
    <w:p>
      <w:pPr>
        <w:pStyle w:val="4"/>
        <w:spacing w:before="11"/>
        <w:rPr>
          <w:sz w:val="15"/>
        </w:rPr>
      </w:pPr>
    </w:p>
    <w:p>
      <w:pPr>
        <w:pStyle w:val="4"/>
        <w:ind w:left="280"/>
      </w:pPr>
      <w:r>
        <w:rPr>
          <w:color w:val="23292D"/>
        </w:rPr>
        <w:t>cat &gt; server-csr.json&lt;&lt; EOF</w:t>
      </w:r>
    </w:p>
    <w:p>
      <w:pPr>
        <w:pStyle w:val="4"/>
        <w:spacing w:before="9"/>
        <w:rPr>
          <w:sz w:val="15"/>
        </w:rPr>
      </w:pPr>
    </w:p>
    <w:p>
      <w:pPr>
        <w:pStyle w:val="4"/>
        <w:spacing w:before="1"/>
        <w:ind w:left="280"/>
      </w:pPr>
      <w:r>
        <w:rPr>
          <w:color w:val="23292D"/>
          <w:w w:val="99"/>
        </w:rPr>
        <w:t>{</w:t>
      </w:r>
    </w:p>
    <w:p>
      <w:pPr>
        <w:pStyle w:val="4"/>
        <w:spacing w:before="11"/>
        <w:rPr>
          <w:sz w:val="15"/>
        </w:rPr>
      </w:pPr>
    </w:p>
    <w:p>
      <w:pPr>
        <w:pStyle w:val="4"/>
        <w:spacing w:line="422" w:lineRule="auto"/>
        <w:ind w:left="724" w:right="6710"/>
      </w:pPr>
      <w:r>
        <w:rPr>
          <w:color w:val="23292D"/>
        </w:rPr>
        <w:t>"CN": "kubernetes", "hosts": [</w:t>
      </w:r>
    </w:p>
    <w:p>
      <w:pPr>
        <w:pStyle w:val="4"/>
        <w:spacing w:line="268" w:lineRule="exact"/>
        <w:ind w:left="944"/>
      </w:pPr>
      <w:r>
        <w:rPr>
          <w:color w:val="23292D"/>
        </w:rPr>
        <w:t>"10.0.0.1",</w:t>
      </w:r>
    </w:p>
    <w:p>
      <w:pPr>
        <w:pStyle w:val="4"/>
        <w:spacing w:before="11"/>
        <w:rPr>
          <w:sz w:val="15"/>
        </w:rPr>
      </w:pPr>
    </w:p>
    <w:p>
      <w:pPr>
        <w:pStyle w:val="4"/>
        <w:spacing w:before="1"/>
        <w:ind w:left="944"/>
      </w:pPr>
      <w:r>
        <w:rPr>
          <w:color w:val="23292D"/>
        </w:rPr>
        <w:t>"127.0.0.1",</w:t>
      </w:r>
    </w:p>
    <w:p>
      <w:pPr>
        <w:pStyle w:val="4"/>
        <w:spacing w:before="11"/>
        <w:rPr>
          <w:sz w:val="15"/>
        </w:rPr>
      </w:pPr>
    </w:p>
    <w:p>
      <w:pPr>
        <w:pStyle w:val="4"/>
        <w:ind w:left="944"/>
      </w:pPr>
      <w:r>
        <w:rPr>
          <w:color w:val="23292D"/>
          <w:spacing w:val="5"/>
        </w:rPr>
        <w:t>"192.168.31.71",</w:t>
      </w:r>
    </w:p>
    <w:p>
      <w:pPr>
        <w:pStyle w:val="4"/>
        <w:spacing w:before="9"/>
        <w:rPr>
          <w:sz w:val="15"/>
        </w:rPr>
      </w:pPr>
    </w:p>
    <w:p>
      <w:pPr>
        <w:pStyle w:val="4"/>
        <w:ind w:left="944"/>
      </w:pPr>
      <w:r>
        <w:rPr>
          <w:color w:val="23292D"/>
          <w:spacing w:val="5"/>
        </w:rPr>
        <w:t>"192.168.31.72",</w:t>
      </w:r>
    </w:p>
    <w:p>
      <w:pPr>
        <w:pStyle w:val="4"/>
        <w:spacing w:before="12"/>
        <w:rPr>
          <w:sz w:val="15"/>
        </w:rPr>
      </w:pPr>
    </w:p>
    <w:p>
      <w:pPr>
        <w:pStyle w:val="4"/>
        <w:ind w:left="944"/>
      </w:pPr>
      <w:r>
        <w:rPr>
          <w:color w:val="23292D"/>
          <w:spacing w:val="5"/>
        </w:rPr>
        <w:t>"192.168.31.73",</w:t>
      </w:r>
    </w:p>
    <w:p>
      <w:pPr>
        <w:pStyle w:val="4"/>
        <w:spacing w:before="11"/>
        <w:rPr>
          <w:sz w:val="15"/>
        </w:rPr>
      </w:pPr>
    </w:p>
    <w:p>
      <w:pPr>
        <w:pStyle w:val="4"/>
        <w:ind w:left="944"/>
      </w:pPr>
      <w:r>
        <w:rPr>
          <w:color w:val="23292D"/>
          <w:spacing w:val="5"/>
        </w:rPr>
        <w:t>"192.168.31.74",</w:t>
      </w:r>
    </w:p>
    <w:p>
      <w:pPr>
        <w:pStyle w:val="4"/>
        <w:spacing w:before="12"/>
        <w:rPr>
          <w:sz w:val="15"/>
        </w:rPr>
      </w:pPr>
    </w:p>
    <w:p>
      <w:pPr>
        <w:pStyle w:val="4"/>
        <w:ind w:left="944"/>
      </w:pPr>
      <w:r>
        <w:rPr>
          <w:color w:val="23292D"/>
          <w:spacing w:val="5"/>
        </w:rPr>
        <w:t>"192.168.31.81",</w:t>
      </w:r>
    </w:p>
    <w:p>
      <w:pPr>
        <w:pStyle w:val="4"/>
        <w:spacing w:before="11"/>
        <w:rPr>
          <w:sz w:val="15"/>
        </w:rPr>
      </w:pPr>
    </w:p>
    <w:p>
      <w:pPr>
        <w:pStyle w:val="4"/>
        <w:spacing w:before="1"/>
        <w:ind w:left="944"/>
      </w:pPr>
      <w:r>
        <w:rPr>
          <w:color w:val="23292D"/>
          <w:spacing w:val="5"/>
        </w:rPr>
        <w:t>"192.168.31.82",</w:t>
      </w:r>
    </w:p>
    <w:p>
      <w:pPr>
        <w:pStyle w:val="4"/>
        <w:spacing w:before="9"/>
        <w:rPr>
          <w:sz w:val="15"/>
        </w:rPr>
      </w:pPr>
    </w:p>
    <w:p>
      <w:pPr>
        <w:pStyle w:val="4"/>
        <w:ind w:left="944"/>
      </w:pPr>
      <w:r>
        <w:rPr>
          <w:color w:val="23292D"/>
          <w:spacing w:val="5"/>
        </w:rPr>
        <w:t>"192.168.31.88",</w:t>
      </w:r>
    </w:p>
    <w:p>
      <w:pPr>
        <w:pStyle w:val="4"/>
        <w:spacing w:before="11"/>
        <w:rPr>
          <w:sz w:val="15"/>
        </w:rPr>
      </w:pPr>
    </w:p>
    <w:p>
      <w:pPr>
        <w:pStyle w:val="4"/>
        <w:spacing w:line="420" w:lineRule="auto"/>
        <w:ind w:left="944" w:right="5450"/>
      </w:pPr>
      <w:r>
        <w:rPr>
          <w:color w:val="23292D"/>
        </w:rPr>
        <w:t>"kubernetes", "kubernetes.default", "kubernetes.default.svc", "kubernetes.default.svc.cluster",</w:t>
      </w:r>
    </w:p>
    <w:p>
      <w:pPr>
        <w:pStyle w:val="4"/>
        <w:spacing w:before="8"/>
        <w:ind w:left="944"/>
      </w:pPr>
      <w:r>
        <w:rPr>
          <w:color w:val="23292D"/>
        </w:rPr>
        <w:t>"kubernetes.default.svc.cluster.local"</w:t>
      </w:r>
    </w:p>
    <w:p>
      <w:pPr>
        <w:pStyle w:val="4"/>
        <w:spacing w:before="9"/>
        <w:rPr>
          <w:sz w:val="15"/>
        </w:rPr>
      </w:pPr>
    </w:p>
    <w:p>
      <w:pPr>
        <w:pStyle w:val="4"/>
        <w:ind w:left="724"/>
      </w:pPr>
      <w:r>
        <w:rPr>
          <w:color w:val="23292D"/>
        </w:rPr>
        <w:t>],</w:t>
      </w:r>
    </w:p>
    <w:p>
      <w:pPr>
        <w:pStyle w:val="4"/>
        <w:spacing w:before="12"/>
        <w:rPr>
          <w:sz w:val="15"/>
        </w:rPr>
      </w:pPr>
    </w:p>
    <w:p>
      <w:pPr>
        <w:pStyle w:val="4"/>
        <w:ind w:left="724"/>
      </w:pPr>
      <w:r>
        <w:rPr>
          <w:color w:val="23292D"/>
        </w:rPr>
        <w:t>"key": {</w:t>
      </w:r>
    </w:p>
    <w:p>
      <w:pPr>
        <w:pStyle w:val="4"/>
        <w:spacing w:before="11"/>
        <w:rPr>
          <w:sz w:val="15"/>
        </w:rPr>
      </w:pPr>
    </w:p>
    <w:p>
      <w:pPr>
        <w:pStyle w:val="4"/>
        <w:spacing w:line="422" w:lineRule="auto"/>
        <w:ind w:left="1168" w:right="6710"/>
      </w:pPr>
      <w:r>
        <w:rPr>
          <w:color w:val="23292D"/>
        </w:rPr>
        <w:t>"algo": "rsa", "size": 2048</w:t>
      </w:r>
    </w:p>
    <w:p>
      <w:pPr>
        <w:pStyle w:val="4"/>
        <w:spacing w:line="265" w:lineRule="exact"/>
        <w:ind w:left="724"/>
      </w:pPr>
      <w:r>
        <w:rPr>
          <w:color w:val="23292D"/>
        </w:rPr>
        <w:t>},</w:t>
      </w:r>
    </w:p>
    <w:p>
      <w:pPr>
        <w:pStyle w:val="4"/>
        <w:spacing w:before="12"/>
        <w:rPr>
          <w:sz w:val="15"/>
        </w:rPr>
      </w:pPr>
    </w:p>
    <w:p>
      <w:pPr>
        <w:pStyle w:val="4"/>
        <w:ind w:left="724"/>
      </w:pPr>
      <w:r>
        <w:rPr>
          <w:color w:val="23292D"/>
        </w:rPr>
        <w:t>"names": [</w:t>
      </w:r>
    </w:p>
    <w:p>
      <w:pPr>
        <w:pStyle w:val="4"/>
        <w:spacing w:before="11"/>
        <w:rPr>
          <w:sz w:val="15"/>
        </w:rPr>
      </w:pPr>
    </w:p>
    <w:p>
      <w:pPr>
        <w:pStyle w:val="4"/>
        <w:ind w:left="1168"/>
      </w:pPr>
      <w:r>
        <w:rPr>
          <w:color w:val="23292D"/>
          <w:w w:val="99"/>
        </w:rPr>
        <w:t>{</w:t>
      </w:r>
    </w:p>
    <w:p>
      <w:pPr>
        <w:pStyle w:val="4"/>
        <w:spacing w:before="12"/>
        <w:rPr>
          <w:sz w:val="15"/>
        </w:rPr>
      </w:pPr>
    </w:p>
    <w:p>
      <w:pPr>
        <w:pStyle w:val="4"/>
        <w:ind w:left="1612"/>
      </w:pPr>
      <w:r>
        <w:rPr>
          <w:color w:val="23292D"/>
        </w:rPr>
        <w:t>"C": "CN",</w:t>
      </w:r>
    </w:p>
    <w:p>
      <w:pPr>
        <w:pStyle w:val="4"/>
        <w:spacing w:before="11"/>
        <w:rPr>
          <w:sz w:val="15"/>
        </w:rPr>
      </w:pPr>
    </w:p>
    <w:p>
      <w:pPr>
        <w:pStyle w:val="4"/>
        <w:ind w:left="1612"/>
      </w:pPr>
      <w:r>
        <w:rPr>
          <w:color w:val="23292D"/>
        </w:rPr>
        <w:t>"L": "BeiJing",</w:t>
      </w:r>
    </w:p>
    <w:p>
      <w:pPr>
        <w:pStyle w:val="4"/>
        <w:spacing w:before="9"/>
        <w:rPr>
          <w:sz w:val="15"/>
        </w:rPr>
      </w:pPr>
    </w:p>
    <w:p>
      <w:pPr>
        <w:pStyle w:val="4"/>
        <w:spacing w:before="1"/>
        <w:ind w:left="1612"/>
      </w:pPr>
      <w:r>
        <w:rPr>
          <w:color w:val="23292D"/>
        </w:rPr>
        <w:t>"ST": "BeiJing",</w:t>
      </w:r>
    </w:p>
    <w:p>
      <w:pPr>
        <w:spacing w:after="0"/>
        <w:sectPr>
          <w:pgSz w:w="11910" w:h="16840"/>
          <w:pgMar w:top="1400" w:right="440" w:bottom="280" w:left="1520" w:header="708" w:footer="0" w:gutter="0"/>
          <w:cols w:space="720" w:num="1"/>
        </w:sectPr>
      </w:pPr>
    </w:p>
    <w:p>
      <w:pPr>
        <w:pStyle w:val="4"/>
        <w:spacing w:before="11"/>
        <w:rPr>
          <w:sz w:val="6"/>
        </w:rPr>
      </w:pPr>
    </w:p>
    <w:p>
      <w:pPr>
        <w:pStyle w:val="4"/>
        <w:ind w:left="170"/>
        <w:rPr>
          <w:sz w:val="20"/>
        </w:rPr>
      </w:pPr>
      <w:r>
        <w:rPr>
          <w:sz w:val="20"/>
        </w:rPr>
        <w:pict>
          <v:shape id="_x0000_s1096" o:spid="_x0000_s1096" o:spt="202" type="#_x0000_t202" style="height:141.95pt;width:426.35pt;" fillcolor="#D7D7D7" filled="t" stroked="f" coordsize="21600,21600">
            <v:path/>
            <v:fill on="t" focussize="0,0"/>
            <v:stroke on="f" joinstyle="miter"/>
            <v:imagedata o:title=""/>
            <o:lock v:ext="edit"/>
            <v:textbox inset="0mm,0mm,0mm,0mm">
              <w:txbxContent>
                <w:p>
                  <w:pPr>
                    <w:pStyle w:val="4"/>
                    <w:spacing w:before="3"/>
                    <w:ind w:left="1442"/>
                  </w:pPr>
                  <w:r>
                    <w:rPr>
                      <w:color w:val="23292D"/>
                    </w:rPr>
                    <w:t>"O": "k8s",</w:t>
                  </w:r>
                </w:p>
                <w:p>
                  <w:pPr>
                    <w:pStyle w:val="4"/>
                    <w:spacing w:before="11"/>
                    <w:rPr>
                      <w:sz w:val="15"/>
                    </w:rPr>
                  </w:pPr>
                </w:p>
                <w:p>
                  <w:pPr>
                    <w:pStyle w:val="4"/>
                    <w:ind w:left="1442"/>
                  </w:pPr>
                  <w:r>
                    <w:rPr>
                      <w:color w:val="23292D"/>
                    </w:rPr>
                    <w:t>"OU": "System"</w:t>
                  </w:r>
                </w:p>
                <w:p>
                  <w:pPr>
                    <w:pStyle w:val="4"/>
                    <w:spacing w:before="9"/>
                    <w:rPr>
                      <w:sz w:val="15"/>
                    </w:rPr>
                  </w:pPr>
                </w:p>
                <w:p>
                  <w:pPr>
                    <w:pStyle w:val="4"/>
                    <w:ind w:left="998"/>
                  </w:pPr>
                  <w:r>
                    <w:rPr>
                      <w:color w:val="23292D"/>
                      <w:w w:val="99"/>
                    </w:rPr>
                    <w:t>}</w:t>
                  </w:r>
                </w:p>
                <w:p>
                  <w:pPr>
                    <w:pStyle w:val="4"/>
                    <w:spacing w:before="12"/>
                    <w:rPr>
                      <w:sz w:val="15"/>
                    </w:rPr>
                  </w:pPr>
                </w:p>
                <w:p>
                  <w:pPr>
                    <w:pStyle w:val="4"/>
                    <w:ind w:left="554"/>
                  </w:pPr>
                  <w:r>
                    <w:rPr>
                      <w:color w:val="23292D"/>
                      <w:w w:val="99"/>
                    </w:rPr>
                    <w:t>]</w:t>
                  </w:r>
                </w:p>
                <w:p>
                  <w:pPr>
                    <w:pStyle w:val="4"/>
                    <w:spacing w:before="11"/>
                    <w:rPr>
                      <w:sz w:val="15"/>
                    </w:rPr>
                  </w:pPr>
                </w:p>
                <w:p>
                  <w:pPr>
                    <w:pStyle w:val="4"/>
                    <w:spacing w:line="422" w:lineRule="auto"/>
                    <w:ind w:left="110" w:right="8082"/>
                  </w:pPr>
                  <w:r>
                    <w:rPr>
                      <w:color w:val="23292D"/>
                    </w:rPr>
                    <w:t>} EOF</w:t>
                  </w:r>
                </w:p>
              </w:txbxContent>
            </v:textbox>
            <w10:wrap type="none"/>
            <w10:anchorlock/>
          </v:shape>
        </w:pict>
      </w:r>
    </w:p>
    <w:p>
      <w:pPr>
        <w:pStyle w:val="4"/>
        <w:spacing w:before="4"/>
        <w:rPr>
          <w:sz w:val="29"/>
        </w:rPr>
      </w:pPr>
    </w:p>
    <w:p>
      <w:pPr>
        <w:pStyle w:val="4"/>
        <w:spacing w:before="70"/>
        <w:ind w:left="280"/>
      </w:pPr>
      <w:r>
        <w:rPr>
          <w:color w:val="23292D"/>
        </w:rPr>
        <w:t>生成证书：</w:t>
      </w:r>
    </w:p>
    <w:p>
      <w:pPr>
        <w:pStyle w:val="4"/>
        <w:spacing w:before="8"/>
        <w:rPr>
          <w:sz w:val="13"/>
        </w:rPr>
      </w:pPr>
      <w:r>
        <w:pict>
          <v:shape id="_x0000_s1097" o:spid="_x0000_s1097" o:spt="202" type="#_x0000_t202" style="position:absolute;left:0pt;margin-left:84.5pt;margin-top:9.9pt;height:84.7pt;width:426.35pt;mso-position-horizontal-relative:page;mso-wrap-distance-bottom:0pt;mso-wrap-distance-top:0pt;z-index:-251533312;mso-width-relative:page;mso-height-relative:page;" fillcolor="#D7D7D7" filled="t" stroked="f" coordsize="21600,21600">
            <v:path/>
            <v:fill on="t" focussize="0,0"/>
            <v:stroke on="f" joinstyle="miter"/>
            <v:imagedata o:title=""/>
            <o:lock v:ext="edit"/>
            <v:textbox inset="0mm,0mm,0mm,0mm">
              <w:txbxContent>
                <w:p>
                  <w:pPr>
                    <w:pStyle w:val="4"/>
                    <w:spacing w:before="2" w:line="244" w:lineRule="auto"/>
                    <w:ind w:left="110"/>
                  </w:pPr>
                  <w:r>
                    <w:rPr>
                      <w:color w:val="23292D"/>
                      <w:spacing w:val="3"/>
                    </w:rPr>
                    <w:t xml:space="preserve">cfssl </w:t>
                  </w:r>
                  <w:r>
                    <w:rPr>
                      <w:color w:val="23292D"/>
                      <w:spacing w:val="4"/>
                    </w:rPr>
                    <w:t xml:space="preserve">gencert -ca=ca.pem </w:t>
                  </w:r>
                  <w:r>
                    <w:rPr>
                      <w:color w:val="23292D"/>
                      <w:spacing w:val="5"/>
                    </w:rPr>
                    <w:t xml:space="preserve">-ca-key=ca-key.pem -config=ca-config.json </w:t>
                  </w:r>
                  <w:r>
                    <w:rPr>
                      <w:color w:val="23292D"/>
                    </w:rPr>
                    <w:t xml:space="preserve">- </w:t>
                  </w:r>
                  <w:r>
                    <w:rPr>
                      <w:color w:val="23292D"/>
                      <w:spacing w:val="5"/>
                    </w:rPr>
                    <w:t xml:space="preserve">profile=kubernetes server-csr.json </w:t>
                  </w:r>
                  <w:r>
                    <w:rPr>
                      <w:color w:val="23292D"/>
                    </w:rPr>
                    <w:t xml:space="preserve">| </w:t>
                  </w:r>
                  <w:r>
                    <w:rPr>
                      <w:color w:val="23292D"/>
                      <w:spacing w:val="4"/>
                    </w:rPr>
                    <w:t xml:space="preserve">cfssljson </w:t>
                  </w:r>
                  <w:r>
                    <w:rPr>
                      <w:color w:val="23292D"/>
                      <w:spacing w:val="3"/>
                    </w:rPr>
                    <w:t>-bare</w:t>
                  </w:r>
                  <w:r>
                    <w:rPr>
                      <w:color w:val="23292D"/>
                      <w:spacing w:val="59"/>
                    </w:rPr>
                    <w:t xml:space="preserve"> </w:t>
                  </w:r>
                  <w:r>
                    <w:rPr>
                      <w:color w:val="23292D"/>
                      <w:spacing w:val="4"/>
                    </w:rPr>
                    <w:t>server</w:t>
                  </w:r>
                </w:p>
                <w:p>
                  <w:pPr>
                    <w:pStyle w:val="4"/>
                    <w:spacing w:before="3"/>
                    <w:rPr>
                      <w:sz w:val="15"/>
                    </w:rPr>
                  </w:pPr>
                </w:p>
                <w:p>
                  <w:pPr>
                    <w:pStyle w:val="4"/>
                    <w:ind w:left="110"/>
                  </w:pPr>
                  <w:r>
                    <w:rPr>
                      <w:color w:val="23292D"/>
                    </w:rPr>
                    <w:t>ls server*pem</w:t>
                  </w:r>
                </w:p>
                <w:p>
                  <w:pPr>
                    <w:pStyle w:val="4"/>
                    <w:spacing w:before="11"/>
                    <w:rPr>
                      <w:sz w:val="15"/>
                    </w:rPr>
                  </w:pPr>
                </w:p>
                <w:p>
                  <w:pPr>
                    <w:pStyle w:val="4"/>
                    <w:tabs>
                      <w:tab w:val="left" w:pos="1885"/>
                    </w:tabs>
                    <w:spacing w:before="1"/>
                    <w:ind w:left="110"/>
                  </w:pPr>
                  <w:r>
                    <w:rPr>
                      <w:color w:val="23292D"/>
                      <w:spacing w:val="5"/>
                    </w:rPr>
                    <w:t>server-key.pem</w:t>
                  </w:r>
                  <w:r>
                    <w:rPr>
                      <w:color w:val="23292D"/>
                      <w:spacing w:val="5"/>
                    </w:rPr>
                    <w:tab/>
                  </w:r>
                  <w:r>
                    <w:rPr>
                      <w:color w:val="23292D"/>
                      <w:spacing w:val="4"/>
                    </w:rPr>
                    <w:t>server.pem</w:t>
                  </w:r>
                </w:p>
              </w:txbxContent>
            </v:textbox>
            <w10:wrap type="topAndBottom"/>
          </v:shape>
        </w:pict>
      </w:r>
    </w:p>
    <w:p>
      <w:pPr>
        <w:pStyle w:val="4"/>
        <w:rPr>
          <w:sz w:val="20"/>
        </w:rPr>
      </w:pPr>
    </w:p>
    <w:p>
      <w:pPr>
        <w:pStyle w:val="4"/>
        <w:spacing w:before="7"/>
        <w:rPr>
          <w:sz w:val="15"/>
        </w:rPr>
      </w:pPr>
    </w:p>
    <w:p>
      <w:pPr>
        <w:pStyle w:val="10"/>
        <w:numPr>
          <w:ilvl w:val="1"/>
          <w:numId w:val="18"/>
        </w:numPr>
        <w:tabs>
          <w:tab w:val="left" w:pos="669"/>
        </w:tabs>
        <w:spacing w:before="0" w:after="0" w:line="240" w:lineRule="auto"/>
        <w:ind w:left="668" w:right="0" w:hanging="389"/>
        <w:jc w:val="left"/>
        <w:rPr>
          <w:sz w:val="21"/>
        </w:rPr>
      </w:pPr>
      <w:r>
        <w:rPr>
          <w:spacing w:val="-22"/>
          <w:sz w:val="21"/>
        </w:rPr>
        <w:t xml:space="preserve">从 </w:t>
      </w:r>
      <w:r>
        <w:rPr>
          <w:spacing w:val="4"/>
          <w:sz w:val="21"/>
        </w:rPr>
        <w:t>Github</w:t>
      </w:r>
      <w:r>
        <w:rPr>
          <w:spacing w:val="-2"/>
          <w:sz w:val="21"/>
        </w:rPr>
        <w:t xml:space="preserve"> 下载二进制文件</w:t>
      </w:r>
    </w:p>
    <w:p>
      <w:pPr>
        <w:pStyle w:val="4"/>
        <w:spacing w:before="137" w:line="470" w:lineRule="atLeast"/>
        <w:ind w:left="488" w:right="1791" w:hanging="209"/>
      </w:pPr>
      <w:r>
        <w:t xml:space="preserve">下 载 地 址 ： </w:t>
      </w:r>
      <w:r>
        <w:rPr>
          <w:w w:val="95"/>
        </w:rPr>
        <w:t>https://github.com/kubernetes/kubernetes/blob/master/CHANGELOG/CHANGELOG-</w:t>
      </w:r>
    </w:p>
    <w:p>
      <w:pPr>
        <w:pStyle w:val="4"/>
        <w:spacing w:before="8"/>
        <w:ind w:left="280"/>
      </w:pPr>
      <w:r>
        <w:t>1.18.md#v1183</w:t>
      </w:r>
    </w:p>
    <w:p>
      <w:pPr>
        <w:pStyle w:val="4"/>
        <w:spacing w:before="11"/>
        <w:rPr>
          <w:sz w:val="15"/>
        </w:rPr>
      </w:pPr>
    </w:p>
    <w:p>
      <w:pPr>
        <w:pStyle w:val="4"/>
        <w:spacing w:line="242" w:lineRule="auto"/>
        <w:ind w:left="280" w:right="1896"/>
      </w:pPr>
      <w:r>
        <w:rPr>
          <w:spacing w:val="-3"/>
        </w:rPr>
        <w:t xml:space="preserve">注：打开链接你会发现里面有很多包，下载一个 </w:t>
      </w:r>
      <w:r>
        <w:t>server</w:t>
      </w:r>
      <w:r>
        <w:rPr>
          <w:spacing w:val="-13"/>
        </w:rPr>
        <w:t xml:space="preserve"> 包就够了，包含了 </w:t>
      </w:r>
      <w:r>
        <w:t>Master</w:t>
      </w:r>
      <w:r>
        <w:rPr>
          <w:spacing w:val="-28"/>
        </w:rPr>
        <w:t xml:space="preserve"> 和Worker </w:t>
      </w:r>
      <w:r>
        <w:t>Node</w:t>
      </w:r>
      <w:r>
        <w:rPr>
          <w:spacing w:val="-9"/>
        </w:rPr>
        <w:t xml:space="preserve"> 二进制文件。</w:t>
      </w:r>
    </w:p>
    <w:p>
      <w:pPr>
        <w:pStyle w:val="4"/>
        <w:spacing w:before="8"/>
        <w:rPr>
          <w:sz w:val="15"/>
        </w:rPr>
      </w:pPr>
    </w:p>
    <w:p>
      <w:pPr>
        <w:pStyle w:val="10"/>
        <w:numPr>
          <w:ilvl w:val="1"/>
          <w:numId w:val="18"/>
        </w:numPr>
        <w:tabs>
          <w:tab w:val="left" w:pos="648"/>
        </w:tabs>
        <w:spacing w:before="0" w:after="0" w:line="240" w:lineRule="auto"/>
        <w:ind w:left="647" w:right="0" w:hanging="368"/>
        <w:jc w:val="left"/>
        <w:rPr>
          <w:sz w:val="21"/>
        </w:rPr>
      </w:pPr>
      <w:r>
        <w:rPr>
          <w:sz w:val="21"/>
        </w:rPr>
        <w:t>解压二进制包</w:t>
      </w:r>
    </w:p>
    <w:p>
      <w:pPr>
        <w:pStyle w:val="4"/>
        <w:spacing w:before="6"/>
        <w:rPr>
          <w:sz w:val="24"/>
        </w:rPr>
      </w:pPr>
      <w:r>
        <w:pict>
          <v:shape id="_x0000_s1098" o:spid="_x0000_s1098" o:spt="202" type="#_x0000_t202" style="position:absolute;left:0pt;margin-left:84.5pt;margin-top:16.85pt;height:118.3pt;width:426.35pt;mso-position-horizontal-relative:page;mso-wrap-distance-bottom:0pt;mso-wrap-distance-top:0pt;z-index:-251532288;mso-width-relative:page;mso-height-relative:page;" fillcolor="#D7D7D7" filled="t" stroked="f" coordsize="21600,21600">
            <v:path/>
            <v:fill on="t" focussize="0,0"/>
            <v:stroke on="f" joinstyle="miter"/>
            <v:imagedata o:title=""/>
            <o:lock v:ext="edit"/>
            <v:textbox inset="0mm,0mm,0mm,0mm">
              <w:txbxContent>
                <w:p>
                  <w:pPr>
                    <w:pStyle w:val="4"/>
                    <w:spacing w:before="3" w:line="420" w:lineRule="auto"/>
                    <w:ind w:left="110" w:right="3672"/>
                  </w:pPr>
                  <w:r>
                    <w:t>mkdir -p /opt/kubernetes/{bin,cfg,ssl,logs} tar zxvf kubernetes-server-linux-amd64.tar.gz cd kubernetes/server/bin</w:t>
                  </w:r>
                </w:p>
                <w:p>
                  <w:pPr>
                    <w:pStyle w:val="4"/>
                    <w:spacing w:before="4" w:line="422" w:lineRule="auto"/>
                    <w:ind w:left="110" w:right="417"/>
                  </w:pPr>
                  <w:r>
                    <w:t>cp kube-apiserver kube-scheduler kube-controller-manager /opt/kubernetes/bin cp kubectl /usr/bin/</w:t>
                  </w:r>
                </w:p>
              </w:txbxContent>
            </v:textbox>
            <w10:wrap type="topAndBottom"/>
          </v:shape>
        </w:pict>
      </w:r>
    </w:p>
    <w:p>
      <w:pPr>
        <w:pStyle w:val="4"/>
        <w:spacing w:before="9"/>
        <w:rPr>
          <w:sz w:val="28"/>
        </w:rPr>
      </w:pPr>
    </w:p>
    <w:p>
      <w:pPr>
        <w:pStyle w:val="10"/>
        <w:numPr>
          <w:ilvl w:val="1"/>
          <w:numId w:val="18"/>
        </w:numPr>
        <w:tabs>
          <w:tab w:val="left" w:pos="648"/>
        </w:tabs>
        <w:spacing w:before="70" w:after="0" w:line="240" w:lineRule="auto"/>
        <w:ind w:left="647" w:right="0" w:hanging="368"/>
        <w:jc w:val="left"/>
        <w:rPr>
          <w:sz w:val="21"/>
        </w:rPr>
      </w:pPr>
      <w:r>
        <w:rPr>
          <w:spacing w:val="-17"/>
          <w:sz w:val="21"/>
        </w:rPr>
        <w:t xml:space="preserve">部署 </w:t>
      </w:r>
      <w:r>
        <w:rPr>
          <w:sz w:val="21"/>
        </w:rPr>
        <w:t>kube-apiserver</w:t>
      </w:r>
    </w:p>
    <w:p>
      <w:pPr>
        <w:pStyle w:val="4"/>
        <w:spacing w:before="3"/>
        <w:rPr>
          <w:sz w:val="25"/>
        </w:rPr>
      </w:pPr>
    </w:p>
    <w:p>
      <w:pPr>
        <w:pStyle w:val="10"/>
        <w:numPr>
          <w:ilvl w:val="0"/>
          <w:numId w:val="20"/>
        </w:numPr>
        <w:tabs>
          <w:tab w:val="left" w:pos="523"/>
        </w:tabs>
        <w:spacing w:before="0" w:after="0" w:line="240" w:lineRule="auto"/>
        <w:ind w:left="522" w:right="0" w:hanging="243"/>
        <w:jc w:val="left"/>
        <w:rPr>
          <w:rFonts w:ascii="Tahoma" w:eastAsia="Tahoma"/>
          <w:sz w:val="21"/>
        </w:rPr>
      </w:pPr>
      <w:r>
        <w:rPr>
          <w:rFonts w:hint="eastAsia" w:ascii="微软雅黑" w:eastAsia="微软雅黑"/>
          <w:sz w:val="21"/>
        </w:rPr>
        <w:t>创建配置文件</w:t>
      </w:r>
    </w:p>
    <w:p>
      <w:pPr>
        <w:pStyle w:val="4"/>
        <w:spacing w:before="14"/>
        <w:rPr>
          <w:rFonts w:ascii="微软雅黑"/>
          <w:sz w:val="8"/>
        </w:rPr>
      </w:pPr>
      <w:r>
        <w:pict>
          <v:shape id="_x0000_s1099" o:spid="_x0000_s1099" o:spt="202" type="#_x0000_t202" style="position:absolute;left:0pt;margin-left:84.5pt;margin-top:9.25pt;height:23.85pt;width:426.35pt;mso-position-horizontal-relative:page;mso-wrap-distance-bottom:0pt;mso-wrap-distance-top:0pt;z-index:-251532288;mso-width-relative:page;mso-height-relative:page;" fillcolor="#D7D7D7" filled="t" stroked="f" coordsize="21600,21600">
            <v:path/>
            <v:fill on="t" focussize="0,0"/>
            <v:stroke on="f" joinstyle="miter"/>
            <v:imagedata o:title=""/>
            <o:lock v:ext="edit"/>
            <v:textbox inset="0mm,0mm,0mm,0mm">
              <w:txbxContent>
                <w:p>
                  <w:pPr>
                    <w:pStyle w:val="4"/>
                    <w:spacing w:before="4"/>
                    <w:ind w:left="110"/>
                  </w:pPr>
                  <w:r>
                    <w:t>cat &gt; /opt/kubernetes/cfg/kube-apiserver.conf &lt;&lt; EOF</w:t>
                  </w:r>
                </w:p>
              </w:txbxContent>
            </v:textbox>
            <w10:wrap type="topAndBottom"/>
          </v:shape>
        </w:pict>
      </w:r>
    </w:p>
    <w:p>
      <w:pPr>
        <w:spacing w:after="0"/>
        <w:rPr>
          <w:rFonts w:ascii="微软雅黑"/>
          <w:sz w:val="8"/>
        </w:rPr>
        <w:sectPr>
          <w:pgSz w:w="11910" w:h="16840"/>
          <w:pgMar w:top="1400" w:right="440" w:bottom="280" w:left="1520" w:header="708" w:footer="0" w:gutter="0"/>
          <w:cols w:space="720" w:num="1"/>
        </w:sectPr>
      </w:pPr>
    </w:p>
    <w:p>
      <w:pPr>
        <w:pStyle w:val="4"/>
        <w:spacing w:before="91"/>
        <w:ind w:left="280"/>
      </w:pPr>
      <w:r>
        <w:pict>
          <v:rect id="_x0000_s1100" o:spid="_x0000_s1100" o:spt="1" style="position:absolute;left:0pt;margin-left:84.5pt;margin-top:74.85pt;height:692.35pt;width:426.35pt;mso-position-horizontal-relative:page;mso-position-vertical-relative:page;z-index:-251636736;mso-width-relative:page;mso-height-relative:page;" fillcolor="#D7D7D7" filled="t" stroked="f" coordsize="21600,21600">
            <v:path/>
            <v:fill on="t" focussize="0,0"/>
            <v:stroke on="f"/>
            <v:imagedata o:title=""/>
            <o:lock v:ext="edit"/>
          </v:rect>
        </w:pict>
      </w:r>
      <w:r>
        <w:t>KUBE_APISERVER_OPTS="--logtostderr=false \\</w:t>
      </w:r>
    </w:p>
    <w:p>
      <w:pPr>
        <w:pStyle w:val="4"/>
        <w:spacing w:before="11"/>
        <w:rPr>
          <w:sz w:val="15"/>
        </w:rPr>
      </w:pPr>
    </w:p>
    <w:p>
      <w:pPr>
        <w:pStyle w:val="4"/>
        <w:ind w:left="280"/>
      </w:pPr>
      <w:r>
        <w:t>--v=2 \\</w:t>
      </w:r>
    </w:p>
    <w:p>
      <w:pPr>
        <w:pStyle w:val="4"/>
        <w:spacing w:before="9"/>
        <w:rPr>
          <w:sz w:val="15"/>
        </w:rPr>
      </w:pPr>
    </w:p>
    <w:p>
      <w:pPr>
        <w:pStyle w:val="4"/>
        <w:spacing w:before="1"/>
        <w:ind w:left="280"/>
      </w:pPr>
      <w:r>
        <w:t>--log-dir=/opt/kubernetes/logs \\</w:t>
      </w:r>
    </w:p>
    <w:p>
      <w:pPr>
        <w:pStyle w:val="4"/>
        <w:spacing w:before="11"/>
        <w:rPr>
          <w:sz w:val="15"/>
        </w:rPr>
      </w:pPr>
    </w:p>
    <w:p>
      <w:pPr>
        <w:pStyle w:val="4"/>
        <w:spacing w:line="242" w:lineRule="auto"/>
        <w:ind w:left="280" w:right="1422"/>
      </w:pPr>
      <w:r>
        <w:t xml:space="preserve">--etcd- </w:t>
      </w:r>
      <w:r>
        <w:rPr>
          <w:w w:val="95"/>
        </w:rPr>
        <w:t xml:space="preserve">servers=https://192.168.31.71:2379,https://192.168.31.72:2379,https://192.168.3 </w:t>
      </w:r>
      <w:r>
        <w:t>1.73:2379 \\</w:t>
      </w:r>
    </w:p>
    <w:p>
      <w:pPr>
        <w:pStyle w:val="4"/>
        <w:spacing w:before="10"/>
        <w:rPr>
          <w:sz w:val="15"/>
        </w:rPr>
      </w:pPr>
    </w:p>
    <w:p>
      <w:pPr>
        <w:pStyle w:val="4"/>
        <w:ind w:left="280"/>
      </w:pPr>
      <w:r>
        <w:t>--bind-address=192.168.31.71 \\</w:t>
      </w:r>
    </w:p>
    <w:p>
      <w:pPr>
        <w:pStyle w:val="4"/>
        <w:spacing w:before="12"/>
        <w:rPr>
          <w:sz w:val="15"/>
        </w:rPr>
      </w:pPr>
    </w:p>
    <w:p>
      <w:pPr>
        <w:pStyle w:val="4"/>
        <w:ind w:left="280"/>
      </w:pPr>
      <w:r>
        <w:t>--secure-port=6443 \\</w:t>
      </w:r>
    </w:p>
    <w:p>
      <w:pPr>
        <w:pStyle w:val="4"/>
        <w:spacing w:before="11"/>
        <w:rPr>
          <w:sz w:val="15"/>
        </w:rPr>
      </w:pPr>
    </w:p>
    <w:p>
      <w:pPr>
        <w:pStyle w:val="4"/>
        <w:ind w:left="280"/>
      </w:pPr>
      <w:r>
        <w:t>--advertise-address=192.168.31.71 \\</w:t>
      </w:r>
    </w:p>
    <w:p>
      <w:pPr>
        <w:pStyle w:val="4"/>
        <w:spacing w:before="12"/>
        <w:rPr>
          <w:sz w:val="15"/>
        </w:rPr>
      </w:pPr>
    </w:p>
    <w:p>
      <w:pPr>
        <w:pStyle w:val="4"/>
        <w:ind w:left="280"/>
      </w:pPr>
      <w:r>
        <w:t>--allow-privileged=true \\</w:t>
      </w:r>
    </w:p>
    <w:p>
      <w:pPr>
        <w:pStyle w:val="4"/>
        <w:spacing w:before="9"/>
        <w:rPr>
          <w:sz w:val="15"/>
        </w:rPr>
      </w:pPr>
    </w:p>
    <w:p>
      <w:pPr>
        <w:pStyle w:val="4"/>
        <w:ind w:left="280"/>
      </w:pPr>
      <w:r>
        <w:drawing>
          <wp:anchor distT="0" distB="0" distL="0" distR="0" simplePos="0" relativeHeight="251678720" behindDoc="1" locked="0" layoutInCell="1" allowOverlap="1">
            <wp:simplePos x="0" y="0"/>
            <wp:positionH relativeFrom="page">
              <wp:posOffset>2048510</wp:posOffset>
            </wp:positionH>
            <wp:positionV relativeFrom="paragraph">
              <wp:posOffset>-14605</wp:posOffset>
            </wp:positionV>
            <wp:extent cx="3290570" cy="3411220"/>
            <wp:effectExtent l="0" t="0" r="0" b="0"/>
            <wp:wrapNone/>
            <wp:docPr id="6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png"/>
                    <pic:cNvPicPr>
                      <a:picLocks noChangeAspect="1"/>
                    </pic:cNvPicPr>
                  </pic:nvPicPr>
                  <pic:blipFill>
                    <a:blip r:embed="rId18" cstate="print"/>
                    <a:stretch>
                      <a:fillRect/>
                    </a:stretch>
                  </pic:blipFill>
                  <pic:spPr>
                    <a:xfrm>
                      <a:off x="0" y="0"/>
                      <a:ext cx="3290753" cy="3411090"/>
                    </a:xfrm>
                    <a:prstGeom prst="rect">
                      <a:avLst/>
                    </a:prstGeom>
                  </pic:spPr>
                </pic:pic>
              </a:graphicData>
            </a:graphic>
          </wp:anchor>
        </w:drawing>
      </w:r>
      <w:r>
        <w:t>--service-cluster-ip-range=10.0.0.0/24 \\</w:t>
      </w:r>
    </w:p>
    <w:p>
      <w:pPr>
        <w:pStyle w:val="4"/>
        <w:spacing w:before="11"/>
        <w:rPr>
          <w:sz w:val="15"/>
        </w:rPr>
      </w:pPr>
    </w:p>
    <w:p>
      <w:pPr>
        <w:pStyle w:val="4"/>
        <w:spacing w:before="1" w:line="242" w:lineRule="auto"/>
        <w:ind w:left="280" w:right="1422"/>
      </w:pPr>
      <w:r>
        <w:t xml:space="preserve">--enable-admission- </w:t>
      </w:r>
      <w:r>
        <w:rPr>
          <w:w w:val="95"/>
        </w:rPr>
        <w:t xml:space="preserve">plugins=NamespaceLifecycle,LimitRanger,ServiceAccount,ResourceQuota,NodeRestric </w:t>
      </w:r>
      <w:r>
        <w:t>tion</w:t>
      </w:r>
      <w:r>
        <w:rPr>
          <w:spacing w:val="-1"/>
        </w:rPr>
        <w:t xml:space="preserve"> </w:t>
      </w:r>
      <w:r>
        <w:t>\\</w:t>
      </w:r>
    </w:p>
    <w:p>
      <w:pPr>
        <w:pStyle w:val="4"/>
        <w:spacing w:before="10"/>
        <w:rPr>
          <w:sz w:val="15"/>
        </w:rPr>
      </w:pPr>
    </w:p>
    <w:p>
      <w:pPr>
        <w:pStyle w:val="4"/>
        <w:ind w:left="280"/>
      </w:pPr>
      <w:r>
        <w:t>--authorization-mode=RBAC,Node \\</w:t>
      </w:r>
    </w:p>
    <w:p>
      <w:pPr>
        <w:pStyle w:val="4"/>
        <w:spacing w:before="11"/>
        <w:rPr>
          <w:sz w:val="15"/>
        </w:rPr>
      </w:pPr>
    </w:p>
    <w:p>
      <w:pPr>
        <w:pStyle w:val="4"/>
        <w:ind w:left="280"/>
      </w:pPr>
      <w:r>
        <w:t>--enable-bootstrap-token-auth=true \\</w:t>
      </w:r>
    </w:p>
    <w:p>
      <w:pPr>
        <w:pStyle w:val="4"/>
        <w:spacing w:before="9"/>
        <w:rPr>
          <w:sz w:val="15"/>
        </w:rPr>
      </w:pPr>
    </w:p>
    <w:p>
      <w:pPr>
        <w:pStyle w:val="4"/>
        <w:ind w:left="280"/>
      </w:pPr>
      <w:r>
        <w:t>--token-auth-file=/opt/kubernetes/cfg/token.csv \\</w:t>
      </w:r>
    </w:p>
    <w:p>
      <w:pPr>
        <w:pStyle w:val="4"/>
        <w:spacing w:before="12"/>
        <w:rPr>
          <w:sz w:val="15"/>
        </w:rPr>
      </w:pPr>
    </w:p>
    <w:p>
      <w:pPr>
        <w:pStyle w:val="4"/>
        <w:ind w:left="280"/>
      </w:pPr>
      <w:r>
        <w:t>--service-node-port-range=30000-32767 \\</w:t>
      </w:r>
    </w:p>
    <w:p>
      <w:pPr>
        <w:pStyle w:val="4"/>
        <w:spacing w:before="11"/>
        <w:rPr>
          <w:sz w:val="15"/>
        </w:rPr>
      </w:pPr>
    </w:p>
    <w:p>
      <w:pPr>
        <w:pStyle w:val="4"/>
        <w:spacing w:before="1"/>
        <w:ind w:left="280"/>
      </w:pPr>
      <w:r>
        <w:t>--kubelet-client-certificate=/opt/kubernetes/ssl/server.pem \\</w:t>
      </w:r>
    </w:p>
    <w:p>
      <w:pPr>
        <w:pStyle w:val="4"/>
        <w:spacing w:before="11"/>
        <w:rPr>
          <w:sz w:val="15"/>
        </w:rPr>
      </w:pPr>
    </w:p>
    <w:p>
      <w:pPr>
        <w:pStyle w:val="4"/>
        <w:ind w:left="280"/>
      </w:pPr>
      <w:r>
        <w:t>--kubelet-client-key=/opt/kubernetes/ssl/server-key.pem \\</w:t>
      </w:r>
    </w:p>
    <w:p>
      <w:pPr>
        <w:pStyle w:val="4"/>
        <w:spacing w:before="11"/>
        <w:rPr>
          <w:sz w:val="15"/>
        </w:rPr>
      </w:pPr>
    </w:p>
    <w:p>
      <w:pPr>
        <w:pStyle w:val="4"/>
        <w:tabs>
          <w:tab w:val="left" w:pos="5319"/>
        </w:tabs>
        <w:spacing w:before="1"/>
        <w:ind w:left="280"/>
      </w:pPr>
      <w:r>
        <w:t>--tls-cert-file=/opt/kubernetes/ssl/server.pem</w:t>
      </w:r>
      <w:r>
        <w:tab/>
      </w:r>
      <w:r>
        <w:t>\\</w:t>
      </w:r>
    </w:p>
    <w:p>
      <w:pPr>
        <w:pStyle w:val="4"/>
        <w:spacing w:before="11"/>
        <w:rPr>
          <w:sz w:val="15"/>
        </w:rPr>
      </w:pPr>
    </w:p>
    <w:p>
      <w:pPr>
        <w:pStyle w:val="4"/>
        <w:ind w:left="280"/>
      </w:pPr>
      <w:r>
        <w:t>--tls-private-key-file=/opt/kubernetes/ssl/server-key.pem \\</w:t>
      </w:r>
    </w:p>
    <w:p>
      <w:pPr>
        <w:pStyle w:val="4"/>
        <w:spacing w:before="9"/>
        <w:rPr>
          <w:sz w:val="15"/>
        </w:rPr>
      </w:pPr>
    </w:p>
    <w:p>
      <w:pPr>
        <w:pStyle w:val="4"/>
        <w:ind w:left="280"/>
      </w:pPr>
      <w:r>
        <w:t>--client-ca-file=/opt/kubernetes/ssl/ca.pem \\</w:t>
      </w:r>
    </w:p>
    <w:p>
      <w:pPr>
        <w:pStyle w:val="4"/>
        <w:spacing w:before="12"/>
        <w:rPr>
          <w:sz w:val="15"/>
        </w:rPr>
      </w:pPr>
    </w:p>
    <w:p>
      <w:pPr>
        <w:pStyle w:val="4"/>
        <w:ind w:left="280"/>
      </w:pPr>
      <w:r>
        <w:t>--service-account-key-file=/opt/kubernetes/ssl/ca-key.pem \\</w:t>
      </w:r>
    </w:p>
    <w:p>
      <w:pPr>
        <w:pStyle w:val="4"/>
        <w:spacing w:before="11"/>
        <w:rPr>
          <w:sz w:val="15"/>
        </w:rPr>
      </w:pPr>
    </w:p>
    <w:p>
      <w:pPr>
        <w:pStyle w:val="4"/>
        <w:ind w:left="280"/>
      </w:pPr>
      <w:r>
        <w:t>--etcd-cafile=/opt/etcd/ssl/ca.pem \\</w:t>
      </w:r>
    </w:p>
    <w:p>
      <w:pPr>
        <w:pStyle w:val="4"/>
        <w:spacing w:before="12"/>
        <w:rPr>
          <w:sz w:val="15"/>
        </w:rPr>
      </w:pPr>
    </w:p>
    <w:p>
      <w:pPr>
        <w:pStyle w:val="4"/>
        <w:ind w:left="280"/>
      </w:pPr>
      <w:r>
        <w:t>--etcd-certfile=/opt/etcd/ssl/server.pem \\</w:t>
      </w:r>
    </w:p>
    <w:p>
      <w:pPr>
        <w:pStyle w:val="4"/>
        <w:spacing w:before="9"/>
        <w:rPr>
          <w:sz w:val="15"/>
        </w:rPr>
      </w:pPr>
    </w:p>
    <w:p>
      <w:pPr>
        <w:pStyle w:val="4"/>
        <w:ind w:left="280"/>
      </w:pPr>
      <w:r>
        <w:t>--etcd-keyfile=/opt/etcd/ssl/server-key.pem \\</w:t>
      </w:r>
    </w:p>
    <w:p>
      <w:pPr>
        <w:pStyle w:val="4"/>
        <w:spacing w:before="12"/>
        <w:rPr>
          <w:sz w:val="15"/>
        </w:rPr>
      </w:pPr>
    </w:p>
    <w:p>
      <w:pPr>
        <w:pStyle w:val="4"/>
        <w:ind w:left="280"/>
      </w:pPr>
      <w:r>
        <w:t>--audit-log-maxage=30 \\</w:t>
      </w:r>
    </w:p>
    <w:p>
      <w:pPr>
        <w:pStyle w:val="4"/>
        <w:spacing w:before="11"/>
        <w:rPr>
          <w:sz w:val="15"/>
        </w:rPr>
      </w:pPr>
    </w:p>
    <w:p>
      <w:pPr>
        <w:pStyle w:val="4"/>
        <w:ind w:left="280"/>
      </w:pPr>
      <w:r>
        <w:t>--audit-log-maxbackup=3</w:t>
      </w:r>
      <w:r>
        <w:rPr>
          <w:spacing w:val="-6"/>
        </w:rPr>
        <w:t xml:space="preserve"> </w:t>
      </w:r>
      <w:r>
        <w:t>\\</w:t>
      </w:r>
    </w:p>
    <w:p>
      <w:pPr>
        <w:pStyle w:val="4"/>
        <w:spacing w:before="12"/>
        <w:rPr>
          <w:sz w:val="15"/>
        </w:rPr>
      </w:pPr>
    </w:p>
    <w:p>
      <w:pPr>
        <w:pStyle w:val="4"/>
        <w:ind w:left="280"/>
      </w:pPr>
      <w:r>
        <w:t>--audit-log-maxsize=100</w:t>
      </w:r>
      <w:r>
        <w:rPr>
          <w:spacing w:val="-6"/>
        </w:rPr>
        <w:t xml:space="preserve"> </w:t>
      </w:r>
      <w:r>
        <w:t>\\</w:t>
      </w:r>
    </w:p>
    <w:p>
      <w:pPr>
        <w:pStyle w:val="4"/>
        <w:spacing w:before="11"/>
        <w:rPr>
          <w:sz w:val="15"/>
        </w:rPr>
      </w:pPr>
    </w:p>
    <w:p>
      <w:pPr>
        <w:pStyle w:val="4"/>
        <w:ind w:left="280"/>
      </w:pPr>
      <w:r>
        <w:t>--audit-log-path=/opt/kubernetes/logs/k8s-audit.log"</w:t>
      </w:r>
    </w:p>
    <w:p>
      <w:pPr>
        <w:spacing w:after="0"/>
        <w:sectPr>
          <w:pgSz w:w="11910" w:h="16840"/>
          <w:pgMar w:top="1400" w:right="440" w:bottom="280" w:left="1520" w:header="708" w:footer="0" w:gutter="0"/>
          <w:cols w:space="720" w:num="1"/>
        </w:sectPr>
      </w:pPr>
    </w:p>
    <w:p>
      <w:pPr>
        <w:pStyle w:val="4"/>
        <w:spacing w:before="11"/>
        <w:rPr>
          <w:sz w:val="6"/>
        </w:rPr>
      </w:pPr>
    </w:p>
    <w:p>
      <w:pPr>
        <w:pStyle w:val="4"/>
        <w:ind w:left="170"/>
        <w:rPr>
          <w:sz w:val="20"/>
        </w:rPr>
      </w:pPr>
      <w:r>
        <w:rPr>
          <w:sz w:val="20"/>
        </w:rPr>
        <w:pict>
          <v:shape id="_x0000_s1101" o:spid="_x0000_s1101" o:spt="202" type="#_x0000_t202" style="height:23.85pt;width:426.35pt;" fillcolor="#D7D7D7" filled="t" stroked="f" coordsize="21600,21600">
            <v:path/>
            <v:fill on="t" focussize="0,0"/>
            <v:stroke on="f" joinstyle="miter"/>
            <v:imagedata o:title=""/>
            <o:lock v:ext="edit"/>
            <v:textbox inset="0mm,0mm,0mm,0mm">
              <w:txbxContent>
                <w:p>
                  <w:pPr>
                    <w:pStyle w:val="4"/>
                    <w:spacing w:before="3"/>
                    <w:ind w:left="110"/>
                  </w:pPr>
                  <w:r>
                    <w:t>EOF</w:t>
                  </w:r>
                </w:p>
              </w:txbxContent>
            </v:textbox>
            <w10:wrap type="none"/>
            <w10:anchorlock/>
          </v:shape>
        </w:pict>
      </w:r>
    </w:p>
    <w:p>
      <w:pPr>
        <w:pStyle w:val="4"/>
        <w:spacing w:line="250" w:lineRule="exact"/>
        <w:ind w:left="280"/>
      </w:pPr>
      <w:r>
        <w:t>注：上面两个\ \ 第一个是转义符，第二个是换行符，使用转义符是为了使用 EOF 保留换</w:t>
      </w:r>
    </w:p>
    <w:p>
      <w:pPr>
        <w:pStyle w:val="4"/>
        <w:spacing w:before="2"/>
        <w:ind w:left="280"/>
      </w:pPr>
      <w:r>
        <w:t>行符。</w:t>
      </w:r>
    </w:p>
    <w:p>
      <w:pPr>
        <w:pStyle w:val="4"/>
        <w:spacing w:before="11"/>
        <w:rPr>
          <w:sz w:val="15"/>
        </w:rPr>
      </w:pPr>
    </w:p>
    <w:p>
      <w:pPr>
        <w:pStyle w:val="4"/>
        <w:ind w:left="280"/>
      </w:pPr>
      <w:r>
        <w:t>–logtostderr：启用日志</w:t>
      </w:r>
    </w:p>
    <w:p>
      <w:pPr>
        <w:pStyle w:val="4"/>
        <w:spacing w:before="12"/>
        <w:rPr>
          <w:sz w:val="15"/>
        </w:rPr>
      </w:pPr>
    </w:p>
    <w:p>
      <w:pPr>
        <w:pStyle w:val="4"/>
        <w:ind w:left="280"/>
      </w:pPr>
      <w:r>
        <w:t>—v：日志等级</w:t>
      </w:r>
    </w:p>
    <w:p>
      <w:pPr>
        <w:pStyle w:val="4"/>
        <w:spacing w:before="9"/>
        <w:rPr>
          <w:sz w:val="15"/>
        </w:rPr>
      </w:pPr>
    </w:p>
    <w:p>
      <w:pPr>
        <w:pStyle w:val="4"/>
        <w:ind w:left="280"/>
      </w:pPr>
      <w:r>
        <w:t>–log-dir：日志目录</w:t>
      </w:r>
    </w:p>
    <w:p>
      <w:pPr>
        <w:pStyle w:val="4"/>
        <w:spacing w:before="1"/>
        <w:rPr>
          <w:sz w:val="16"/>
        </w:rPr>
      </w:pPr>
    </w:p>
    <w:p>
      <w:pPr>
        <w:pStyle w:val="4"/>
        <w:ind w:left="280"/>
      </w:pPr>
      <w:r>
        <w:t>–etcd-servers：etcd 集群地址</w:t>
      </w:r>
    </w:p>
    <w:p>
      <w:pPr>
        <w:pStyle w:val="4"/>
        <w:spacing w:before="9"/>
        <w:rPr>
          <w:sz w:val="15"/>
        </w:rPr>
      </w:pPr>
    </w:p>
    <w:p>
      <w:pPr>
        <w:pStyle w:val="4"/>
        <w:ind w:left="280"/>
      </w:pPr>
      <w:r>
        <w:t>–bind-address：监听地址</w:t>
      </w:r>
    </w:p>
    <w:p>
      <w:pPr>
        <w:pStyle w:val="4"/>
        <w:spacing w:before="12"/>
        <w:rPr>
          <w:sz w:val="15"/>
        </w:rPr>
      </w:pPr>
    </w:p>
    <w:p>
      <w:pPr>
        <w:pStyle w:val="4"/>
        <w:ind w:left="280"/>
      </w:pPr>
      <w:r>
        <w:t>–secure-port：https 安全端口</w:t>
      </w:r>
    </w:p>
    <w:p>
      <w:pPr>
        <w:pStyle w:val="4"/>
        <w:spacing w:before="11"/>
        <w:rPr>
          <w:sz w:val="15"/>
        </w:rPr>
      </w:pPr>
    </w:p>
    <w:p>
      <w:pPr>
        <w:pStyle w:val="4"/>
        <w:ind w:left="280"/>
      </w:pPr>
      <w:r>
        <w:t>–advertise-address：集群通告地址</w:t>
      </w:r>
    </w:p>
    <w:p>
      <w:pPr>
        <w:pStyle w:val="4"/>
        <w:spacing w:before="12"/>
        <w:rPr>
          <w:sz w:val="15"/>
        </w:rPr>
      </w:pPr>
    </w:p>
    <w:p>
      <w:pPr>
        <w:pStyle w:val="4"/>
        <w:ind w:left="280"/>
      </w:pPr>
      <w:r>
        <w:t>–allow-privileged：启用授权</w:t>
      </w:r>
    </w:p>
    <w:p>
      <w:pPr>
        <w:pStyle w:val="4"/>
        <w:spacing w:before="9"/>
        <w:rPr>
          <w:sz w:val="15"/>
        </w:rPr>
      </w:pPr>
    </w:p>
    <w:p>
      <w:pPr>
        <w:pStyle w:val="4"/>
        <w:ind w:left="280"/>
      </w:pPr>
      <w:r>
        <w:t>–service-cluster-ip-range：Service 虚拟 IP 地址段</w:t>
      </w:r>
    </w:p>
    <w:p>
      <w:pPr>
        <w:pStyle w:val="4"/>
        <w:spacing w:before="12"/>
        <w:rPr>
          <w:sz w:val="15"/>
        </w:rPr>
      </w:pPr>
    </w:p>
    <w:p>
      <w:pPr>
        <w:pStyle w:val="4"/>
        <w:ind w:left="280"/>
      </w:pPr>
      <w:r>
        <w:t>–enable-admission-plugins：准入控制模块</w:t>
      </w:r>
    </w:p>
    <w:p>
      <w:pPr>
        <w:pStyle w:val="4"/>
        <w:spacing w:before="11"/>
        <w:rPr>
          <w:sz w:val="15"/>
        </w:rPr>
      </w:pPr>
    </w:p>
    <w:p>
      <w:pPr>
        <w:pStyle w:val="4"/>
        <w:ind w:left="280"/>
      </w:pPr>
      <w:r>
        <w:t>–authorization-mode：认证授权，启用 RBAC 授权和节点自管理</w:t>
      </w:r>
    </w:p>
    <w:p>
      <w:pPr>
        <w:pStyle w:val="4"/>
        <w:spacing w:before="12"/>
        <w:rPr>
          <w:sz w:val="15"/>
        </w:rPr>
      </w:pPr>
    </w:p>
    <w:p>
      <w:pPr>
        <w:pStyle w:val="4"/>
        <w:ind w:left="280"/>
      </w:pPr>
      <w:r>
        <w:t>–enable-bootstrap-token-auth：启用 TLS bootstrap 机制</w:t>
      </w:r>
    </w:p>
    <w:p>
      <w:pPr>
        <w:pStyle w:val="4"/>
        <w:spacing w:before="11"/>
        <w:rPr>
          <w:sz w:val="15"/>
        </w:rPr>
      </w:pPr>
    </w:p>
    <w:p>
      <w:pPr>
        <w:pStyle w:val="4"/>
        <w:ind w:left="280"/>
      </w:pPr>
      <w:r>
        <w:t>–token-auth-file：bootstrap token 文件</w:t>
      </w:r>
    </w:p>
    <w:p>
      <w:pPr>
        <w:pStyle w:val="4"/>
        <w:spacing w:before="9"/>
        <w:rPr>
          <w:sz w:val="15"/>
        </w:rPr>
      </w:pPr>
    </w:p>
    <w:p>
      <w:pPr>
        <w:pStyle w:val="4"/>
        <w:spacing w:before="1"/>
        <w:ind w:left="280"/>
      </w:pPr>
      <w:r>
        <w:t>–service-node-port-range：Service nodeport 类型默认分配端口范围</w:t>
      </w:r>
    </w:p>
    <w:p>
      <w:pPr>
        <w:pStyle w:val="4"/>
        <w:spacing w:before="11"/>
        <w:rPr>
          <w:sz w:val="15"/>
        </w:rPr>
      </w:pPr>
    </w:p>
    <w:p>
      <w:pPr>
        <w:pStyle w:val="4"/>
        <w:ind w:left="280"/>
      </w:pPr>
      <w:r>
        <w:t>–kubelet-client-xxx：apiserver 访问 kubelet 客户端证书</w:t>
      </w:r>
    </w:p>
    <w:p>
      <w:pPr>
        <w:pStyle w:val="4"/>
        <w:spacing w:before="11"/>
        <w:rPr>
          <w:sz w:val="15"/>
        </w:rPr>
      </w:pPr>
    </w:p>
    <w:p>
      <w:pPr>
        <w:pStyle w:val="4"/>
        <w:spacing w:before="1"/>
        <w:ind w:left="280"/>
      </w:pPr>
      <w:r>
        <w:t>–tls-xxx-file：apiserver https 证书</w:t>
      </w:r>
    </w:p>
    <w:p>
      <w:pPr>
        <w:pStyle w:val="4"/>
        <w:spacing w:before="11"/>
        <w:rPr>
          <w:sz w:val="15"/>
        </w:rPr>
      </w:pPr>
    </w:p>
    <w:p>
      <w:pPr>
        <w:pStyle w:val="4"/>
        <w:ind w:left="280"/>
      </w:pPr>
      <w:r>
        <w:t>–etcd-xxxfile：连接 Etcd 集群证书</w:t>
      </w:r>
    </w:p>
    <w:p>
      <w:pPr>
        <w:pStyle w:val="4"/>
        <w:spacing w:before="12"/>
        <w:rPr>
          <w:sz w:val="15"/>
        </w:rPr>
      </w:pPr>
    </w:p>
    <w:p>
      <w:pPr>
        <w:pStyle w:val="4"/>
        <w:ind w:left="280"/>
      </w:pPr>
      <w:r>
        <w:rPr>
          <w:w w:val="95"/>
        </w:rPr>
        <w:t>–audit-log-xxx：审计日志</w:t>
      </w:r>
    </w:p>
    <w:p>
      <w:pPr>
        <w:pStyle w:val="4"/>
        <w:spacing w:before="10"/>
        <w:rPr>
          <w:sz w:val="14"/>
        </w:rPr>
      </w:pPr>
    </w:p>
    <w:p>
      <w:pPr>
        <w:pStyle w:val="10"/>
        <w:numPr>
          <w:ilvl w:val="0"/>
          <w:numId w:val="20"/>
        </w:numPr>
        <w:tabs>
          <w:tab w:val="left" w:pos="523"/>
        </w:tabs>
        <w:spacing w:before="0" w:after="0" w:line="240" w:lineRule="auto"/>
        <w:ind w:left="522" w:right="0" w:hanging="243"/>
        <w:jc w:val="left"/>
        <w:rPr>
          <w:rFonts w:ascii="Tahoma" w:eastAsia="Tahoma"/>
          <w:sz w:val="21"/>
        </w:rPr>
      </w:pPr>
      <w:r>
        <w:rPr>
          <w:rFonts w:hint="eastAsia" w:ascii="微软雅黑" w:eastAsia="微软雅黑"/>
          <w:w w:val="95"/>
          <w:sz w:val="21"/>
        </w:rPr>
        <w:t>拷贝刚才生成的证书</w:t>
      </w:r>
    </w:p>
    <w:p>
      <w:pPr>
        <w:pStyle w:val="4"/>
        <w:spacing w:before="6"/>
        <w:rPr>
          <w:rFonts w:ascii="微软雅黑"/>
          <w:sz w:val="6"/>
        </w:rPr>
      </w:pPr>
    </w:p>
    <w:p>
      <w:pPr>
        <w:pStyle w:val="4"/>
        <w:spacing w:before="70"/>
        <w:ind w:left="280"/>
      </w:pPr>
      <w:r>
        <w:pict>
          <v:rect id="_x0000_s1102" o:spid="_x0000_s1102" o:spt="1" style="position:absolute;left:0pt;margin-left:90pt;margin-top:3.4pt;height:22.8pt;width:415.3pt;mso-position-horizontal-relative:page;z-index:-251635712;mso-width-relative:page;mso-height-relative:page;" fillcolor="#FFFFFF" filled="t" stroked="f" coordsize="21600,21600">
            <v:path/>
            <v:fill on="t" focussize="0,0"/>
            <v:stroke on="f"/>
            <v:imagedata o:title=""/>
            <o:lock v:ext="edit"/>
          </v:rect>
        </w:pict>
      </w:r>
      <w:r>
        <w:rPr>
          <w:color w:val="23292D"/>
        </w:rPr>
        <w:t>把刚才生成的证书拷贝到配置文件中的路径：</w:t>
      </w:r>
    </w:p>
    <w:p>
      <w:pPr>
        <w:pStyle w:val="4"/>
        <w:spacing w:before="8"/>
        <w:rPr>
          <w:sz w:val="12"/>
        </w:rPr>
      </w:pPr>
      <w:r>
        <w:pict>
          <v:shape id="_x0000_s1103" o:spid="_x0000_s1103" o:spt="202" type="#_x0000_t202" style="position:absolute;left:0pt;margin-left:90pt;margin-top:9.25pt;height:12.25pt;width:415.3pt;mso-position-horizontal-relative:page;mso-wrap-distance-bottom:0pt;mso-wrap-distance-top:0pt;z-index:-251531264;mso-width-relative:page;mso-height-relative:page;" fillcolor="#272821" filled="t" stroked="f" coordsize="21600,21600">
            <v:path/>
            <v:fill on="t" focussize="0,0"/>
            <v:stroke on="f" joinstyle="miter"/>
            <v:imagedata o:title=""/>
            <o:lock v:ext="edit"/>
            <v:textbox inset="0mm,0mm,0mm,0mm">
              <w:txbxContent>
                <w:p>
                  <w:pPr>
                    <w:pStyle w:val="4"/>
                    <w:spacing w:line="245" w:lineRule="exact"/>
                    <w:rPr>
                      <w:rFonts w:ascii="Consolas"/>
                    </w:rPr>
                  </w:pPr>
                  <w:r>
                    <w:rPr>
                      <w:rFonts w:ascii="Consolas"/>
                      <w:color w:val="F8F8F1"/>
                    </w:rPr>
                    <w:t>cp ~/TLS/k8s/ca*pem ~/TLS/k8s/server*pem /opt/kubernetes/ssl/</w:t>
                  </w:r>
                </w:p>
              </w:txbxContent>
            </v:textbox>
            <w10:wrap type="topAndBottom"/>
          </v:shape>
        </w:pict>
      </w:r>
    </w:p>
    <w:p>
      <w:pPr>
        <w:pStyle w:val="4"/>
        <w:spacing w:before="11"/>
        <w:rPr>
          <w:sz w:val="29"/>
        </w:rPr>
      </w:pPr>
    </w:p>
    <w:p>
      <w:pPr>
        <w:pStyle w:val="10"/>
        <w:numPr>
          <w:ilvl w:val="0"/>
          <w:numId w:val="20"/>
        </w:numPr>
        <w:tabs>
          <w:tab w:val="left" w:pos="523"/>
        </w:tabs>
        <w:spacing w:before="45" w:after="0" w:line="240" w:lineRule="auto"/>
        <w:ind w:left="522" w:right="0" w:hanging="243"/>
        <w:jc w:val="left"/>
        <w:rPr>
          <w:rFonts w:ascii="Tahoma" w:eastAsia="Tahoma"/>
          <w:sz w:val="21"/>
        </w:rPr>
      </w:pPr>
      <w:r>
        <w:rPr>
          <w:rFonts w:hint="eastAsia" w:ascii="微软雅黑" w:eastAsia="微软雅黑"/>
          <w:spacing w:val="1"/>
          <w:sz w:val="21"/>
        </w:rPr>
        <w:t xml:space="preserve">启用 </w:t>
      </w:r>
      <w:r>
        <w:rPr>
          <w:rFonts w:ascii="Tahoma" w:eastAsia="Tahoma"/>
          <w:sz w:val="21"/>
        </w:rPr>
        <w:t>TLS</w:t>
      </w:r>
      <w:r>
        <w:rPr>
          <w:rFonts w:ascii="Tahoma" w:eastAsia="Tahoma"/>
          <w:spacing w:val="2"/>
          <w:sz w:val="21"/>
        </w:rPr>
        <w:t xml:space="preserve"> </w:t>
      </w:r>
      <w:r>
        <w:rPr>
          <w:rFonts w:ascii="Tahoma" w:eastAsia="Tahoma"/>
          <w:sz w:val="21"/>
        </w:rPr>
        <w:t>Bootstrapping</w:t>
      </w:r>
      <w:r>
        <w:rPr>
          <w:rFonts w:ascii="Tahoma" w:eastAsia="Tahoma"/>
          <w:spacing w:val="1"/>
          <w:sz w:val="21"/>
        </w:rPr>
        <w:t xml:space="preserve"> </w:t>
      </w:r>
      <w:r>
        <w:rPr>
          <w:rFonts w:hint="eastAsia" w:ascii="微软雅黑" w:eastAsia="微软雅黑"/>
          <w:sz w:val="21"/>
        </w:rPr>
        <w:t>机制</w:t>
      </w:r>
    </w:p>
    <w:p>
      <w:pPr>
        <w:pStyle w:val="4"/>
        <w:spacing w:before="184" w:line="242" w:lineRule="auto"/>
        <w:ind w:left="280" w:right="1452"/>
        <w:rPr>
          <w:rFonts w:ascii="Segoe UI" w:eastAsia="Segoe UI"/>
        </w:rPr>
      </w:pPr>
      <w:r>
        <w:rPr>
          <w:rFonts w:ascii="Segoe UI" w:eastAsia="Segoe UI"/>
          <w:color w:val="23292D"/>
          <w:spacing w:val="3"/>
        </w:rPr>
        <w:t>TLS</w:t>
      </w:r>
      <w:r>
        <w:rPr>
          <w:rFonts w:ascii="Segoe UI" w:eastAsia="Segoe UI"/>
          <w:color w:val="23292D"/>
          <w:spacing w:val="12"/>
        </w:rPr>
        <w:t xml:space="preserve"> </w:t>
      </w:r>
      <w:r>
        <w:rPr>
          <w:rFonts w:ascii="Segoe UI" w:eastAsia="Segoe UI"/>
          <w:color w:val="23292D"/>
          <w:spacing w:val="5"/>
        </w:rPr>
        <w:t>Bootstraping</w:t>
      </w:r>
      <w:r>
        <w:rPr>
          <w:color w:val="23292D"/>
          <w:spacing w:val="5"/>
        </w:rPr>
        <w:t>：</w:t>
      </w:r>
      <w:r>
        <w:rPr>
          <w:rFonts w:ascii="Segoe UI" w:eastAsia="Segoe UI"/>
          <w:color w:val="23292D"/>
          <w:spacing w:val="5"/>
        </w:rPr>
        <w:t>Master</w:t>
      </w:r>
      <w:r>
        <w:rPr>
          <w:rFonts w:ascii="Segoe UI" w:eastAsia="Segoe UI"/>
          <w:color w:val="23292D"/>
          <w:spacing w:val="12"/>
        </w:rPr>
        <w:t xml:space="preserve"> </w:t>
      </w:r>
      <w:r>
        <w:rPr>
          <w:rFonts w:ascii="Segoe UI" w:eastAsia="Segoe UI"/>
          <w:color w:val="23292D"/>
          <w:spacing w:val="5"/>
        </w:rPr>
        <w:t>apiserver</w:t>
      </w:r>
      <w:r>
        <w:rPr>
          <w:rFonts w:ascii="Segoe UI" w:eastAsia="Segoe UI"/>
          <w:color w:val="23292D"/>
          <w:spacing w:val="10"/>
        </w:rPr>
        <w:t xml:space="preserve"> </w:t>
      </w:r>
      <w:r>
        <w:rPr>
          <w:color w:val="23292D"/>
          <w:spacing w:val="-12"/>
        </w:rPr>
        <w:t xml:space="preserve">启用 </w:t>
      </w:r>
      <w:r>
        <w:rPr>
          <w:rFonts w:ascii="Segoe UI" w:eastAsia="Segoe UI"/>
          <w:color w:val="23292D"/>
          <w:spacing w:val="2"/>
        </w:rPr>
        <w:t>TLS</w:t>
      </w:r>
      <w:r>
        <w:rPr>
          <w:rFonts w:ascii="Segoe UI" w:eastAsia="Segoe UI"/>
          <w:color w:val="23292D"/>
          <w:spacing w:val="10"/>
        </w:rPr>
        <w:t xml:space="preserve"> </w:t>
      </w:r>
      <w:r>
        <w:rPr>
          <w:color w:val="23292D"/>
          <w:spacing w:val="6"/>
        </w:rPr>
        <w:t>认证后，</w:t>
      </w:r>
      <w:r>
        <w:rPr>
          <w:rFonts w:ascii="Segoe UI" w:eastAsia="Segoe UI"/>
          <w:color w:val="23292D"/>
          <w:spacing w:val="4"/>
        </w:rPr>
        <w:t>Node</w:t>
      </w:r>
      <w:r>
        <w:rPr>
          <w:rFonts w:ascii="Segoe UI" w:eastAsia="Segoe UI"/>
          <w:color w:val="23292D"/>
          <w:spacing w:val="12"/>
        </w:rPr>
        <w:t xml:space="preserve"> </w:t>
      </w:r>
      <w:r>
        <w:rPr>
          <w:color w:val="23292D"/>
          <w:spacing w:val="-13"/>
        </w:rPr>
        <w:t xml:space="preserve">节点 </w:t>
      </w:r>
      <w:r>
        <w:rPr>
          <w:rFonts w:ascii="Segoe UI" w:eastAsia="Segoe UI"/>
          <w:color w:val="23292D"/>
          <w:spacing w:val="4"/>
        </w:rPr>
        <w:t>kubelet</w:t>
      </w:r>
      <w:r>
        <w:rPr>
          <w:rFonts w:ascii="Segoe UI" w:eastAsia="Segoe UI"/>
          <w:color w:val="23292D"/>
          <w:spacing w:val="9"/>
        </w:rPr>
        <w:t xml:space="preserve"> </w:t>
      </w:r>
      <w:r>
        <w:rPr>
          <w:color w:val="23292D"/>
          <w:spacing w:val="-21"/>
        </w:rPr>
        <w:t xml:space="preserve">和 </w:t>
      </w:r>
      <w:r>
        <w:rPr>
          <w:rFonts w:ascii="Segoe UI" w:eastAsia="Segoe UI"/>
          <w:color w:val="23292D"/>
          <w:spacing w:val="3"/>
        </w:rPr>
        <w:t xml:space="preserve">kube- </w:t>
      </w:r>
      <w:r>
        <w:rPr>
          <w:rFonts w:ascii="Segoe UI" w:eastAsia="Segoe UI"/>
          <w:color w:val="23292D"/>
          <w:spacing w:val="4"/>
        </w:rPr>
        <w:t>proxy</w:t>
      </w:r>
      <w:r>
        <w:rPr>
          <w:rFonts w:ascii="Segoe UI" w:eastAsia="Segoe UI"/>
          <w:color w:val="23292D"/>
          <w:spacing w:val="6"/>
        </w:rPr>
        <w:t xml:space="preserve"> </w:t>
      </w:r>
      <w:r>
        <w:rPr>
          <w:color w:val="23292D"/>
          <w:spacing w:val="-14"/>
        </w:rPr>
        <w:t xml:space="preserve">要与 </w:t>
      </w:r>
      <w:r>
        <w:rPr>
          <w:rFonts w:ascii="Segoe UI" w:eastAsia="Segoe UI"/>
          <w:color w:val="23292D"/>
          <w:spacing w:val="5"/>
        </w:rPr>
        <w:t>kube-apiserver</w:t>
      </w:r>
      <w:r>
        <w:rPr>
          <w:rFonts w:ascii="Segoe UI" w:eastAsia="Segoe UI"/>
          <w:color w:val="23292D"/>
          <w:spacing w:val="9"/>
        </w:rPr>
        <w:t xml:space="preserve"> </w:t>
      </w:r>
      <w:r>
        <w:rPr>
          <w:color w:val="23292D"/>
        </w:rPr>
        <w:t xml:space="preserve">进行通信，必须使用 </w:t>
      </w:r>
      <w:r>
        <w:rPr>
          <w:rFonts w:ascii="Segoe UI" w:eastAsia="Segoe UI"/>
          <w:color w:val="23292D"/>
        </w:rPr>
        <w:t>CA</w:t>
      </w:r>
      <w:r>
        <w:rPr>
          <w:rFonts w:ascii="Segoe UI" w:eastAsia="Segoe UI"/>
          <w:color w:val="23292D"/>
          <w:spacing w:val="10"/>
        </w:rPr>
        <w:t xml:space="preserve"> </w:t>
      </w:r>
      <w:r>
        <w:rPr>
          <w:color w:val="23292D"/>
          <w:spacing w:val="1"/>
        </w:rPr>
        <w:t xml:space="preserve">签发的有效证书才可以，当 </w:t>
      </w:r>
      <w:r>
        <w:rPr>
          <w:rFonts w:ascii="Segoe UI" w:eastAsia="Segoe UI"/>
          <w:color w:val="23292D"/>
          <w:spacing w:val="5"/>
        </w:rPr>
        <w:t xml:space="preserve">Node </w:t>
      </w:r>
      <w:r>
        <w:rPr>
          <w:color w:val="23292D"/>
          <w:spacing w:val="6"/>
          <w:w w:val="95"/>
        </w:rPr>
        <w:t xml:space="preserve">节点很多时，这种客户端证书颁发需要大量工作，同样也会增加集群扩展复杂度。为了  </w:t>
      </w:r>
      <w:r>
        <w:rPr>
          <w:color w:val="23292D"/>
          <w:spacing w:val="6"/>
        </w:rPr>
        <w:t>简化流程，</w:t>
      </w:r>
      <w:r>
        <w:rPr>
          <w:rFonts w:ascii="Segoe UI" w:eastAsia="Segoe UI"/>
          <w:color w:val="23292D"/>
          <w:spacing w:val="5"/>
        </w:rPr>
        <w:t>Kubernetes</w:t>
      </w:r>
      <w:r>
        <w:rPr>
          <w:rFonts w:ascii="Segoe UI" w:eastAsia="Segoe UI"/>
          <w:color w:val="23292D"/>
          <w:spacing w:val="1"/>
        </w:rPr>
        <w:t xml:space="preserve"> </w:t>
      </w:r>
      <w:r>
        <w:rPr>
          <w:color w:val="23292D"/>
          <w:spacing w:val="-10"/>
        </w:rPr>
        <w:t xml:space="preserve">引入了 </w:t>
      </w:r>
      <w:r>
        <w:rPr>
          <w:rFonts w:ascii="Segoe UI" w:eastAsia="Segoe UI"/>
          <w:color w:val="23292D"/>
          <w:spacing w:val="3"/>
        </w:rPr>
        <w:t>TLS</w:t>
      </w:r>
      <w:r>
        <w:rPr>
          <w:rFonts w:ascii="Segoe UI" w:eastAsia="Segoe UI"/>
          <w:color w:val="23292D"/>
          <w:spacing w:val="8"/>
        </w:rPr>
        <w:t xml:space="preserve"> </w:t>
      </w:r>
      <w:r>
        <w:rPr>
          <w:rFonts w:ascii="Segoe UI" w:eastAsia="Segoe UI"/>
          <w:color w:val="23292D"/>
          <w:spacing w:val="5"/>
        </w:rPr>
        <w:t xml:space="preserve">bootstraping </w:t>
      </w:r>
      <w:r>
        <w:rPr>
          <w:color w:val="23292D"/>
          <w:spacing w:val="6"/>
        </w:rPr>
        <w:t>机制来自动颁发客户端证书，</w:t>
      </w:r>
      <w:r>
        <w:rPr>
          <w:rFonts w:ascii="Segoe UI" w:eastAsia="Segoe UI"/>
          <w:color w:val="23292D"/>
          <w:spacing w:val="5"/>
        </w:rPr>
        <w:t>kubelet</w:t>
      </w:r>
    </w:p>
    <w:p>
      <w:pPr>
        <w:pStyle w:val="4"/>
        <w:spacing w:line="284" w:lineRule="exact"/>
        <w:ind w:left="280"/>
      </w:pPr>
      <w:r>
        <w:rPr>
          <w:color w:val="23292D"/>
        </w:rPr>
        <w:t xml:space="preserve">会以一个低权限用户自动向 </w:t>
      </w:r>
      <w:r>
        <w:rPr>
          <w:rFonts w:ascii="Segoe UI" w:eastAsia="Segoe UI"/>
          <w:color w:val="23292D"/>
        </w:rPr>
        <w:t xml:space="preserve">apiserver </w:t>
      </w:r>
      <w:r>
        <w:rPr>
          <w:color w:val="23292D"/>
        </w:rPr>
        <w:t>申请证书，</w:t>
      </w:r>
      <w:r>
        <w:rPr>
          <w:rFonts w:ascii="Segoe UI" w:eastAsia="Segoe UI"/>
          <w:color w:val="23292D"/>
        </w:rPr>
        <w:t xml:space="preserve">kubelet </w:t>
      </w:r>
      <w:r>
        <w:rPr>
          <w:color w:val="23292D"/>
        </w:rPr>
        <w:t xml:space="preserve">的证书由 </w:t>
      </w:r>
      <w:r>
        <w:rPr>
          <w:rFonts w:ascii="Segoe UI" w:eastAsia="Segoe UI"/>
          <w:color w:val="23292D"/>
        </w:rPr>
        <w:t xml:space="preserve">apiserver </w:t>
      </w:r>
      <w:r>
        <w:rPr>
          <w:color w:val="23292D"/>
        </w:rPr>
        <w:t>动态签署。</w:t>
      </w:r>
    </w:p>
    <w:p>
      <w:pPr>
        <w:spacing w:after="0" w:line="284" w:lineRule="exact"/>
        <w:sectPr>
          <w:pgSz w:w="11910" w:h="16840"/>
          <w:pgMar w:top="1400" w:right="440" w:bottom="280" w:left="1520" w:header="708" w:footer="0" w:gutter="0"/>
          <w:cols w:space="720" w:num="1"/>
        </w:sectPr>
      </w:pPr>
    </w:p>
    <w:p>
      <w:pPr>
        <w:pStyle w:val="4"/>
        <w:spacing w:before="89" w:line="244" w:lineRule="auto"/>
        <w:ind w:left="280" w:right="1440"/>
      </w:pPr>
      <w:r>
        <w:pict>
          <v:group id="_x0000_s1104" o:spid="_x0000_s1104" o:spt="203" style="position:absolute;left:0pt;margin-left:90pt;margin-top:135.6pt;height:517.3pt;width:505.3pt;mso-position-horizontal-relative:page;mso-position-vertical-relative:page;z-index:251660288;mso-width-relative:page;mso-height-relative:page;" coordorigin="1800,2712" coordsize="10106,10346">
            <o:lock v:ext="edit"/>
            <v:rect id="_x0000_s1105" o:spid="_x0000_s1105" o:spt="1" style="position:absolute;left:1800;top:2713;height:10345;width:8306;" fillcolor="#FFFFFF" filled="t" stroked="f" coordsize="21600,21600">
              <v:path/>
              <v:fill on="t" focussize="0,0"/>
              <v:stroke on="f"/>
              <v:imagedata o:title=""/>
              <o:lock v:ext="edit"/>
            </v:rect>
            <v:shape id="_x0000_s1106" o:spid="_x0000_s1106" o:spt="75" type="#_x0000_t75" style="position:absolute;left:1831;top:2712;height:10162;width:10075;" filled="f" stroked="f" coordsize="21600,21600">
              <v:path/>
              <v:fill on="f" focussize="0,0"/>
              <v:stroke on="f"/>
              <v:imagedata r:id="rId19" o:title=""/>
              <o:lock v:ext="edit" aspectratio="t"/>
            </v:shape>
          </v:group>
        </w:pict>
      </w:r>
      <w:r>
        <w:rPr>
          <w:color w:val="23292D"/>
        </w:rPr>
        <w:t xml:space="preserve">所以强烈建议在 </w:t>
      </w:r>
      <w:r>
        <w:rPr>
          <w:rFonts w:ascii="Segoe UI" w:eastAsia="Segoe UI"/>
          <w:color w:val="23292D"/>
        </w:rPr>
        <w:t xml:space="preserve">Node </w:t>
      </w:r>
      <w:r>
        <w:rPr>
          <w:color w:val="23292D"/>
        </w:rPr>
        <w:t xml:space="preserve">上使用这种方式，目前主要用于 </w:t>
      </w:r>
      <w:r>
        <w:rPr>
          <w:rFonts w:ascii="Segoe UI" w:eastAsia="Segoe UI"/>
          <w:color w:val="23292D"/>
        </w:rPr>
        <w:t>kubelet</w:t>
      </w:r>
      <w:r>
        <w:rPr>
          <w:color w:val="23292D"/>
        </w:rPr>
        <w:t>，</w:t>
      </w:r>
      <w:r>
        <w:rPr>
          <w:rFonts w:ascii="Segoe UI" w:eastAsia="Segoe UI"/>
          <w:color w:val="23292D"/>
        </w:rPr>
        <w:t xml:space="preserve">kube-proxy </w:t>
      </w:r>
      <w:r>
        <w:rPr>
          <w:color w:val="23292D"/>
        </w:rPr>
        <w:t>还是由我们统一颁发一个证书。</w:t>
      </w:r>
    </w:p>
    <w:p>
      <w:pPr>
        <w:pStyle w:val="4"/>
        <w:spacing w:before="178"/>
        <w:ind w:left="280"/>
      </w:pPr>
      <w:r>
        <w:rPr>
          <w:rFonts w:ascii="Segoe UI" w:eastAsia="Segoe UI"/>
          <w:color w:val="23292D"/>
        </w:rPr>
        <w:t xml:space="preserve">TLS bootstraping </w:t>
      </w:r>
      <w:r>
        <w:rPr>
          <w:color w:val="23292D"/>
        </w:rPr>
        <w:t>工作流程：</w:t>
      </w: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spacing w:before="3"/>
        <w:rPr>
          <w:sz w:val="14"/>
        </w:rPr>
      </w:pPr>
    </w:p>
    <w:p>
      <w:pPr>
        <w:pStyle w:val="4"/>
        <w:spacing w:before="99"/>
        <w:ind w:left="280"/>
      </w:pPr>
      <w:r>
        <w:drawing>
          <wp:anchor distT="0" distB="0" distL="0" distR="0" simplePos="0" relativeHeight="251681792" behindDoc="1" locked="0" layoutInCell="1" allowOverlap="1">
            <wp:simplePos x="0" y="0"/>
            <wp:positionH relativeFrom="page">
              <wp:posOffset>2048510</wp:posOffset>
            </wp:positionH>
            <wp:positionV relativeFrom="paragraph">
              <wp:posOffset>-4546600</wp:posOffset>
            </wp:positionV>
            <wp:extent cx="3290570" cy="3411220"/>
            <wp:effectExtent l="0" t="0" r="0" b="0"/>
            <wp:wrapNone/>
            <wp:docPr id="6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png"/>
                    <pic:cNvPicPr>
                      <a:picLocks noChangeAspect="1"/>
                    </pic:cNvPicPr>
                  </pic:nvPicPr>
                  <pic:blipFill>
                    <a:blip r:embed="rId18" cstate="print"/>
                    <a:stretch>
                      <a:fillRect/>
                    </a:stretch>
                  </pic:blipFill>
                  <pic:spPr>
                    <a:xfrm>
                      <a:off x="0" y="0"/>
                      <a:ext cx="3290753" cy="3411090"/>
                    </a:xfrm>
                    <a:prstGeom prst="rect">
                      <a:avLst/>
                    </a:prstGeom>
                  </pic:spPr>
                </pic:pic>
              </a:graphicData>
            </a:graphic>
          </wp:anchor>
        </w:drawing>
      </w:r>
      <w:r>
        <w:rPr>
          <w:color w:val="23292D"/>
        </w:rPr>
        <w:t xml:space="preserve">创建上述配置文件中 </w:t>
      </w:r>
      <w:r>
        <w:rPr>
          <w:rFonts w:ascii="Segoe UI" w:eastAsia="Segoe UI"/>
          <w:color w:val="23292D"/>
        </w:rPr>
        <w:t xml:space="preserve">token </w:t>
      </w:r>
      <w:r>
        <w:rPr>
          <w:color w:val="23292D"/>
        </w:rPr>
        <w:t>文件：</w:t>
      </w:r>
    </w:p>
    <w:p>
      <w:pPr>
        <w:pStyle w:val="4"/>
        <w:spacing w:before="6"/>
        <w:rPr>
          <w:sz w:val="12"/>
        </w:rPr>
      </w:pPr>
      <w:r>
        <w:pict>
          <v:shape id="_x0000_s1107" o:spid="_x0000_s1107" o:spt="202" type="#_x0000_t202" style="position:absolute;left:0pt;margin-left:84.5pt;margin-top:9.15pt;height:84.7pt;width:426.35pt;mso-position-horizontal-relative:page;mso-wrap-distance-bottom:0pt;mso-wrap-distance-top:0pt;z-index:-251530240;mso-width-relative:page;mso-height-relative:page;" fillcolor="#D7D7D7" filled="t" stroked="f" coordsize="21600,21600">
            <v:path/>
            <v:fill on="t" focussize="0,0"/>
            <v:stroke on="f" joinstyle="miter"/>
            <v:imagedata o:title=""/>
            <o:lock v:ext="edit"/>
            <v:textbox inset="0mm,0mm,0mm,0mm">
              <w:txbxContent>
                <w:p>
                  <w:pPr>
                    <w:pStyle w:val="4"/>
                    <w:spacing w:before="3"/>
                    <w:ind w:left="110"/>
                  </w:pPr>
                  <w:r>
                    <w:t>cat &gt; /opt/kubernetes/cfg/token.csv &lt;&lt; EOF</w:t>
                  </w:r>
                </w:p>
                <w:p>
                  <w:pPr>
                    <w:pStyle w:val="4"/>
                    <w:spacing w:before="11"/>
                    <w:rPr>
                      <w:sz w:val="15"/>
                    </w:rPr>
                  </w:pPr>
                </w:p>
                <w:p>
                  <w:pPr>
                    <w:pStyle w:val="4"/>
                    <w:spacing w:line="242" w:lineRule="auto"/>
                    <w:ind w:left="110" w:right="522"/>
                  </w:pPr>
                  <w:r>
                    <w:rPr>
                      <w:w w:val="95"/>
                    </w:rPr>
                    <w:t xml:space="preserve">c47ffb939f5ca36231d9e3121a252940,kubelet-bootstrap,10001,"system:node- </w:t>
                  </w:r>
                  <w:r>
                    <w:t>bootstrapper"</w:t>
                  </w:r>
                </w:p>
                <w:p>
                  <w:pPr>
                    <w:pStyle w:val="4"/>
                    <w:spacing w:before="8"/>
                    <w:rPr>
                      <w:sz w:val="15"/>
                    </w:rPr>
                  </w:pPr>
                </w:p>
                <w:p>
                  <w:pPr>
                    <w:pStyle w:val="4"/>
                    <w:spacing w:before="1"/>
                    <w:ind w:left="110"/>
                  </w:pPr>
                  <w:r>
                    <w:t>EOF</w:t>
                  </w:r>
                </w:p>
              </w:txbxContent>
            </v:textbox>
            <w10:wrap type="topAndBottom"/>
          </v:shape>
        </w:pict>
      </w:r>
    </w:p>
    <w:p>
      <w:pPr>
        <w:spacing w:after="0"/>
        <w:rPr>
          <w:sz w:val="12"/>
        </w:rPr>
        <w:sectPr>
          <w:pgSz w:w="11910" w:h="16840"/>
          <w:pgMar w:top="1400" w:right="440" w:bottom="280" w:left="1520" w:header="708" w:footer="0" w:gutter="0"/>
          <w:cols w:space="720" w:num="1"/>
        </w:sectPr>
      </w:pPr>
    </w:p>
    <w:p>
      <w:pPr>
        <w:pStyle w:val="4"/>
        <w:rPr>
          <w:sz w:val="20"/>
        </w:rPr>
      </w:pPr>
    </w:p>
    <w:p>
      <w:pPr>
        <w:pStyle w:val="4"/>
        <w:spacing w:before="4"/>
        <w:rPr>
          <w:sz w:val="15"/>
        </w:rPr>
      </w:pPr>
    </w:p>
    <w:p>
      <w:pPr>
        <w:pStyle w:val="4"/>
        <w:spacing w:before="99"/>
        <w:ind w:left="280"/>
      </w:pPr>
      <w:r>
        <w:rPr>
          <w:color w:val="23292D"/>
        </w:rPr>
        <w:t>格式：</w:t>
      </w:r>
      <w:r>
        <w:rPr>
          <w:rFonts w:ascii="Segoe UI" w:eastAsia="Segoe UI"/>
          <w:color w:val="23292D"/>
        </w:rPr>
        <w:t>token</w:t>
      </w:r>
      <w:r>
        <w:rPr>
          <w:color w:val="23292D"/>
        </w:rPr>
        <w:t>，用户名，</w:t>
      </w:r>
      <w:r>
        <w:rPr>
          <w:rFonts w:ascii="Segoe UI" w:eastAsia="Segoe UI"/>
          <w:color w:val="23292D"/>
        </w:rPr>
        <w:t>UID</w:t>
      </w:r>
      <w:r>
        <w:rPr>
          <w:color w:val="23292D"/>
        </w:rPr>
        <w:t>，用户组</w:t>
      </w:r>
    </w:p>
    <w:p>
      <w:pPr>
        <w:pStyle w:val="4"/>
        <w:spacing w:before="185"/>
        <w:ind w:left="280"/>
      </w:pPr>
      <w:r>
        <w:rPr>
          <w:rFonts w:ascii="Segoe UI" w:eastAsia="Segoe UI"/>
          <w:color w:val="23292D"/>
        </w:rPr>
        <w:t xml:space="preserve">token </w:t>
      </w:r>
      <w:r>
        <w:rPr>
          <w:color w:val="23292D"/>
        </w:rPr>
        <w:t>也可自行生成替换：</w:t>
      </w:r>
    </w:p>
    <w:p>
      <w:pPr>
        <w:pStyle w:val="4"/>
        <w:spacing w:before="7"/>
        <w:rPr>
          <w:sz w:val="12"/>
        </w:rPr>
      </w:pPr>
      <w:r>
        <w:pict>
          <v:shape id="_x0000_s1108" o:spid="_x0000_s1108" o:spt="202" type="#_x0000_t202" style="position:absolute;left:0pt;margin-left:84.5pt;margin-top:9.25pt;height:23.85pt;width:426.35pt;mso-position-horizontal-relative:page;mso-wrap-distance-bottom:0pt;mso-wrap-distance-top:0pt;z-index:-251529216;mso-width-relative:page;mso-height-relative:page;" fillcolor="#D7D7D7" filled="t" stroked="f" coordsize="21600,21600">
            <v:path/>
            <v:fill on="t" focussize="0,0"/>
            <v:stroke on="f" joinstyle="miter"/>
            <v:imagedata o:title=""/>
            <o:lock v:ext="edit"/>
            <v:textbox inset="0mm,0mm,0mm,0mm">
              <w:txbxContent>
                <w:p>
                  <w:pPr>
                    <w:pStyle w:val="4"/>
                    <w:spacing w:before="1"/>
                    <w:ind w:left="110"/>
                  </w:pPr>
                  <w:r>
                    <w:t>head -c 16 /dev/urandom | od -An -t x | tr -d ' '</w:t>
                  </w:r>
                </w:p>
              </w:txbxContent>
            </v:textbox>
            <w10:wrap type="topAndBottom"/>
          </v:shape>
        </w:pict>
      </w:r>
    </w:p>
    <w:p>
      <w:pPr>
        <w:pStyle w:val="4"/>
        <w:spacing w:before="6"/>
        <w:rPr>
          <w:sz w:val="29"/>
        </w:rPr>
      </w:pPr>
    </w:p>
    <w:p>
      <w:pPr>
        <w:pStyle w:val="10"/>
        <w:numPr>
          <w:ilvl w:val="0"/>
          <w:numId w:val="20"/>
        </w:numPr>
        <w:tabs>
          <w:tab w:val="left" w:pos="516"/>
        </w:tabs>
        <w:spacing w:before="44" w:after="0" w:line="240" w:lineRule="auto"/>
        <w:ind w:left="515" w:right="0" w:hanging="236"/>
        <w:jc w:val="left"/>
        <w:rPr>
          <w:rFonts w:hint="eastAsia" w:ascii="微软雅黑" w:eastAsia="微软雅黑"/>
          <w:sz w:val="21"/>
        </w:rPr>
      </w:pPr>
      <w:r>
        <w:rPr>
          <w:rFonts w:hint="eastAsia" w:ascii="微软雅黑" w:eastAsia="微软雅黑"/>
          <w:sz w:val="21"/>
        </w:rPr>
        <w:t>systemd</w:t>
      </w:r>
      <w:r>
        <w:rPr>
          <w:rFonts w:hint="eastAsia" w:ascii="微软雅黑" w:eastAsia="微软雅黑"/>
          <w:spacing w:val="-6"/>
          <w:sz w:val="21"/>
        </w:rPr>
        <w:t xml:space="preserve"> 管理 </w:t>
      </w:r>
      <w:r>
        <w:rPr>
          <w:rFonts w:hint="eastAsia" w:ascii="微软雅黑" w:eastAsia="微软雅黑"/>
          <w:sz w:val="21"/>
        </w:rPr>
        <w:t>apiserver</w:t>
      </w:r>
    </w:p>
    <w:p>
      <w:pPr>
        <w:pStyle w:val="4"/>
        <w:spacing w:before="13"/>
        <w:rPr>
          <w:rFonts w:ascii="微软雅黑"/>
          <w:sz w:val="8"/>
        </w:rPr>
      </w:pPr>
      <w:r>
        <w:pict>
          <v:shape id="_x0000_s1109" o:spid="_x0000_s1109" o:spt="202" type="#_x0000_t202" style="position:absolute;left:0pt;margin-left:84.5pt;margin-top:9.25pt;height:260pt;width:426.35pt;mso-position-horizontal-relative:page;mso-wrap-distance-bottom:0pt;mso-wrap-distance-top:0pt;z-index:-251529216;mso-width-relative:page;mso-height-relative:page;" fillcolor="#D7D7D7" filled="t" stroked="f" coordsize="21600,21600">
            <v:path/>
            <v:fill on="t" focussize="0,0"/>
            <v:stroke on="f" joinstyle="miter"/>
            <v:imagedata o:title=""/>
            <o:lock v:ext="edit"/>
            <v:textbox inset="0mm,0mm,0mm,0mm">
              <w:txbxContent>
                <w:p>
                  <w:pPr>
                    <w:pStyle w:val="4"/>
                    <w:spacing w:before="4" w:line="420" w:lineRule="auto"/>
                    <w:ind w:left="110" w:right="2202"/>
                  </w:pPr>
                  <w:r>
                    <w:t>cat &gt; /usr/lib/systemd/system/kube-apiserver.service &lt;&lt; EOF [Unit]</w:t>
                  </w:r>
                </w:p>
                <w:p>
                  <w:pPr>
                    <w:pStyle w:val="4"/>
                    <w:spacing w:before="1" w:line="422" w:lineRule="auto"/>
                    <w:ind w:left="110" w:right="2517"/>
                  </w:pPr>
                  <w:r>
                    <w:t xml:space="preserve">Description=Kubernetes API Server </w:t>
                  </w:r>
                  <w:r>
                    <w:rPr>
                      <w:w w:val="95"/>
                    </w:rPr>
                    <w:t xml:space="preserve">Documentation=https://github.com/kubernetes/kubernetes </w:t>
                  </w:r>
                  <w:r>
                    <w:t>[Service]</w:t>
                  </w:r>
                </w:p>
                <w:p>
                  <w:pPr>
                    <w:pStyle w:val="4"/>
                    <w:spacing w:line="422" w:lineRule="auto"/>
                    <w:ind w:left="110" w:right="1485"/>
                  </w:pPr>
                  <w:r>
                    <w:t>EnvironmentFile=/opt/kubernetes/cfg/kube-apiserver.conf ExecStart=/opt/kubernetes/bin/kube-apiserver \$KUBE_APISERVER_OPTS Restart=on-failure</w:t>
                  </w:r>
                </w:p>
                <w:p>
                  <w:pPr>
                    <w:pStyle w:val="4"/>
                    <w:spacing w:line="267" w:lineRule="exact"/>
                    <w:ind w:left="110"/>
                  </w:pPr>
                  <w:r>
                    <w:t>[Install]</w:t>
                  </w:r>
                </w:p>
                <w:p>
                  <w:pPr>
                    <w:pStyle w:val="4"/>
                    <w:spacing w:before="7"/>
                    <w:rPr>
                      <w:sz w:val="15"/>
                    </w:rPr>
                  </w:pPr>
                </w:p>
                <w:p>
                  <w:pPr>
                    <w:pStyle w:val="4"/>
                    <w:spacing w:line="422" w:lineRule="auto"/>
                    <w:ind w:left="110" w:right="5667"/>
                  </w:pPr>
                  <w:r>
                    <w:rPr>
                      <w:w w:val="95"/>
                    </w:rPr>
                    <w:t xml:space="preserve">WantedBy=multi-user.target </w:t>
                  </w:r>
                  <w:r>
                    <w:t>EOF</w:t>
                  </w:r>
                </w:p>
              </w:txbxContent>
            </v:textbox>
            <w10:wrap type="topAndBottom"/>
          </v:shape>
        </w:pict>
      </w:r>
    </w:p>
    <w:p>
      <w:pPr>
        <w:pStyle w:val="4"/>
        <w:spacing w:before="11"/>
        <w:rPr>
          <w:rFonts w:ascii="微软雅黑"/>
          <w:sz w:val="20"/>
        </w:rPr>
      </w:pPr>
    </w:p>
    <w:p>
      <w:pPr>
        <w:pStyle w:val="10"/>
        <w:numPr>
          <w:ilvl w:val="0"/>
          <w:numId w:val="20"/>
        </w:numPr>
        <w:tabs>
          <w:tab w:val="left" w:pos="516"/>
        </w:tabs>
        <w:spacing w:before="44" w:after="0" w:line="240" w:lineRule="auto"/>
        <w:ind w:left="515" w:right="0" w:hanging="236"/>
        <w:jc w:val="left"/>
        <w:rPr>
          <w:rFonts w:hint="eastAsia" w:ascii="微软雅黑" w:eastAsia="微软雅黑"/>
          <w:sz w:val="21"/>
        </w:rPr>
      </w:pPr>
      <w:r>
        <w:rPr>
          <w:rFonts w:hint="eastAsia" w:ascii="微软雅黑" w:eastAsia="微软雅黑"/>
          <w:sz w:val="21"/>
        </w:rPr>
        <w:t>启动并设置开机启动</w:t>
      </w:r>
    </w:p>
    <w:p>
      <w:pPr>
        <w:pStyle w:val="4"/>
        <w:spacing w:before="12"/>
        <w:rPr>
          <w:rFonts w:ascii="微软雅黑"/>
          <w:sz w:val="8"/>
        </w:rPr>
      </w:pPr>
      <w:r>
        <w:pict>
          <v:shape id="_x0000_s1110" o:spid="_x0000_s1110" o:spt="202" type="#_x0000_t202" style="position:absolute;left:0pt;margin-left:84.5pt;margin-top:9.2pt;height:71.1pt;width:426.35pt;mso-position-horizontal-relative:page;mso-wrap-distance-bottom:0pt;mso-wrap-distance-top:0pt;z-index:-251528192;mso-width-relative:page;mso-height-relative:page;" fillcolor="#D7D7D7" filled="t" stroked="f" coordsize="21600,21600">
            <v:path/>
            <v:fill on="t" focussize="0,0"/>
            <v:stroke on="f" joinstyle="miter"/>
            <v:imagedata o:title=""/>
            <o:lock v:ext="edit"/>
            <v:textbox inset="0mm,0mm,0mm,0mm">
              <w:txbxContent>
                <w:p>
                  <w:pPr>
                    <w:pStyle w:val="4"/>
                    <w:spacing w:before="2" w:line="420" w:lineRule="auto"/>
                    <w:ind w:left="110" w:right="5142"/>
                  </w:pPr>
                  <w:r>
                    <w:t>systemctl daemon-reload systemctl start kube-apiserver systemctl enable kube-apiserver</w:t>
                  </w:r>
                </w:p>
              </w:txbxContent>
            </v:textbox>
            <w10:wrap type="topAndBottom"/>
          </v:shape>
        </w:pict>
      </w:r>
    </w:p>
    <w:p>
      <w:pPr>
        <w:pStyle w:val="4"/>
        <w:spacing w:before="5"/>
        <w:rPr>
          <w:rFonts w:ascii="微软雅黑"/>
          <w:sz w:val="26"/>
        </w:rPr>
      </w:pPr>
    </w:p>
    <w:p>
      <w:pPr>
        <w:pStyle w:val="10"/>
        <w:numPr>
          <w:ilvl w:val="0"/>
          <w:numId w:val="20"/>
        </w:numPr>
        <w:tabs>
          <w:tab w:val="left" w:pos="516"/>
        </w:tabs>
        <w:spacing w:before="44" w:after="0" w:line="240" w:lineRule="auto"/>
        <w:ind w:left="515" w:right="0" w:hanging="236"/>
        <w:jc w:val="left"/>
        <w:rPr>
          <w:rFonts w:hint="eastAsia" w:ascii="微软雅黑" w:eastAsia="微软雅黑"/>
          <w:sz w:val="21"/>
        </w:rPr>
      </w:pPr>
      <w:r>
        <w:rPr>
          <w:rFonts w:hint="eastAsia" w:ascii="微软雅黑" w:eastAsia="微软雅黑"/>
          <w:spacing w:val="-4"/>
          <w:sz w:val="21"/>
        </w:rPr>
        <w:t xml:space="preserve">授权 </w:t>
      </w:r>
      <w:r>
        <w:rPr>
          <w:rFonts w:hint="eastAsia" w:ascii="微软雅黑" w:eastAsia="微软雅黑"/>
          <w:sz w:val="21"/>
        </w:rPr>
        <w:t>kubelet-bootstrap</w:t>
      </w:r>
      <w:r>
        <w:rPr>
          <w:rFonts w:hint="eastAsia" w:ascii="微软雅黑" w:eastAsia="微软雅黑"/>
          <w:spacing w:val="-3"/>
          <w:sz w:val="21"/>
        </w:rPr>
        <w:t xml:space="preserve"> 用户允许请求证书</w:t>
      </w:r>
    </w:p>
    <w:p>
      <w:pPr>
        <w:pStyle w:val="4"/>
        <w:spacing w:before="13"/>
        <w:rPr>
          <w:rFonts w:ascii="微软雅黑"/>
          <w:sz w:val="8"/>
        </w:rPr>
      </w:pPr>
      <w:r>
        <w:pict>
          <v:shape id="_x0000_s1111" o:spid="_x0000_s1111" o:spt="202" type="#_x0000_t202" style="position:absolute;left:0pt;margin-left:84.5pt;margin-top:9.2pt;height:71.1pt;width:426.35pt;mso-position-horizontal-relative:page;mso-wrap-distance-bottom:0pt;mso-wrap-distance-top:0pt;z-index:-251528192;mso-width-relative:page;mso-height-relative:page;" fillcolor="#D7D7D7" filled="t" stroked="f" coordsize="21600,21600">
            <v:path/>
            <v:fill on="t" focussize="0,0"/>
            <v:stroke on="f" joinstyle="miter"/>
            <v:imagedata o:title=""/>
            <o:lock v:ext="edit"/>
            <v:textbox inset="0mm,0mm,0mm,0mm">
              <w:txbxContent>
                <w:p>
                  <w:pPr>
                    <w:pStyle w:val="4"/>
                    <w:spacing w:before="2"/>
                    <w:ind w:left="110"/>
                  </w:pPr>
                  <w:r>
                    <w:t>kubectl create clusterrolebinding kubelet-bootstrap \</w:t>
                  </w:r>
                </w:p>
                <w:p>
                  <w:pPr>
                    <w:pStyle w:val="4"/>
                    <w:spacing w:before="11"/>
                    <w:rPr>
                      <w:sz w:val="15"/>
                    </w:rPr>
                  </w:pPr>
                </w:p>
                <w:p>
                  <w:pPr>
                    <w:pStyle w:val="4"/>
                    <w:spacing w:before="1"/>
                    <w:ind w:left="110"/>
                  </w:pPr>
                  <w:r>
                    <w:t>--clusterrole=system:node-bootstrapper \</w:t>
                  </w:r>
                </w:p>
                <w:p>
                  <w:pPr>
                    <w:pStyle w:val="4"/>
                    <w:spacing w:before="11"/>
                    <w:rPr>
                      <w:sz w:val="15"/>
                    </w:rPr>
                  </w:pPr>
                </w:p>
                <w:p>
                  <w:pPr>
                    <w:pStyle w:val="4"/>
                    <w:ind w:left="110"/>
                  </w:pPr>
                  <w:r>
                    <w:t>--user=kubelet-bootstrap</w:t>
                  </w:r>
                </w:p>
              </w:txbxContent>
            </v:textbox>
            <w10:wrap type="topAndBottom"/>
          </v:shape>
        </w:pict>
      </w:r>
    </w:p>
    <w:p>
      <w:pPr>
        <w:pStyle w:val="4"/>
        <w:spacing w:before="17"/>
        <w:rPr>
          <w:rFonts w:ascii="微软雅黑"/>
          <w:sz w:val="19"/>
        </w:rPr>
      </w:pPr>
    </w:p>
    <w:p>
      <w:pPr>
        <w:pStyle w:val="10"/>
        <w:numPr>
          <w:ilvl w:val="1"/>
          <w:numId w:val="18"/>
        </w:numPr>
        <w:tabs>
          <w:tab w:val="left" w:pos="648"/>
        </w:tabs>
        <w:spacing w:before="70" w:after="0" w:line="240" w:lineRule="auto"/>
        <w:ind w:left="647" w:right="0" w:hanging="368"/>
        <w:jc w:val="left"/>
        <w:rPr>
          <w:sz w:val="21"/>
        </w:rPr>
      </w:pPr>
      <w:r>
        <w:rPr>
          <w:spacing w:val="-17"/>
          <w:sz w:val="21"/>
        </w:rPr>
        <w:t xml:space="preserve">部署 </w:t>
      </w:r>
      <w:r>
        <w:rPr>
          <w:sz w:val="21"/>
        </w:rPr>
        <w:t>kube-controller-manager</w:t>
      </w:r>
    </w:p>
    <w:p>
      <w:pPr>
        <w:spacing w:after="0" w:line="240" w:lineRule="auto"/>
        <w:jc w:val="left"/>
        <w:rPr>
          <w:sz w:val="21"/>
        </w:rPr>
        <w:sectPr>
          <w:pgSz w:w="11910" w:h="16840"/>
          <w:pgMar w:top="1400" w:right="440" w:bottom="280" w:left="1520" w:header="708" w:footer="0" w:gutter="0"/>
          <w:cols w:space="720" w:num="1"/>
        </w:sectPr>
      </w:pPr>
    </w:p>
    <w:p>
      <w:pPr>
        <w:pStyle w:val="10"/>
        <w:numPr>
          <w:ilvl w:val="0"/>
          <w:numId w:val="21"/>
        </w:numPr>
        <w:tabs>
          <w:tab w:val="left" w:pos="523"/>
        </w:tabs>
        <w:spacing w:before="76" w:after="0" w:line="240" w:lineRule="auto"/>
        <w:ind w:left="522" w:right="0" w:hanging="243"/>
        <w:jc w:val="left"/>
        <w:rPr>
          <w:rFonts w:hint="eastAsia" w:ascii="微软雅黑" w:eastAsia="微软雅黑"/>
          <w:sz w:val="21"/>
        </w:rPr>
      </w:pPr>
      <w:r>
        <w:rPr>
          <w:rFonts w:hint="eastAsia" w:ascii="微软雅黑" w:eastAsia="微软雅黑"/>
          <w:sz w:val="21"/>
        </w:rPr>
        <w:t>创建配置文件</w:t>
      </w:r>
    </w:p>
    <w:p>
      <w:pPr>
        <w:pStyle w:val="4"/>
        <w:spacing w:before="9"/>
        <w:rPr>
          <w:rFonts w:ascii="微软雅黑"/>
          <w:sz w:val="18"/>
        </w:rPr>
      </w:pPr>
      <w:r>
        <w:pict>
          <v:shape id="_x0000_s1112" o:spid="_x0000_s1112" o:spt="202" type="#_x0000_t202" style="position:absolute;left:0pt;margin-left:84.5pt;margin-top:18.25pt;height:378.1pt;width:426.35pt;mso-position-horizontal-relative:page;mso-wrap-distance-bottom:0pt;mso-wrap-distance-top:0pt;z-index:-251527168;mso-width-relative:page;mso-height-relative:page;" fillcolor="#D7D7D7" filled="t" stroked="f" coordsize="21600,21600">
            <v:path/>
            <v:fill on="t" focussize="0,0"/>
            <v:stroke on="f" joinstyle="miter"/>
            <v:imagedata o:title=""/>
            <o:lock v:ext="edit"/>
            <v:textbox inset="0mm,0mm,0mm,0mm">
              <w:txbxContent>
                <w:p>
                  <w:pPr>
                    <w:pStyle w:val="4"/>
                    <w:spacing w:before="2" w:line="422" w:lineRule="auto"/>
                    <w:ind w:left="110" w:right="2010"/>
                  </w:pPr>
                  <w:r>
                    <w:t>cat &gt; /opt/kubernetes/cfg/kube-controller-manager.conf &lt;&lt; EOF KUBE_CONTROLLER_MANAGER_OPTS="--logtostderr=false \\</w:t>
                  </w:r>
                </w:p>
                <w:p>
                  <w:pPr>
                    <w:pStyle w:val="4"/>
                    <w:spacing w:line="268" w:lineRule="exact"/>
                    <w:ind w:left="110"/>
                  </w:pPr>
                  <w:r>
                    <w:t>--v=2 \\</w:t>
                  </w:r>
                </w:p>
                <w:p>
                  <w:pPr>
                    <w:pStyle w:val="4"/>
                    <w:spacing w:before="11"/>
                    <w:rPr>
                      <w:sz w:val="15"/>
                    </w:rPr>
                  </w:pPr>
                </w:p>
                <w:p>
                  <w:pPr>
                    <w:pStyle w:val="4"/>
                    <w:ind w:left="110"/>
                  </w:pPr>
                  <w:r>
                    <w:t>--log-dir=/opt/kubernetes/logs \\</w:t>
                  </w:r>
                </w:p>
                <w:p>
                  <w:pPr>
                    <w:pStyle w:val="4"/>
                    <w:spacing w:before="9"/>
                    <w:rPr>
                      <w:sz w:val="15"/>
                    </w:rPr>
                  </w:pPr>
                </w:p>
                <w:p>
                  <w:pPr>
                    <w:pStyle w:val="4"/>
                    <w:ind w:left="110"/>
                  </w:pPr>
                  <w:r>
                    <w:t>--leader-elect=true \\</w:t>
                  </w:r>
                </w:p>
                <w:p>
                  <w:pPr>
                    <w:pStyle w:val="4"/>
                    <w:spacing w:before="12"/>
                    <w:rPr>
                      <w:sz w:val="15"/>
                    </w:rPr>
                  </w:pPr>
                </w:p>
                <w:p>
                  <w:pPr>
                    <w:pStyle w:val="4"/>
                    <w:ind w:left="110"/>
                  </w:pPr>
                  <w:r>
                    <w:t>--master=127.0.0.1:8080 \\</w:t>
                  </w:r>
                </w:p>
                <w:p>
                  <w:pPr>
                    <w:pStyle w:val="4"/>
                    <w:spacing w:before="11"/>
                    <w:rPr>
                      <w:sz w:val="15"/>
                    </w:rPr>
                  </w:pPr>
                </w:p>
                <w:p>
                  <w:pPr>
                    <w:pStyle w:val="4"/>
                    <w:ind w:left="110"/>
                  </w:pPr>
                  <w:r>
                    <w:t>--bind-address=127.0.0.1 \\</w:t>
                  </w:r>
                </w:p>
                <w:p>
                  <w:pPr>
                    <w:pStyle w:val="4"/>
                    <w:spacing w:before="12"/>
                    <w:rPr>
                      <w:sz w:val="15"/>
                    </w:rPr>
                  </w:pPr>
                </w:p>
                <w:p>
                  <w:pPr>
                    <w:pStyle w:val="4"/>
                    <w:ind w:left="110"/>
                  </w:pPr>
                  <w:r>
                    <w:t>--allocate-node-cidrs=true \\</w:t>
                  </w:r>
                </w:p>
                <w:p>
                  <w:pPr>
                    <w:pStyle w:val="4"/>
                    <w:spacing w:before="11"/>
                    <w:rPr>
                      <w:sz w:val="15"/>
                    </w:rPr>
                  </w:pPr>
                </w:p>
                <w:p>
                  <w:pPr>
                    <w:pStyle w:val="4"/>
                    <w:spacing w:before="1"/>
                    <w:ind w:left="110"/>
                  </w:pPr>
                  <w:r>
                    <w:t>--cluster-cidr=10.244.0.0/16 \\</w:t>
                  </w:r>
                </w:p>
                <w:p>
                  <w:pPr>
                    <w:pStyle w:val="4"/>
                    <w:spacing w:before="11"/>
                    <w:rPr>
                      <w:sz w:val="15"/>
                    </w:rPr>
                  </w:pPr>
                </w:p>
                <w:p>
                  <w:pPr>
                    <w:pStyle w:val="4"/>
                    <w:ind w:left="110"/>
                  </w:pPr>
                  <w:r>
                    <w:t>--service-cluster-ip-range=10.0.0.0/24 \\</w:t>
                  </w:r>
                </w:p>
                <w:p>
                  <w:pPr>
                    <w:pStyle w:val="4"/>
                    <w:spacing w:before="9"/>
                    <w:rPr>
                      <w:sz w:val="15"/>
                    </w:rPr>
                  </w:pPr>
                </w:p>
                <w:p>
                  <w:pPr>
                    <w:pStyle w:val="4"/>
                    <w:ind w:left="110"/>
                  </w:pPr>
                  <w:r>
                    <w:t>--cluster-signing-cert-file=/opt/kubernetes/ssl/ca.pem \\</w:t>
                  </w:r>
                </w:p>
                <w:p>
                  <w:pPr>
                    <w:pStyle w:val="4"/>
                    <w:spacing w:before="12"/>
                    <w:rPr>
                      <w:sz w:val="15"/>
                    </w:rPr>
                  </w:pPr>
                </w:p>
                <w:p>
                  <w:pPr>
                    <w:pStyle w:val="4"/>
                    <w:tabs>
                      <w:tab w:val="left" w:pos="6304"/>
                    </w:tabs>
                    <w:ind w:left="110"/>
                  </w:pPr>
                  <w:r>
                    <w:t>--cluster-signing-key-file=/opt/kubernetes/ssl/ca-key.pem</w:t>
                  </w:r>
                  <w:r>
                    <w:tab/>
                  </w:r>
                  <w:r>
                    <w:t>\\</w:t>
                  </w:r>
                </w:p>
                <w:p>
                  <w:pPr>
                    <w:pStyle w:val="4"/>
                    <w:spacing w:before="11"/>
                    <w:rPr>
                      <w:sz w:val="15"/>
                    </w:rPr>
                  </w:pPr>
                </w:p>
                <w:p>
                  <w:pPr>
                    <w:pStyle w:val="4"/>
                    <w:ind w:left="110"/>
                  </w:pPr>
                  <w:r>
                    <w:t>--root-ca-file=/opt/kubernetes/ssl/ca.pem \\</w:t>
                  </w:r>
                </w:p>
                <w:p>
                  <w:pPr>
                    <w:pStyle w:val="4"/>
                    <w:spacing w:before="12"/>
                    <w:rPr>
                      <w:sz w:val="15"/>
                    </w:rPr>
                  </w:pPr>
                </w:p>
                <w:p>
                  <w:pPr>
                    <w:pStyle w:val="4"/>
                    <w:ind w:left="110"/>
                  </w:pPr>
                  <w:r>
                    <w:t>--service-account-private-key-file=/opt/kubernetes/ssl/ca-key.pem \\</w:t>
                  </w:r>
                </w:p>
                <w:p>
                  <w:pPr>
                    <w:pStyle w:val="4"/>
                    <w:spacing w:before="9"/>
                    <w:rPr>
                      <w:sz w:val="15"/>
                    </w:rPr>
                  </w:pPr>
                </w:p>
                <w:p>
                  <w:pPr>
                    <w:pStyle w:val="4"/>
                    <w:spacing w:line="422" w:lineRule="auto"/>
                    <w:ind w:left="110" w:right="3042"/>
                  </w:pPr>
                  <w:r>
                    <w:rPr>
                      <w:w w:val="95"/>
                    </w:rPr>
                    <w:t xml:space="preserve">--experimental-cluster-signing-duration=87600h0m0s" </w:t>
                  </w:r>
                  <w:r>
                    <w:t>EOF</w:t>
                  </w:r>
                </w:p>
              </w:txbxContent>
            </v:textbox>
            <w10:wrap type="topAndBottom"/>
          </v:shape>
        </w:pict>
      </w:r>
    </w:p>
    <w:p>
      <w:pPr>
        <w:pStyle w:val="4"/>
        <w:spacing w:line="252" w:lineRule="exact"/>
        <w:ind w:left="280"/>
      </w:pPr>
      <w:r>
        <w:t>–master：通过本地非安全本地端口 8080 连接 apiserver。</w:t>
      </w:r>
    </w:p>
    <w:p>
      <w:pPr>
        <w:pStyle w:val="4"/>
        <w:spacing w:before="11"/>
        <w:rPr>
          <w:sz w:val="15"/>
        </w:rPr>
      </w:pPr>
    </w:p>
    <w:p>
      <w:pPr>
        <w:pStyle w:val="4"/>
        <w:ind w:left="280"/>
      </w:pPr>
      <w:r>
        <w:t>–leader-elect：当该组件启动多个时，自动选举（HA）</w:t>
      </w:r>
    </w:p>
    <w:p>
      <w:pPr>
        <w:pStyle w:val="4"/>
        <w:spacing w:before="12"/>
        <w:rPr>
          <w:sz w:val="15"/>
        </w:rPr>
      </w:pPr>
    </w:p>
    <w:p>
      <w:pPr>
        <w:pStyle w:val="4"/>
        <w:spacing w:line="242" w:lineRule="auto"/>
        <w:ind w:left="280" w:right="1477"/>
      </w:pPr>
      <w:r>
        <w:t>–cluster-signing-cert-file/–cluster-signing-key-file</w:t>
      </w:r>
      <w:r>
        <w:rPr>
          <w:spacing w:val="-12"/>
        </w:rPr>
        <w:t xml:space="preserve">：自动为 </w:t>
      </w:r>
      <w:r>
        <w:t>kubelet</w:t>
      </w:r>
      <w:r>
        <w:rPr>
          <w:spacing w:val="-14"/>
        </w:rPr>
        <w:t xml:space="preserve"> 颁发证书</w:t>
      </w:r>
      <w:r>
        <w:rPr>
          <w:spacing w:val="-35"/>
        </w:rPr>
        <w:t xml:space="preserve">的 </w:t>
      </w:r>
      <w:r>
        <w:t>CA</w:t>
      </w:r>
      <w:r>
        <w:rPr>
          <w:spacing w:val="-17"/>
        </w:rPr>
        <w:t xml:space="preserve">，与 </w:t>
      </w:r>
      <w:r>
        <w:t>apiserver</w:t>
      </w:r>
      <w:r>
        <w:rPr>
          <w:spacing w:val="-12"/>
        </w:rPr>
        <w:t xml:space="preserve"> 保持一致</w:t>
      </w:r>
    </w:p>
    <w:p>
      <w:pPr>
        <w:pStyle w:val="4"/>
        <w:spacing w:before="6"/>
        <w:rPr>
          <w:sz w:val="14"/>
        </w:rPr>
      </w:pPr>
    </w:p>
    <w:p>
      <w:pPr>
        <w:pStyle w:val="10"/>
        <w:numPr>
          <w:ilvl w:val="0"/>
          <w:numId w:val="21"/>
        </w:numPr>
        <w:tabs>
          <w:tab w:val="left" w:pos="523"/>
        </w:tabs>
        <w:spacing w:before="1" w:after="0" w:line="240" w:lineRule="auto"/>
        <w:ind w:left="522" w:right="0" w:hanging="243"/>
        <w:jc w:val="left"/>
        <w:rPr>
          <w:rFonts w:ascii="Tahoma" w:eastAsia="Tahoma"/>
          <w:sz w:val="21"/>
        </w:rPr>
      </w:pPr>
      <w:r>
        <w:rPr>
          <w:rFonts w:ascii="Tahoma" w:eastAsia="Tahoma"/>
          <w:sz w:val="21"/>
        </w:rPr>
        <w:t>systemd</w:t>
      </w:r>
      <w:r>
        <w:rPr>
          <w:rFonts w:ascii="Tahoma" w:eastAsia="Tahoma"/>
          <w:spacing w:val="-17"/>
          <w:sz w:val="21"/>
        </w:rPr>
        <w:t xml:space="preserve"> </w:t>
      </w:r>
      <w:r>
        <w:rPr>
          <w:rFonts w:hint="eastAsia" w:ascii="微软雅黑" w:eastAsia="微软雅黑"/>
          <w:spacing w:val="-4"/>
          <w:sz w:val="21"/>
        </w:rPr>
        <w:t xml:space="preserve">管理 </w:t>
      </w:r>
      <w:r>
        <w:rPr>
          <w:rFonts w:ascii="Tahoma" w:eastAsia="Tahoma"/>
          <w:sz w:val="21"/>
        </w:rPr>
        <w:t>controller-manager</w:t>
      </w:r>
    </w:p>
    <w:p>
      <w:pPr>
        <w:pStyle w:val="4"/>
        <w:spacing w:before="4"/>
        <w:rPr>
          <w:rFonts w:ascii="Tahoma"/>
          <w:sz w:val="13"/>
        </w:rPr>
      </w:pPr>
      <w:r>
        <w:pict>
          <v:shape id="_x0000_s1113" o:spid="_x0000_s1113" o:spt="202" type="#_x0000_t202" style="position:absolute;left:0pt;margin-left:84.5pt;margin-top:9.2pt;height:155.55pt;width:426.35pt;mso-position-horizontal-relative:page;mso-wrap-distance-bottom:0pt;mso-wrap-distance-top:0pt;z-index:-251526144;mso-width-relative:page;mso-height-relative:page;" fillcolor="#D7D7D7" filled="t" stroked="f" coordsize="21600,21600">
            <v:path/>
            <v:fill on="t" focussize="0,0"/>
            <v:stroke on="f" joinstyle="miter"/>
            <v:imagedata o:title=""/>
            <o:lock v:ext="edit"/>
            <v:textbox inset="0mm,0mm,0mm,0mm">
              <w:txbxContent>
                <w:p>
                  <w:pPr>
                    <w:pStyle w:val="4"/>
                    <w:spacing w:before="4" w:line="420" w:lineRule="auto"/>
                    <w:ind w:left="110" w:right="1257"/>
                  </w:pPr>
                  <w:r>
                    <w:t>cat &gt; /usr/lib/systemd/system/kube-controller-manager.service &lt;&lt; EOF [Unit]</w:t>
                  </w:r>
                </w:p>
                <w:p>
                  <w:pPr>
                    <w:pStyle w:val="4"/>
                    <w:spacing w:before="1" w:line="422" w:lineRule="auto"/>
                    <w:ind w:left="110" w:right="2517"/>
                  </w:pPr>
                  <w:r>
                    <w:t xml:space="preserve">Description=Kubernetes Controller Manager </w:t>
                  </w:r>
                  <w:r>
                    <w:rPr>
                      <w:w w:val="95"/>
                    </w:rPr>
                    <w:t xml:space="preserve">Documentation=https://github.com/kubernetes/kubernetes </w:t>
                  </w:r>
                  <w:r>
                    <w:t>[Service]</w:t>
                  </w:r>
                </w:p>
                <w:p>
                  <w:pPr>
                    <w:pStyle w:val="4"/>
                    <w:spacing w:line="264" w:lineRule="exact"/>
                    <w:ind w:left="110"/>
                  </w:pPr>
                  <w:r>
                    <w:t>EnvironmentFile=/opt/kubernetes/cfg/kube-controller-manager.conf</w:t>
                  </w:r>
                </w:p>
                <w:p>
                  <w:pPr>
                    <w:pStyle w:val="4"/>
                    <w:spacing w:before="11"/>
                    <w:rPr>
                      <w:sz w:val="15"/>
                    </w:rPr>
                  </w:pPr>
                </w:p>
                <w:p>
                  <w:pPr>
                    <w:pStyle w:val="4"/>
                    <w:spacing w:before="1"/>
                    <w:ind w:left="110"/>
                  </w:pPr>
                  <w:r>
                    <w:t>ExecStart=/opt/kubernetes/bin/kube-controller-manager</w:t>
                  </w:r>
                </w:p>
              </w:txbxContent>
            </v:textbox>
            <w10:wrap type="topAndBottom"/>
          </v:shape>
        </w:pict>
      </w:r>
    </w:p>
    <w:p>
      <w:pPr>
        <w:spacing w:after="0"/>
        <w:rPr>
          <w:rFonts w:ascii="Tahoma"/>
          <w:sz w:val="13"/>
        </w:rPr>
        <w:sectPr>
          <w:pgSz w:w="11910" w:h="16840"/>
          <w:pgMar w:top="1400" w:right="440" w:bottom="280" w:left="1520" w:header="708" w:footer="0" w:gutter="0"/>
          <w:cols w:space="720" w:num="1"/>
        </w:sectPr>
      </w:pPr>
    </w:p>
    <w:p>
      <w:pPr>
        <w:pStyle w:val="4"/>
        <w:spacing w:before="3"/>
        <w:rPr>
          <w:rFonts w:ascii="Tahoma"/>
          <w:sz w:val="7"/>
        </w:rPr>
      </w:pPr>
    </w:p>
    <w:p>
      <w:pPr>
        <w:pStyle w:val="4"/>
        <w:ind w:left="170"/>
        <w:rPr>
          <w:rFonts w:ascii="Tahoma"/>
          <w:sz w:val="20"/>
        </w:rPr>
      </w:pPr>
      <w:r>
        <w:rPr>
          <w:rFonts w:ascii="Tahoma"/>
          <w:sz w:val="20"/>
        </w:rPr>
        <w:pict>
          <v:shape id="_x0000_s1114" o:spid="_x0000_s1114" o:spt="202" type="#_x0000_t202" style="height:118.3pt;width:426.35pt;" fillcolor="#D7D7D7" filled="t" stroked="f" coordsize="21600,21600">
            <v:path/>
            <v:fill on="t" focussize="0,0"/>
            <v:stroke on="f" joinstyle="miter"/>
            <v:imagedata o:title=""/>
            <o:lock v:ext="edit"/>
            <v:textbox inset="0mm,0mm,0mm,0mm">
              <w:txbxContent>
                <w:p>
                  <w:pPr>
                    <w:pStyle w:val="4"/>
                    <w:spacing w:before="3"/>
                    <w:ind w:left="110"/>
                  </w:pPr>
                  <w:r>
                    <w:t>\$KUBE_CONTROLLER_MANAGER_OPTS</w:t>
                  </w:r>
                </w:p>
                <w:p>
                  <w:pPr>
                    <w:pStyle w:val="4"/>
                    <w:spacing w:before="11"/>
                    <w:rPr>
                      <w:sz w:val="15"/>
                    </w:rPr>
                  </w:pPr>
                </w:p>
                <w:p>
                  <w:pPr>
                    <w:pStyle w:val="4"/>
                    <w:spacing w:line="420" w:lineRule="auto"/>
                    <w:ind w:left="110" w:right="6507"/>
                  </w:pPr>
                  <w:r>
                    <w:t>Restart=on-failure [Install]</w:t>
                  </w:r>
                </w:p>
                <w:p>
                  <w:pPr>
                    <w:pStyle w:val="4"/>
                    <w:spacing w:before="2" w:line="422" w:lineRule="auto"/>
                    <w:ind w:left="110" w:right="5667"/>
                  </w:pPr>
                  <w:r>
                    <w:rPr>
                      <w:w w:val="95"/>
                    </w:rPr>
                    <w:t xml:space="preserve">WantedBy=multi-user.target </w:t>
                  </w:r>
                  <w:r>
                    <w:t>EOF</w:t>
                  </w:r>
                </w:p>
              </w:txbxContent>
            </v:textbox>
            <w10:wrap type="none"/>
            <w10:anchorlock/>
          </v:shape>
        </w:pict>
      </w:r>
    </w:p>
    <w:p>
      <w:pPr>
        <w:pStyle w:val="4"/>
        <w:rPr>
          <w:rFonts w:ascii="Tahoma"/>
          <w:sz w:val="20"/>
        </w:rPr>
      </w:pPr>
    </w:p>
    <w:p>
      <w:pPr>
        <w:pStyle w:val="10"/>
        <w:numPr>
          <w:ilvl w:val="0"/>
          <w:numId w:val="21"/>
        </w:numPr>
        <w:tabs>
          <w:tab w:val="left" w:pos="523"/>
        </w:tabs>
        <w:spacing w:before="178" w:after="0" w:line="240" w:lineRule="auto"/>
        <w:ind w:left="522" w:right="0" w:hanging="243"/>
        <w:jc w:val="left"/>
        <w:rPr>
          <w:rFonts w:hint="eastAsia" w:ascii="微软雅黑" w:eastAsia="微软雅黑"/>
          <w:sz w:val="21"/>
        </w:rPr>
      </w:pPr>
      <w:r>
        <w:rPr>
          <w:rFonts w:hint="eastAsia" w:ascii="微软雅黑" w:eastAsia="微软雅黑"/>
          <w:sz w:val="21"/>
        </w:rPr>
        <w:t>启动并设置开机启动</w:t>
      </w:r>
    </w:p>
    <w:p>
      <w:pPr>
        <w:pStyle w:val="4"/>
        <w:spacing w:before="12"/>
        <w:rPr>
          <w:rFonts w:ascii="微软雅黑"/>
          <w:sz w:val="8"/>
        </w:rPr>
      </w:pPr>
      <w:r>
        <w:pict>
          <v:shape id="_x0000_s1115" o:spid="_x0000_s1115" o:spt="202" type="#_x0000_t202" style="position:absolute;left:0pt;margin-left:84.5pt;margin-top:9.2pt;height:71.1pt;width:426.35pt;mso-position-horizontal-relative:page;mso-wrap-distance-bottom:0pt;mso-wrap-distance-top:0pt;z-index:-251525120;mso-width-relative:page;mso-height-relative:page;" fillcolor="#D7D7D7" filled="t" stroked="f" coordsize="21600,21600">
            <v:path/>
            <v:fill on="t" focussize="0,0"/>
            <v:stroke on="f" joinstyle="miter"/>
            <v:imagedata o:title=""/>
            <o:lock v:ext="edit"/>
            <v:textbox inset="0mm,0mm,0mm,0mm">
              <w:txbxContent>
                <w:p>
                  <w:pPr>
                    <w:pStyle w:val="4"/>
                    <w:spacing w:before="2"/>
                    <w:ind w:left="110"/>
                  </w:pPr>
                  <w:r>
                    <w:t>systemctl daemon-reload</w:t>
                  </w:r>
                </w:p>
                <w:p>
                  <w:pPr>
                    <w:pStyle w:val="4"/>
                    <w:spacing w:before="11"/>
                    <w:rPr>
                      <w:sz w:val="15"/>
                    </w:rPr>
                  </w:pPr>
                </w:p>
                <w:p>
                  <w:pPr>
                    <w:pStyle w:val="4"/>
                    <w:spacing w:line="422" w:lineRule="auto"/>
                    <w:ind w:left="110" w:right="4197"/>
                  </w:pPr>
                  <w:r>
                    <w:t>systemctl start kube-controller-manager systemctl enable kube-controller-manager</w:t>
                  </w:r>
                </w:p>
              </w:txbxContent>
            </v:textbox>
            <w10:wrap type="topAndBottom"/>
          </v:shape>
        </w:pict>
      </w:r>
    </w:p>
    <w:p>
      <w:pPr>
        <w:pStyle w:val="4"/>
        <w:spacing w:before="14"/>
        <w:rPr>
          <w:rFonts w:ascii="微软雅黑"/>
          <w:sz w:val="19"/>
        </w:rPr>
      </w:pPr>
    </w:p>
    <w:p>
      <w:pPr>
        <w:pStyle w:val="10"/>
        <w:numPr>
          <w:ilvl w:val="1"/>
          <w:numId w:val="18"/>
        </w:numPr>
        <w:tabs>
          <w:tab w:val="left" w:pos="648"/>
        </w:tabs>
        <w:spacing w:before="70" w:after="0" w:line="240" w:lineRule="auto"/>
        <w:ind w:left="647" w:right="0" w:hanging="368"/>
        <w:jc w:val="left"/>
        <w:rPr>
          <w:sz w:val="21"/>
        </w:rPr>
      </w:pPr>
      <w:r>
        <w:rPr>
          <w:spacing w:val="-17"/>
          <w:sz w:val="21"/>
        </w:rPr>
        <w:t xml:space="preserve">部署 </w:t>
      </w:r>
      <w:r>
        <w:rPr>
          <w:sz w:val="21"/>
        </w:rPr>
        <w:t>kube-scheduler</w:t>
      </w:r>
    </w:p>
    <w:p>
      <w:pPr>
        <w:pStyle w:val="4"/>
        <w:spacing w:before="6"/>
        <w:rPr>
          <w:sz w:val="25"/>
        </w:rPr>
      </w:pPr>
    </w:p>
    <w:p>
      <w:pPr>
        <w:pStyle w:val="10"/>
        <w:numPr>
          <w:ilvl w:val="0"/>
          <w:numId w:val="22"/>
        </w:numPr>
        <w:tabs>
          <w:tab w:val="left" w:pos="523"/>
        </w:tabs>
        <w:spacing w:before="0" w:after="0" w:line="240" w:lineRule="auto"/>
        <w:ind w:left="522" w:right="0" w:hanging="243"/>
        <w:jc w:val="left"/>
        <w:rPr>
          <w:rFonts w:hint="eastAsia" w:ascii="微软雅黑" w:eastAsia="微软雅黑"/>
          <w:sz w:val="21"/>
        </w:rPr>
      </w:pPr>
      <w:r>
        <w:rPr>
          <w:rFonts w:hint="eastAsia" w:ascii="微软雅黑" w:eastAsia="微软雅黑"/>
          <w:sz w:val="21"/>
        </w:rPr>
        <w:t>创建配置文件</w:t>
      </w:r>
    </w:p>
    <w:p>
      <w:pPr>
        <w:pStyle w:val="4"/>
        <w:spacing w:before="13"/>
        <w:rPr>
          <w:rFonts w:ascii="微软雅黑"/>
          <w:sz w:val="8"/>
        </w:rPr>
      </w:pPr>
      <w:r>
        <w:pict>
          <v:shape id="_x0000_s1116" o:spid="_x0000_s1116" o:spt="202" type="#_x0000_t202" style="position:absolute;left:0pt;margin-left:84.5pt;margin-top:9.25pt;height:189.15pt;width:426.35pt;mso-position-horizontal-relative:page;mso-wrap-distance-bottom:0pt;mso-wrap-distance-top:0pt;z-index:-251524096;mso-width-relative:page;mso-height-relative:page;" fillcolor="#D7D7D7" filled="t" stroked="f" coordsize="21600,21600">
            <v:path/>
            <v:fill on="t" focussize="0,0"/>
            <v:stroke on="f" joinstyle="miter"/>
            <v:imagedata o:title=""/>
            <o:lock v:ext="edit"/>
            <v:textbox inset="0mm,0mm,0mm,0mm">
              <w:txbxContent>
                <w:p>
                  <w:pPr>
                    <w:pStyle w:val="4"/>
                    <w:spacing w:before="4" w:line="420" w:lineRule="auto"/>
                    <w:ind w:left="110" w:right="2953"/>
                  </w:pPr>
                  <w:r>
                    <w:t>cat &gt; /opt/kubernetes/cfg/kube-scheduler.conf &lt;&lt; EOF KUBE_SCHEDULER_OPTS="--logtostderr=false \</w:t>
                  </w:r>
                </w:p>
                <w:p>
                  <w:pPr>
                    <w:pStyle w:val="4"/>
                    <w:spacing w:before="1"/>
                    <w:ind w:left="110"/>
                  </w:pPr>
                  <w:r>
                    <w:t>--v=2 \</w:t>
                  </w:r>
                </w:p>
                <w:p>
                  <w:pPr>
                    <w:pStyle w:val="4"/>
                    <w:spacing w:before="12"/>
                    <w:rPr>
                      <w:sz w:val="15"/>
                    </w:rPr>
                  </w:pPr>
                </w:p>
                <w:p>
                  <w:pPr>
                    <w:pStyle w:val="4"/>
                    <w:ind w:left="110"/>
                  </w:pPr>
                  <w:r>
                    <w:t>--log-dir=/opt/kubernetes/logs \</w:t>
                  </w:r>
                </w:p>
                <w:p>
                  <w:pPr>
                    <w:pStyle w:val="4"/>
                    <w:spacing w:before="11"/>
                    <w:rPr>
                      <w:sz w:val="15"/>
                    </w:rPr>
                  </w:pPr>
                </w:p>
                <w:p>
                  <w:pPr>
                    <w:pStyle w:val="4"/>
                    <w:ind w:left="110"/>
                  </w:pPr>
                  <w:r>
                    <w:t>--leader-elect \</w:t>
                  </w:r>
                </w:p>
                <w:p>
                  <w:pPr>
                    <w:pStyle w:val="4"/>
                    <w:spacing w:before="9"/>
                    <w:rPr>
                      <w:sz w:val="15"/>
                    </w:rPr>
                  </w:pPr>
                </w:p>
                <w:p>
                  <w:pPr>
                    <w:pStyle w:val="4"/>
                    <w:ind w:left="110"/>
                  </w:pPr>
                  <w:r>
                    <w:t>--master=127.0.0.1:8080 \</w:t>
                  </w:r>
                </w:p>
                <w:p>
                  <w:pPr>
                    <w:pStyle w:val="4"/>
                    <w:spacing w:before="12"/>
                    <w:rPr>
                      <w:sz w:val="15"/>
                    </w:rPr>
                  </w:pPr>
                </w:p>
                <w:p>
                  <w:pPr>
                    <w:pStyle w:val="4"/>
                    <w:spacing w:line="422" w:lineRule="auto"/>
                    <w:ind w:left="110" w:right="5667"/>
                  </w:pPr>
                  <w:r>
                    <w:rPr>
                      <w:w w:val="95"/>
                    </w:rPr>
                    <w:t xml:space="preserve">--bind-address=127.0.0.1" </w:t>
                  </w:r>
                  <w:r>
                    <w:t>EOF</w:t>
                  </w:r>
                </w:p>
              </w:txbxContent>
            </v:textbox>
            <w10:wrap type="topAndBottom"/>
          </v:shape>
        </w:pict>
      </w:r>
    </w:p>
    <w:p>
      <w:pPr>
        <w:pStyle w:val="4"/>
        <w:spacing w:line="253" w:lineRule="exact"/>
        <w:ind w:left="280"/>
      </w:pPr>
      <w:r>
        <w:t>–master：通过本地非安全本地端口 8080 连接 apiserver。</w:t>
      </w:r>
    </w:p>
    <w:p>
      <w:pPr>
        <w:pStyle w:val="4"/>
        <w:spacing w:before="11"/>
        <w:rPr>
          <w:sz w:val="15"/>
        </w:rPr>
      </w:pPr>
    </w:p>
    <w:p>
      <w:pPr>
        <w:pStyle w:val="4"/>
        <w:ind w:left="280"/>
      </w:pPr>
      <w:r>
        <w:t>–leader-elect：当该组件启动多个时，自动选举（HA）</w:t>
      </w:r>
    </w:p>
    <w:p>
      <w:pPr>
        <w:pStyle w:val="4"/>
        <w:spacing w:before="10"/>
        <w:rPr>
          <w:sz w:val="14"/>
        </w:rPr>
      </w:pPr>
    </w:p>
    <w:p>
      <w:pPr>
        <w:pStyle w:val="10"/>
        <w:numPr>
          <w:ilvl w:val="0"/>
          <w:numId w:val="22"/>
        </w:numPr>
        <w:tabs>
          <w:tab w:val="left" w:pos="523"/>
        </w:tabs>
        <w:spacing w:before="0" w:after="0" w:line="240" w:lineRule="auto"/>
        <w:ind w:left="522" w:right="0" w:hanging="243"/>
        <w:jc w:val="left"/>
        <w:rPr>
          <w:rFonts w:ascii="Tahoma" w:eastAsia="Tahoma"/>
          <w:sz w:val="21"/>
        </w:rPr>
      </w:pPr>
      <w:r>
        <w:rPr>
          <w:rFonts w:ascii="Tahoma" w:eastAsia="Tahoma"/>
          <w:sz w:val="21"/>
        </w:rPr>
        <w:t>systemd</w:t>
      </w:r>
      <w:r>
        <w:rPr>
          <w:rFonts w:ascii="Tahoma" w:eastAsia="Tahoma"/>
          <w:spacing w:val="-17"/>
          <w:sz w:val="21"/>
        </w:rPr>
        <w:t xml:space="preserve"> </w:t>
      </w:r>
      <w:r>
        <w:rPr>
          <w:rFonts w:hint="eastAsia" w:ascii="微软雅黑" w:eastAsia="微软雅黑"/>
          <w:spacing w:val="-4"/>
          <w:sz w:val="21"/>
        </w:rPr>
        <w:t xml:space="preserve">管理 </w:t>
      </w:r>
      <w:r>
        <w:rPr>
          <w:rFonts w:ascii="Tahoma" w:eastAsia="Tahoma"/>
          <w:sz w:val="21"/>
        </w:rPr>
        <w:t>scheduler</w:t>
      </w:r>
    </w:p>
    <w:p>
      <w:pPr>
        <w:pStyle w:val="4"/>
        <w:spacing w:before="3"/>
        <w:rPr>
          <w:rFonts w:ascii="Tahoma"/>
          <w:sz w:val="13"/>
        </w:rPr>
      </w:pPr>
      <w:r>
        <w:pict>
          <v:shape id="_x0000_s1117" o:spid="_x0000_s1117" o:spt="202" type="#_x0000_t202" style="position:absolute;left:0pt;margin-left:84.5pt;margin-top:9.2pt;height:94.7pt;width:426.35pt;mso-position-horizontal-relative:page;mso-wrap-distance-bottom:0pt;mso-wrap-distance-top:0pt;z-index:-251524096;mso-width-relative:page;mso-height-relative:page;" fillcolor="#D7D7D7" filled="t" stroked="f" coordsize="21600,21600">
            <v:path/>
            <v:fill on="t" focussize="0,0"/>
            <v:stroke on="f" joinstyle="miter"/>
            <v:imagedata o:title=""/>
            <o:lock v:ext="edit"/>
            <v:textbox inset="0mm,0mm,0mm,0mm">
              <w:txbxContent>
                <w:p>
                  <w:pPr>
                    <w:pStyle w:val="4"/>
                    <w:spacing w:before="2" w:line="422" w:lineRule="auto"/>
                    <w:ind w:left="110" w:right="2202"/>
                  </w:pPr>
                  <w:r>
                    <w:t>cat &gt; /usr/lib/systemd/system/kube-scheduler.service &lt;&lt; EOF [Unit]</w:t>
                  </w:r>
                </w:p>
                <w:p>
                  <w:pPr>
                    <w:pStyle w:val="4"/>
                    <w:spacing w:line="422" w:lineRule="auto"/>
                    <w:ind w:left="110"/>
                  </w:pPr>
                  <w:r>
                    <w:t xml:space="preserve">Description=Kubernetes Scheduler </w:t>
                  </w:r>
                  <w:r>
                    <w:rPr>
                      <w:w w:val="95"/>
                    </w:rPr>
                    <w:t>Documentation=https://github.com/kubernetes/kubernetes</w:t>
                  </w:r>
                </w:p>
              </w:txbxContent>
            </v:textbox>
            <w10:wrap type="topAndBottom"/>
          </v:shape>
        </w:pict>
      </w:r>
    </w:p>
    <w:p>
      <w:pPr>
        <w:spacing w:after="0"/>
        <w:rPr>
          <w:rFonts w:ascii="Tahoma"/>
          <w:sz w:val="13"/>
        </w:rPr>
        <w:sectPr>
          <w:pgSz w:w="11910" w:h="16840"/>
          <w:pgMar w:top="1400" w:right="440" w:bottom="280" w:left="1520" w:header="708" w:footer="0" w:gutter="0"/>
          <w:cols w:space="720" w:num="1"/>
        </w:sectPr>
      </w:pPr>
    </w:p>
    <w:p>
      <w:pPr>
        <w:pStyle w:val="4"/>
        <w:spacing w:before="3"/>
        <w:rPr>
          <w:rFonts w:ascii="Tahoma"/>
          <w:sz w:val="7"/>
        </w:rPr>
      </w:pPr>
    </w:p>
    <w:p>
      <w:pPr>
        <w:pStyle w:val="4"/>
        <w:ind w:left="170"/>
        <w:rPr>
          <w:rFonts w:ascii="Tahoma"/>
          <w:sz w:val="20"/>
        </w:rPr>
      </w:pPr>
      <w:r>
        <w:rPr>
          <w:rFonts w:ascii="Tahoma"/>
          <w:sz w:val="20"/>
        </w:rPr>
        <w:pict>
          <v:shape id="_x0000_s1118" o:spid="_x0000_s1118" o:spt="202" type="#_x0000_t202" style="height:165.55pt;width:426.35pt;" fillcolor="#D7D7D7" filled="t" stroked="f" coordsize="21600,21600">
            <v:path/>
            <v:fill on="t" focussize="0,0"/>
            <v:stroke on="f" joinstyle="miter"/>
            <v:imagedata o:title=""/>
            <o:lock v:ext="edit"/>
            <v:textbox inset="0mm,0mm,0mm,0mm">
              <w:txbxContent>
                <w:p>
                  <w:pPr>
                    <w:pStyle w:val="4"/>
                    <w:spacing w:before="3"/>
                    <w:ind w:left="110"/>
                  </w:pPr>
                  <w:r>
                    <w:t>[Service]</w:t>
                  </w:r>
                </w:p>
                <w:p>
                  <w:pPr>
                    <w:pStyle w:val="4"/>
                    <w:spacing w:before="11"/>
                    <w:rPr>
                      <w:sz w:val="15"/>
                    </w:rPr>
                  </w:pPr>
                </w:p>
                <w:p>
                  <w:pPr>
                    <w:pStyle w:val="4"/>
                    <w:spacing w:line="420" w:lineRule="auto"/>
                    <w:ind w:left="110" w:right="1485"/>
                  </w:pPr>
                  <w:r>
                    <w:t>EnvironmentFile=/opt/kubernetes/cfg/kube-scheduler.conf ExecStart=/opt/kubernetes/bin/kube-scheduler \$KUBE_SCHEDULER_OPTS Restart=on-failure</w:t>
                  </w:r>
                </w:p>
                <w:p>
                  <w:pPr>
                    <w:pStyle w:val="4"/>
                    <w:spacing w:before="3"/>
                    <w:ind w:left="110"/>
                  </w:pPr>
                  <w:r>
                    <w:t>[Install]</w:t>
                  </w:r>
                </w:p>
                <w:p>
                  <w:pPr>
                    <w:pStyle w:val="4"/>
                    <w:spacing w:before="12"/>
                    <w:rPr>
                      <w:sz w:val="15"/>
                    </w:rPr>
                  </w:pPr>
                </w:p>
                <w:p>
                  <w:pPr>
                    <w:pStyle w:val="4"/>
                    <w:spacing w:line="422" w:lineRule="auto"/>
                    <w:ind w:left="110" w:right="5667"/>
                  </w:pPr>
                  <w:r>
                    <w:rPr>
                      <w:w w:val="95"/>
                    </w:rPr>
                    <w:t xml:space="preserve">WantedBy=multi-user.target </w:t>
                  </w:r>
                  <w:r>
                    <w:t>EOF</w:t>
                  </w:r>
                </w:p>
              </w:txbxContent>
            </v:textbox>
            <w10:wrap type="none"/>
            <w10:anchorlock/>
          </v:shape>
        </w:pict>
      </w:r>
    </w:p>
    <w:p>
      <w:pPr>
        <w:pStyle w:val="4"/>
        <w:rPr>
          <w:rFonts w:ascii="Tahoma"/>
          <w:sz w:val="20"/>
        </w:rPr>
      </w:pPr>
    </w:p>
    <w:p>
      <w:pPr>
        <w:pStyle w:val="10"/>
        <w:numPr>
          <w:ilvl w:val="0"/>
          <w:numId w:val="22"/>
        </w:numPr>
        <w:tabs>
          <w:tab w:val="left" w:pos="523"/>
        </w:tabs>
        <w:spacing w:before="176" w:after="0" w:line="240" w:lineRule="auto"/>
        <w:ind w:left="522" w:right="0" w:hanging="243"/>
        <w:jc w:val="left"/>
        <w:rPr>
          <w:rFonts w:hint="eastAsia" w:ascii="微软雅黑" w:eastAsia="微软雅黑"/>
          <w:sz w:val="21"/>
        </w:rPr>
      </w:pPr>
      <w:r>
        <w:rPr>
          <w:rFonts w:hint="eastAsia" w:ascii="微软雅黑" w:eastAsia="微软雅黑"/>
          <w:sz w:val="21"/>
        </w:rPr>
        <w:t>启动并设置开机启动</w:t>
      </w:r>
    </w:p>
    <w:p>
      <w:pPr>
        <w:pStyle w:val="4"/>
        <w:spacing w:before="14"/>
        <w:rPr>
          <w:rFonts w:ascii="微软雅黑"/>
          <w:sz w:val="8"/>
        </w:rPr>
      </w:pPr>
      <w:r>
        <w:pict>
          <v:shape id="_x0000_s1119" o:spid="_x0000_s1119" o:spt="202" type="#_x0000_t202" style="position:absolute;left:0pt;margin-left:84.5pt;margin-top:9.3pt;height:71.1pt;width:426.35pt;mso-position-horizontal-relative:page;mso-wrap-distance-bottom:0pt;mso-wrap-distance-top:0pt;z-index:-251523072;mso-width-relative:page;mso-height-relative:page;" fillcolor="#D7D7D7" filled="t" stroked="f" coordsize="21600,21600">
            <v:path/>
            <v:fill on="t" focussize="0,0"/>
            <v:stroke on="f" joinstyle="miter"/>
            <v:imagedata o:title=""/>
            <o:lock v:ext="edit"/>
            <v:textbox inset="0mm,0mm,0mm,0mm">
              <w:txbxContent>
                <w:p>
                  <w:pPr>
                    <w:pStyle w:val="4"/>
                    <w:spacing w:before="3" w:line="420" w:lineRule="auto"/>
                    <w:ind w:left="110" w:right="5142"/>
                  </w:pPr>
                  <w:r>
                    <w:t>systemctl daemon-reload systemctl start kube-scheduler systemctl enable kube-scheduler</w:t>
                  </w:r>
                </w:p>
              </w:txbxContent>
            </v:textbox>
            <w10:wrap type="topAndBottom"/>
          </v:shape>
        </w:pict>
      </w:r>
    </w:p>
    <w:p>
      <w:pPr>
        <w:pStyle w:val="4"/>
        <w:spacing w:before="8"/>
        <w:rPr>
          <w:rFonts w:ascii="微软雅黑"/>
          <w:sz w:val="20"/>
        </w:rPr>
      </w:pPr>
    </w:p>
    <w:p>
      <w:pPr>
        <w:pStyle w:val="10"/>
        <w:numPr>
          <w:ilvl w:val="0"/>
          <w:numId w:val="22"/>
        </w:numPr>
        <w:tabs>
          <w:tab w:val="left" w:pos="523"/>
        </w:tabs>
        <w:spacing w:before="44" w:after="0" w:line="240" w:lineRule="auto"/>
        <w:ind w:left="522" w:right="0" w:hanging="243"/>
        <w:jc w:val="left"/>
        <w:rPr>
          <w:rFonts w:hint="eastAsia" w:ascii="微软雅黑" w:eastAsia="微软雅黑"/>
          <w:sz w:val="21"/>
        </w:rPr>
      </w:pPr>
      <w:r>
        <w:pict>
          <v:group id="_x0000_s1120" o:spid="_x0000_s1120" o:spt="203" style="position:absolute;left:0pt;margin-left:84.5pt;margin-top:30.85pt;height:219.4pt;width:426.35pt;mso-position-horizontal-relative:page;z-index:-251633664;mso-width-relative:page;mso-height-relative:page;" coordorigin="1690,618" coordsize="8527,4388">
            <o:lock v:ext="edit"/>
            <v:rect id="_x0000_s1121" o:spid="_x0000_s1121" o:spt="1" style="position:absolute;left:1800;top:617;height:471;width:8306;" fillcolor="#FFFFFF" filled="t" stroked="f" coordsize="21600,21600">
              <v:path/>
              <v:fill on="t" focussize="0,0"/>
              <v:stroke on="f"/>
              <v:imagedata o:title=""/>
              <o:lock v:ext="edit"/>
            </v:rect>
            <v:rect id="_x0000_s1122" o:spid="_x0000_s1122" o:spt="1" style="position:absolute;left:1690;top:1087;height:3311;width:8527;" fillcolor="#D7D7D7" filled="t" stroked="f" coordsize="21600,21600">
              <v:path/>
              <v:fill on="t" focussize="0,0"/>
              <v:stroke on="f"/>
              <v:imagedata o:title=""/>
              <o:lock v:ext="edit"/>
            </v:rect>
            <v:rect id="_x0000_s1123" o:spid="_x0000_s1123" o:spt="1" style="position:absolute;left:1800;top:4395;height:610;width:8306;" fillcolor="#FFFFFF" filled="t" stroked="f" coordsize="21600,21600">
              <v:path/>
              <v:fill on="t" focussize="0,0"/>
              <v:stroke on="f"/>
              <v:imagedata o:title=""/>
              <o:lock v:ext="edit"/>
            </v:rect>
            <v:shape id="_x0000_s1124" o:spid="_x0000_s1124" o:spt="202" type="#_x0000_t202" style="position:absolute;left:1800;top:618;height:711;width:6678;" filled="f" stroked="f" coordsize="21600,21600">
              <v:path/>
              <v:fill on="f" focussize="0,0"/>
              <v:stroke on="f" joinstyle="miter"/>
              <v:imagedata o:title=""/>
              <o:lock v:ext="edit"/>
              <v:textbox inset="0mm,0mm,0mm,0mm">
                <w:txbxContent>
                  <w:p>
                    <w:pPr>
                      <w:spacing w:before="0" w:line="285" w:lineRule="exact"/>
                      <w:ind w:left="0" w:right="0" w:firstLine="0"/>
                      <w:jc w:val="left"/>
                      <w:rPr>
                        <w:sz w:val="21"/>
                      </w:rPr>
                    </w:pPr>
                    <w:r>
                      <w:rPr>
                        <w:color w:val="23292D"/>
                        <w:sz w:val="21"/>
                      </w:rPr>
                      <w:t xml:space="preserve">所有组件都已经启动成功，通过 </w:t>
                    </w:r>
                    <w:r>
                      <w:rPr>
                        <w:rFonts w:ascii="Segoe UI" w:eastAsia="Segoe UI"/>
                        <w:color w:val="23292D"/>
                        <w:sz w:val="21"/>
                      </w:rPr>
                      <w:t xml:space="preserve">kubectl </w:t>
                    </w:r>
                    <w:r>
                      <w:rPr>
                        <w:color w:val="23292D"/>
                        <w:sz w:val="21"/>
                      </w:rPr>
                      <w:t>工具查看当前集群组件状态：</w:t>
                    </w:r>
                  </w:p>
                  <w:p>
                    <w:pPr>
                      <w:spacing w:before="187" w:line="239" w:lineRule="exact"/>
                      <w:ind w:left="0" w:right="0" w:firstLine="0"/>
                      <w:jc w:val="left"/>
                      <w:rPr>
                        <w:sz w:val="21"/>
                      </w:rPr>
                    </w:pPr>
                    <w:r>
                      <w:rPr>
                        <w:sz w:val="21"/>
                      </w:rPr>
                      <w:t>kubectl get cs</w:t>
                    </w:r>
                  </w:p>
                </w:txbxContent>
              </v:textbox>
            </v:shape>
            <v:shape id="_x0000_s1125" o:spid="_x0000_s1125" o:spt="202" type="#_x0000_t202" style="position:absolute;left:1800;top:4396;height:278;width:4043;" filled="f" stroked="f" coordsize="21600,21600">
              <v:path/>
              <v:fill on="f" focussize="0,0"/>
              <v:stroke on="f" joinstyle="miter"/>
              <v:imagedata o:title=""/>
              <o:lock v:ext="edit"/>
              <v:textbox inset="0mm,0mm,0mm,0mm">
                <w:txbxContent>
                  <w:p>
                    <w:pPr>
                      <w:spacing w:before="0" w:line="278" w:lineRule="exact"/>
                      <w:ind w:left="0" w:right="0" w:firstLine="0"/>
                      <w:jc w:val="left"/>
                      <w:rPr>
                        <w:sz w:val="21"/>
                      </w:rPr>
                    </w:pPr>
                    <w:r>
                      <w:rPr>
                        <w:color w:val="23292D"/>
                        <w:sz w:val="21"/>
                      </w:rPr>
                      <w:t xml:space="preserve">如上输出说明 </w:t>
                    </w:r>
                    <w:r>
                      <w:rPr>
                        <w:rFonts w:ascii="Segoe UI" w:eastAsia="Segoe UI"/>
                        <w:color w:val="23292D"/>
                        <w:sz w:val="21"/>
                      </w:rPr>
                      <w:t xml:space="preserve">Master </w:t>
                    </w:r>
                    <w:r>
                      <w:rPr>
                        <w:color w:val="23292D"/>
                        <w:sz w:val="21"/>
                      </w:rPr>
                      <w:t>节点组件运行正常。</w:t>
                    </w:r>
                  </w:p>
                </w:txbxContent>
              </v:textbox>
            </v:shape>
          </v:group>
        </w:pict>
      </w:r>
      <w:r>
        <w:rPr>
          <w:rFonts w:hint="eastAsia" w:ascii="微软雅黑" w:eastAsia="微软雅黑"/>
          <w:sz w:val="21"/>
        </w:rPr>
        <w:t>查看集群状态</w:t>
      </w:r>
    </w:p>
    <w:p>
      <w:pPr>
        <w:pStyle w:val="4"/>
        <w:rPr>
          <w:rFonts w:ascii="微软雅黑"/>
          <w:sz w:val="20"/>
        </w:rPr>
      </w:pPr>
    </w:p>
    <w:p>
      <w:pPr>
        <w:pStyle w:val="4"/>
        <w:rPr>
          <w:rFonts w:ascii="微软雅黑"/>
          <w:sz w:val="20"/>
        </w:rPr>
      </w:pPr>
    </w:p>
    <w:p>
      <w:pPr>
        <w:pStyle w:val="4"/>
        <w:spacing w:before="1"/>
        <w:rPr>
          <w:rFonts w:ascii="微软雅黑"/>
          <w:sz w:val="23"/>
        </w:rPr>
      </w:pPr>
    </w:p>
    <w:tbl>
      <w:tblPr>
        <w:tblStyle w:val="7"/>
        <w:tblW w:w="0" w:type="auto"/>
        <w:tblInd w:w="23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098"/>
        <w:gridCol w:w="1050"/>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0" w:hRule="atLeast"/>
        </w:trPr>
        <w:tc>
          <w:tcPr>
            <w:tcW w:w="2098" w:type="dxa"/>
            <w:shd w:val="clear" w:color="auto" w:fill="D7D7D7"/>
          </w:tcPr>
          <w:p>
            <w:pPr>
              <w:pStyle w:val="11"/>
              <w:spacing w:line="239" w:lineRule="exact"/>
              <w:ind w:left="50"/>
              <w:rPr>
                <w:sz w:val="21"/>
              </w:rPr>
            </w:pPr>
            <w:r>
              <w:rPr>
                <w:sz w:val="21"/>
              </w:rPr>
              <w:t>NAME</w:t>
            </w:r>
          </w:p>
        </w:tc>
        <w:tc>
          <w:tcPr>
            <w:tcW w:w="1050" w:type="dxa"/>
            <w:shd w:val="clear" w:color="auto" w:fill="D7D7D7"/>
          </w:tcPr>
          <w:p>
            <w:pPr>
              <w:pStyle w:val="11"/>
              <w:spacing w:line="239" w:lineRule="exact"/>
              <w:ind w:left="35" w:right="137"/>
              <w:jc w:val="center"/>
              <w:rPr>
                <w:sz w:val="21"/>
              </w:rPr>
            </w:pPr>
            <w:r>
              <w:rPr>
                <w:sz w:val="21"/>
              </w:rPr>
              <w:t>STATUS</w:t>
            </w:r>
          </w:p>
        </w:tc>
        <w:tc>
          <w:tcPr>
            <w:tcW w:w="2831" w:type="dxa"/>
            <w:shd w:val="clear" w:color="auto" w:fill="D7D7D7"/>
          </w:tcPr>
          <w:p>
            <w:pPr>
              <w:pStyle w:val="11"/>
              <w:tabs>
                <w:tab w:val="left" w:pos="2256"/>
              </w:tabs>
              <w:spacing w:line="239" w:lineRule="exact"/>
              <w:ind w:left="156"/>
              <w:rPr>
                <w:sz w:val="21"/>
              </w:rPr>
            </w:pPr>
            <w:r>
              <w:rPr>
                <w:sz w:val="21"/>
              </w:rPr>
              <w:t>MESSAGE</w:t>
            </w:r>
            <w:r>
              <w:rPr>
                <w:sz w:val="21"/>
              </w:rPr>
              <w:tab/>
            </w:r>
            <w:r>
              <w:rPr>
                <w:sz w:val="21"/>
              </w:rPr>
              <w:t>ERROR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2" w:hRule="atLeast"/>
        </w:trPr>
        <w:tc>
          <w:tcPr>
            <w:tcW w:w="2098" w:type="dxa"/>
            <w:shd w:val="clear" w:color="auto" w:fill="D7D7D7"/>
          </w:tcPr>
          <w:p>
            <w:pPr>
              <w:pStyle w:val="11"/>
              <w:spacing w:before="101"/>
              <w:ind w:left="50"/>
              <w:rPr>
                <w:sz w:val="21"/>
              </w:rPr>
            </w:pPr>
            <w:r>
              <w:rPr>
                <w:sz w:val="21"/>
              </w:rPr>
              <w:t>scheduler</w:t>
            </w:r>
          </w:p>
        </w:tc>
        <w:tc>
          <w:tcPr>
            <w:tcW w:w="1050" w:type="dxa"/>
            <w:shd w:val="clear" w:color="auto" w:fill="D7D7D7"/>
          </w:tcPr>
          <w:p>
            <w:pPr>
              <w:pStyle w:val="11"/>
              <w:spacing w:before="101"/>
              <w:ind w:left="137" w:right="137"/>
              <w:jc w:val="center"/>
              <w:rPr>
                <w:sz w:val="21"/>
              </w:rPr>
            </w:pPr>
            <w:r>
              <w:rPr>
                <w:sz w:val="21"/>
              </w:rPr>
              <w:t>Healthy</w:t>
            </w:r>
          </w:p>
        </w:tc>
        <w:tc>
          <w:tcPr>
            <w:tcW w:w="2831" w:type="dxa"/>
            <w:shd w:val="clear" w:color="auto" w:fill="D7D7D7"/>
          </w:tcPr>
          <w:p>
            <w:pPr>
              <w:pStyle w:val="11"/>
              <w:spacing w:before="101"/>
              <w:ind w:left="156"/>
              <w:rPr>
                <w:sz w:val="21"/>
              </w:rPr>
            </w:pPr>
            <w:r>
              <w:rPr>
                <w:sz w:val="21"/>
              </w:rPr>
              <w:t>ok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1" w:hRule="atLeast"/>
        </w:trPr>
        <w:tc>
          <w:tcPr>
            <w:tcW w:w="2098" w:type="dxa"/>
            <w:shd w:val="clear" w:color="auto" w:fill="D7D7D7"/>
          </w:tcPr>
          <w:p>
            <w:pPr>
              <w:pStyle w:val="11"/>
              <w:spacing w:before="101"/>
              <w:ind w:left="50"/>
              <w:rPr>
                <w:sz w:val="21"/>
              </w:rPr>
            </w:pPr>
            <w:r>
              <w:rPr>
                <w:sz w:val="21"/>
              </w:rPr>
              <w:t>controller-manager</w:t>
            </w:r>
          </w:p>
        </w:tc>
        <w:tc>
          <w:tcPr>
            <w:tcW w:w="1050" w:type="dxa"/>
            <w:shd w:val="clear" w:color="auto" w:fill="D7D7D7"/>
          </w:tcPr>
          <w:p>
            <w:pPr>
              <w:pStyle w:val="11"/>
              <w:spacing w:before="101"/>
              <w:ind w:left="137" w:right="137"/>
              <w:jc w:val="center"/>
              <w:rPr>
                <w:sz w:val="21"/>
              </w:rPr>
            </w:pPr>
            <w:r>
              <w:rPr>
                <w:sz w:val="21"/>
              </w:rPr>
              <w:t>Healthy</w:t>
            </w:r>
          </w:p>
        </w:tc>
        <w:tc>
          <w:tcPr>
            <w:tcW w:w="2831" w:type="dxa"/>
            <w:shd w:val="clear" w:color="auto" w:fill="D7D7D7"/>
          </w:tcPr>
          <w:p>
            <w:pPr>
              <w:pStyle w:val="11"/>
              <w:spacing w:before="101"/>
              <w:ind w:left="156"/>
              <w:rPr>
                <w:sz w:val="21"/>
              </w:rPr>
            </w:pPr>
            <w:r>
              <w:rPr>
                <w:sz w:val="21"/>
              </w:rPr>
              <w:t>ok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1" w:hRule="atLeast"/>
        </w:trPr>
        <w:tc>
          <w:tcPr>
            <w:tcW w:w="2098" w:type="dxa"/>
            <w:shd w:val="clear" w:color="auto" w:fill="D7D7D7"/>
          </w:tcPr>
          <w:p>
            <w:pPr>
              <w:pStyle w:val="11"/>
              <w:spacing w:before="100"/>
              <w:ind w:left="50"/>
              <w:rPr>
                <w:sz w:val="21"/>
              </w:rPr>
            </w:pPr>
            <w:r>
              <w:rPr>
                <w:sz w:val="21"/>
              </w:rPr>
              <w:t>etcd-2</w:t>
            </w:r>
          </w:p>
        </w:tc>
        <w:tc>
          <w:tcPr>
            <w:tcW w:w="1050" w:type="dxa"/>
            <w:shd w:val="clear" w:color="auto" w:fill="D7D7D7"/>
          </w:tcPr>
          <w:p>
            <w:pPr>
              <w:pStyle w:val="11"/>
              <w:spacing w:before="100"/>
              <w:ind w:left="137" w:right="137"/>
              <w:jc w:val="center"/>
              <w:rPr>
                <w:sz w:val="21"/>
              </w:rPr>
            </w:pPr>
            <w:r>
              <w:rPr>
                <w:sz w:val="21"/>
              </w:rPr>
              <w:t>Healthy</w:t>
            </w:r>
          </w:p>
        </w:tc>
        <w:tc>
          <w:tcPr>
            <w:tcW w:w="2831" w:type="dxa"/>
            <w:shd w:val="clear" w:color="auto" w:fill="D7D7D7"/>
          </w:tcPr>
          <w:p>
            <w:pPr>
              <w:pStyle w:val="11"/>
              <w:spacing w:before="100"/>
              <w:ind w:left="156"/>
              <w:rPr>
                <w:sz w:val="21"/>
              </w:rPr>
            </w:pPr>
            <w:r>
              <w:rPr>
                <w:sz w:val="21"/>
              </w:rPr>
              <w:t>{"health":"true"}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2" w:hRule="atLeast"/>
        </w:trPr>
        <w:tc>
          <w:tcPr>
            <w:tcW w:w="2098" w:type="dxa"/>
            <w:shd w:val="clear" w:color="auto" w:fill="D7D7D7"/>
          </w:tcPr>
          <w:p>
            <w:pPr>
              <w:pStyle w:val="11"/>
              <w:spacing w:before="101"/>
              <w:ind w:left="50"/>
              <w:rPr>
                <w:sz w:val="21"/>
              </w:rPr>
            </w:pPr>
            <w:r>
              <w:rPr>
                <w:sz w:val="21"/>
              </w:rPr>
              <w:t>etcd-1</w:t>
            </w:r>
          </w:p>
        </w:tc>
        <w:tc>
          <w:tcPr>
            <w:tcW w:w="1050" w:type="dxa"/>
            <w:shd w:val="clear" w:color="auto" w:fill="D7D7D7"/>
          </w:tcPr>
          <w:p>
            <w:pPr>
              <w:pStyle w:val="11"/>
              <w:spacing w:before="101"/>
              <w:ind w:left="137" w:right="137"/>
              <w:jc w:val="center"/>
              <w:rPr>
                <w:sz w:val="21"/>
              </w:rPr>
            </w:pPr>
            <w:r>
              <w:rPr>
                <w:sz w:val="21"/>
              </w:rPr>
              <w:t>Healthy</w:t>
            </w:r>
          </w:p>
        </w:tc>
        <w:tc>
          <w:tcPr>
            <w:tcW w:w="2831" w:type="dxa"/>
            <w:shd w:val="clear" w:color="auto" w:fill="D7D7D7"/>
          </w:tcPr>
          <w:p>
            <w:pPr>
              <w:pStyle w:val="11"/>
              <w:spacing w:before="101"/>
              <w:ind w:left="156"/>
              <w:rPr>
                <w:sz w:val="21"/>
              </w:rPr>
            </w:pPr>
            <w:r>
              <w:rPr>
                <w:sz w:val="21"/>
              </w:rPr>
              <w:t>{"health":"true"}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0" w:hRule="atLeast"/>
        </w:trPr>
        <w:tc>
          <w:tcPr>
            <w:tcW w:w="2098" w:type="dxa"/>
            <w:shd w:val="clear" w:color="auto" w:fill="D7D7D7"/>
          </w:tcPr>
          <w:p>
            <w:pPr>
              <w:pStyle w:val="11"/>
              <w:spacing w:before="101" w:line="219" w:lineRule="exact"/>
              <w:ind w:left="50"/>
              <w:rPr>
                <w:sz w:val="21"/>
              </w:rPr>
            </w:pPr>
            <w:r>
              <w:rPr>
                <w:sz w:val="21"/>
              </w:rPr>
              <w:t>etcd-0</w:t>
            </w:r>
          </w:p>
        </w:tc>
        <w:tc>
          <w:tcPr>
            <w:tcW w:w="1050" w:type="dxa"/>
            <w:shd w:val="clear" w:color="auto" w:fill="D7D7D7"/>
          </w:tcPr>
          <w:p>
            <w:pPr>
              <w:pStyle w:val="11"/>
              <w:spacing w:before="101" w:line="219" w:lineRule="exact"/>
              <w:ind w:left="137" w:right="137"/>
              <w:jc w:val="center"/>
              <w:rPr>
                <w:sz w:val="21"/>
              </w:rPr>
            </w:pPr>
            <w:r>
              <w:rPr>
                <w:sz w:val="21"/>
              </w:rPr>
              <w:t>Healthy</w:t>
            </w:r>
          </w:p>
        </w:tc>
        <w:tc>
          <w:tcPr>
            <w:tcW w:w="2831" w:type="dxa"/>
            <w:shd w:val="clear" w:color="auto" w:fill="D7D7D7"/>
          </w:tcPr>
          <w:p>
            <w:pPr>
              <w:pStyle w:val="11"/>
              <w:spacing w:before="101" w:line="219" w:lineRule="exact"/>
              <w:ind w:left="156"/>
              <w:rPr>
                <w:sz w:val="21"/>
              </w:rPr>
            </w:pPr>
            <w:r>
              <w:rPr>
                <w:sz w:val="21"/>
              </w:rPr>
              <w:t>{"health":"true"}</w:t>
            </w:r>
          </w:p>
        </w:tc>
      </w:tr>
    </w:tbl>
    <w:p>
      <w:pPr>
        <w:pStyle w:val="4"/>
        <w:rPr>
          <w:rFonts w:ascii="微软雅黑"/>
          <w:sz w:val="20"/>
        </w:rPr>
      </w:pPr>
    </w:p>
    <w:p>
      <w:pPr>
        <w:pStyle w:val="4"/>
        <w:spacing w:before="17"/>
        <w:rPr>
          <w:rFonts w:ascii="微软雅黑"/>
        </w:rPr>
      </w:pPr>
    </w:p>
    <w:p>
      <w:pPr>
        <w:pStyle w:val="3"/>
        <w:spacing w:before="70"/>
      </w:pPr>
      <w:r>
        <w:t>7、部署 Worker Node</w:t>
      </w:r>
    </w:p>
    <w:p>
      <w:pPr>
        <w:pStyle w:val="4"/>
        <w:spacing w:before="139"/>
        <w:ind w:left="280"/>
        <w:rPr>
          <w:rFonts w:ascii="Segoe UI" w:eastAsia="Segoe UI"/>
        </w:rPr>
      </w:pPr>
      <w:r>
        <w:rPr>
          <w:color w:val="23292D"/>
        </w:rPr>
        <w:t xml:space="preserve">下面还是在 </w:t>
      </w:r>
      <w:r>
        <w:rPr>
          <w:rFonts w:ascii="Segoe UI" w:eastAsia="Segoe UI"/>
          <w:color w:val="23292D"/>
        </w:rPr>
        <w:t xml:space="preserve">Master Node </w:t>
      </w:r>
      <w:r>
        <w:rPr>
          <w:color w:val="23292D"/>
        </w:rPr>
        <w:t xml:space="preserve">上操作，即同时作为 </w:t>
      </w:r>
      <w:r>
        <w:rPr>
          <w:rFonts w:ascii="Segoe UI" w:eastAsia="Segoe UI"/>
          <w:color w:val="23292D"/>
        </w:rPr>
        <w:t>Worker Node</w:t>
      </w:r>
    </w:p>
    <w:p>
      <w:pPr>
        <w:pStyle w:val="10"/>
        <w:numPr>
          <w:ilvl w:val="1"/>
          <w:numId w:val="23"/>
        </w:numPr>
        <w:tabs>
          <w:tab w:val="left" w:pos="648"/>
        </w:tabs>
        <w:spacing w:before="144" w:after="0" w:line="540" w:lineRule="auto"/>
        <w:ind w:left="280" w:right="6162" w:firstLine="0"/>
        <w:jc w:val="left"/>
        <w:rPr>
          <w:sz w:val="21"/>
        </w:rPr>
      </w:pPr>
      <w:r>
        <w:rPr>
          <w:sz w:val="21"/>
        </w:rPr>
        <w:t>创建工作目录并拷贝二进制文件</w:t>
      </w:r>
      <w:r>
        <w:rPr>
          <w:color w:val="23292D"/>
          <w:spacing w:val="-9"/>
          <w:sz w:val="21"/>
        </w:rPr>
        <w:t xml:space="preserve">在所有 </w:t>
      </w:r>
      <w:r>
        <w:rPr>
          <w:rFonts w:ascii="Segoe UI" w:eastAsia="Segoe UI"/>
          <w:color w:val="23292D"/>
          <w:spacing w:val="4"/>
          <w:sz w:val="21"/>
        </w:rPr>
        <w:t>worker</w:t>
      </w:r>
      <w:r>
        <w:rPr>
          <w:rFonts w:ascii="Segoe UI" w:eastAsia="Segoe UI"/>
          <w:color w:val="23292D"/>
          <w:spacing w:val="12"/>
          <w:sz w:val="21"/>
        </w:rPr>
        <w:t xml:space="preserve"> </w:t>
      </w:r>
      <w:r>
        <w:rPr>
          <w:rFonts w:ascii="Segoe UI" w:eastAsia="Segoe UI"/>
          <w:color w:val="23292D"/>
          <w:spacing w:val="3"/>
          <w:sz w:val="21"/>
        </w:rPr>
        <w:t>node</w:t>
      </w:r>
      <w:r>
        <w:rPr>
          <w:rFonts w:ascii="Segoe UI" w:eastAsia="Segoe UI"/>
          <w:color w:val="23292D"/>
          <w:spacing w:val="10"/>
          <w:sz w:val="21"/>
        </w:rPr>
        <w:t xml:space="preserve"> </w:t>
      </w:r>
      <w:r>
        <w:rPr>
          <w:color w:val="23292D"/>
          <w:spacing w:val="4"/>
          <w:sz w:val="21"/>
        </w:rPr>
        <w:t>创建工作目录：</w:t>
      </w:r>
    </w:p>
    <w:p>
      <w:pPr>
        <w:pStyle w:val="4"/>
        <w:spacing w:before="6"/>
        <w:rPr>
          <w:sz w:val="16"/>
        </w:rPr>
      </w:pPr>
    </w:p>
    <w:p>
      <w:pPr>
        <w:pStyle w:val="4"/>
        <w:spacing w:before="99"/>
        <w:ind w:left="280"/>
      </w:pPr>
      <w:r>
        <w:pict>
          <v:shape id="_x0000_s1126" o:spid="_x0000_s1126" o:spt="202" type="#_x0000_t202" style="position:absolute;left:0pt;margin-left:84.5pt;margin-top:-18.8pt;height:23.85pt;width:426.35pt;mso-position-horizontal-relative:page;z-index:-251633664;mso-width-relative:page;mso-height-relative:page;" fillcolor="#D7D7D7" filled="t" stroked="f" coordsize="21600,21600">
            <v:path/>
            <v:fill on="t" focussize="0,0"/>
            <v:stroke on="f" joinstyle="miter"/>
            <v:imagedata o:title=""/>
            <o:lock v:ext="edit"/>
            <v:textbox inset="0mm,0mm,0mm,0mm">
              <w:txbxContent>
                <w:p>
                  <w:pPr>
                    <w:pStyle w:val="4"/>
                    <w:spacing w:before="2"/>
                    <w:ind w:left="110"/>
                  </w:pPr>
                  <w:r>
                    <w:t>mkdir -p /opt/kubernetes/{bin,cfg,ssl,logs}</w:t>
                  </w:r>
                </w:p>
              </w:txbxContent>
            </v:textbox>
          </v:shape>
        </w:pict>
      </w:r>
      <w:r>
        <w:rPr>
          <w:color w:val="23292D"/>
        </w:rPr>
        <w:t xml:space="preserve">从 </w:t>
      </w:r>
      <w:r>
        <w:rPr>
          <w:rFonts w:ascii="Segoe UI" w:eastAsia="Segoe UI"/>
          <w:color w:val="23292D"/>
        </w:rPr>
        <w:t xml:space="preserve">master </w:t>
      </w:r>
      <w:r>
        <w:rPr>
          <w:color w:val="23292D"/>
        </w:rPr>
        <w:t>节点拷贝：</w:t>
      </w:r>
    </w:p>
    <w:p>
      <w:pPr>
        <w:spacing w:after="0"/>
        <w:sectPr>
          <w:pgSz w:w="11910" w:h="16840"/>
          <w:pgMar w:top="1400" w:right="440" w:bottom="280" w:left="1520" w:header="708" w:footer="0" w:gutter="0"/>
          <w:cols w:space="720" w:num="1"/>
        </w:sectPr>
      </w:pPr>
    </w:p>
    <w:p>
      <w:pPr>
        <w:pStyle w:val="4"/>
        <w:spacing w:before="11"/>
        <w:rPr>
          <w:sz w:val="6"/>
        </w:rPr>
      </w:pPr>
    </w:p>
    <w:p>
      <w:pPr>
        <w:pStyle w:val="4"/>
        <w:ind w:left="170"/>
        <w:rPr>
          <w:sz w:val="20"/>
        </w:rPr>
      </w:pPr>
      <w:r>
        <w:rPr>
          <w:sz w:val="20"/>
        </w:rPr>
        <w:pict>
          <v:shape id="_x0000_s1127" o:spid="_x0000_s1127" o:spt="202" type="#_x0000_t202" style="height:47.45pt;width:426.35pt;" fillcolor="#D7D7D7" filled="t" stroked="f" coordsize="21600,21600">
            <v:path/>
            <v:fill on="t" focussize="0,0"/>
            <v:stroke on="f" joinstyle="miter"/>
            <v:imagedata o:title=""/>
            <o:lock v:ext="edit"/>
            <v:textbox inset="0mm,0mm,0mm,0mm">
              <w:txbxContent>
                <w:p>
                  <w:pPr>
                    <w:pStyle w:val="4"/>
                    <w:spacing w:before="3"/>
                    <w:ind w:left="110"/>
                  </w:pPr>
                  <w:r>
                    <w:t>cd kubernetes/server/bin</w:t>
                  </w:r>
                </w:p>
                <w:p>
                  <w:pPr>
                    <w:pStyle w:val="4"/>
                    <w:spacing w:before="11"/>
                    <w:rPr>
                      <w:sz w:val="15"/>
                    </w:rPr>
                  </w:pPr>
                </w:p>
                <w:p>
                  <w:pPr>
                    <w:pStyle w:val="4"/>
                    <w:tabs>
                      <w:tab w:val="left" w:pos="4729"/>
                    </w:tabs>
                    <w:ind w:left="110"/>
                  </w:pPr>
                  <w:r>
                    <w:t>cp kubelet</w:t>
                  </w:r>
                  <w:r>
                    <w:rPr>
                      <w:spacing w:val="-5"/>
                    </w:rPr>
                    <w:t xml:space="preserve"> </w:t>
                  </w:r>
                  <w:r>
                    <w:t>kube-proxy</w:t>
                  </w:r>
                  <w:r>
                    <w:rPr>
                      <w:spacing w:val="-3"/>
                    </w:rPr>
                    <w:t xml:space="preserve"> </w:t>
                  </w:r>
                  <w:r>
                    <w:t>/opt/kubernetes/bin</w:t>
                  </w:r>
                  <w:r>
                    <w:tab/>
                  </w:r>
                  <w:r>
                    <w:rPr>
                      <w:spacing w:val="-1"/>
                    </w:rPr>
                    <w:t># 本地拷贝</w:t>
                  </w:r>
                </w:p>
              </w:txbxContent>
            </v:textbox>
            <w10:wrap type="none"/>
            <w10:anchorlock/>
          </v:shape>
        </w:pict>
      </w:r>
    </w:p>
    <w:p>
      <w:pPr>
        <w:pStyle w:val="4"/>
        <w:spacing w:before="3"/>
        <w:rPr>
          <w:sz w:val="29"/>
        </w:rPr>
      </w:pPr>
    </w:p>
    <w:p>
      <w:pPr>
        <w:pStyle w:val="10"/>
        <w:numPr>
          <w:ilvl w:val="1"/>
          <w:numId w:val="23"/>
        </w:numPr>
        <w:tabs>
          <w:tab w:val="left" w:pos="648"/>
        </w:tabs>
        <w:spacing w:before="69" w:after="0" w:line="240" w:lineRule="auto"/>
        <w:ind w:left="647" w:right="0" w:hanging="368"/>
        <w:jc w:val="left"/>
        <w:rPr>
          <w:sz w:val="21"/>
        </w:rPr>
      </w:pPr>
      <w:r>
        <w:rPr>
          <w:spacing w:val="-17"/>
          <w:sz w:val="21"/>
        </w:rPr>
        <w:t xml:space="preserve">部署 </w:t>
      </w:r>
      <w:r>
        <w:rPr>
          <w:sz w:val="21"/>
        </w:rPr>
        <w:t>kubelet</w:t>
      </w:r>
    </w:p>
    <w:p>
      <w:pPr>
        <w:pStyle w:val="4"/>
        <w:spacing w:before="6"/>
        <w:rPr>
          <w:sz w:val="25"/>
        </w:rPr>
      </w:pPr>
    </w:p>
    <w:p>
      <w:pPr>
        <w:pStyle w:val="10"/>
        <w:numPr>
          <w:ilvl w:val="0"/>
          <w:numId w:val="24"/>
        </w:numPr>
        <w:tabs>
          <w:tab w:val="left" w:pos="523"/>
        </w:tabs>
        <w:spacing w:before="0" w:after="0" w:line="240" w:lineRule="auto"/>
        <w:ind w:left="522" w:right="0" w:hanging="243"/>
        <w:jc w:val="left"/>
        <w:rPr>
          <w:rFonts w:hint="eastAsia" w:ascii="微软雅黑" w:eastAsia="微软雅黑"/>
          <w:sz w:val="21"/>
        </w:rPr>
      </w:pPr>
      <w:r>
        <w:rPr>
          <w:rFonts w:hint="eastAsia" w:ascii="微软雅黑" w:eastAsia="微软雅黑"/>
          <w:sz w:val="21"/>
        </w:rPr>
        <w:t>创建配置文件</w:t>
      </w:r>
    </w:p>
    <w:p>
      <w:pPr>
        <w:pStyle w:val="4"/>
        <w:spacing w:before="13"/>
        <w:rPr>
          <w:rFonts w:ascii="微软雅黑"/>
          <w:sz w:val="8"/>
        </w:rPr>
      </w:pPr>
      <w:r>
        <w:pict>
          <v:shape id="_x0000_s1128" o:spid="_x0000_s1128" o:spt="202" type="#_x0000_t202" style="position:absolute;left:0pt;margin-left:84.5pt;margin-top:9.2pt;height:283.65pt;width:426.35pt;mso-position-horizontal-relative:page;mso-wrap-distance-bottom:0pt;mso-wrap-distance-top:0pt;z-index:-251522048;mso-width-relative:page;mso-height-relative:page;" fillcolor="#D7D7D7" filled="t" stroked="f" coordsize="21600,21600">
            <v:path/>
            <v:fill on="t" focussize="0,0"/>
            <v:stroke on="f" joinstyle="miter"/>
            <v:imagedata o:title=""/>
            <o:lock v:ext="edit"/>
            <v:textbox inset="0mm,0mm,0mm,0mm">
              <w:txbxContent>
                <w:p>
                  <w:pPr>
                    <w:pStyle w:val="4"/>
                    <w:spacing w:before="2" w:line="422" w:lineRule="auto"/>
                    <w:ind w:left="110" w:right="3690"/>
                  </w:pPr>
                  <w:r>
                    <w:t>cat &gt; /opt/kubernetes/cfg/kubelet.conf &lt;&lt; EOF KUBELET_OPTS="--logtostderr=false \\</w:t>
                  </w:r>
                </w:p>
                <w:p>
                  <w:pPr>
                    <w:pStyle w:val="4"/>
                    <w:spacing w:line="265" w:lineRule="exact"/>
                    <w:ind w:left="110"/>
                  </w:pPr>
                  <w:r>
                    <w:t>--v=2 \\</w:t>
                  </w:r>
                </w:p>
                <w:p>
                  <w:pPr>
                    <w:pStyle w:val="4"/>
                    <w:spacing w:before="1"/>
                    <w:rPr>
                      <w:sz w:val="16"/>
                    </w:rPr>
                  </w:pPr>
                </w:p>
                <w:p>
                  <w:pPr>
                    <w:pStyle w:val="4"/>
                    <w:ind w:left="110"/>
                  </w:pPr>
                  <w:r>
                    <w:t>--log-dir=/opt/kubernetes/logs</w:t>
                  </w:r>
                  <w:r>
                    <w:rPr>
                      <w:spacing w:val="-8"/>
                    </w:rPr>
                    <w:t xml:space="preserve"> </w:t>
                  </w:r>
                  <w:r>
                    <w:t>\\</w:t>
                  </w:r>
                </w:p>
                <w:p>
                  <w:pPr>
                    <w:pStyle w:val="4"/>
                    <w:spacing w:before="9"/>
                    <w:rPr>
                      <w:sz w:val="15"/>
                    </w:rPr>
                  </w:pPr>
                </w:p>
                <w:p>
                  <w:pPr>
                    <w:pStyle w:val="4"/>
                    <w:spacing w:before="1"/>
                    <w:ind w:left="110"/>
                  </w:pPr>
                  <w:r>
                    <w:t>--hostname-override=k8s-master</w:t>
                  </w:r>
                  <w:r>
                    <w:rPr>
                      <w:spacing w:val="-8"/>
                    </w:rPr>
                    <w:t xml:space="preserve"> </w:t>
                  </w:r>
                  <w:r>
                    <w:t>\\</w:t>
                  </w:r>
                </w:p>
                <w:p>
                  <w:pPr>
                    <w:pStyle w:val="4"/>
                    <w:spacing w:before="11"/>
                    <w:rPr>
                      <w:sz w:val="15"/>
                    </w:rPr>
                  </w:pPr>
                </w:p>
                <w:p>
                  <w:pPr>
                    <w:pStyle w:val="4"/>
                    <w:ind w:left="110"/>
                  </w:pPr>
                  <w:r>
                    <w:t>--network-plugin=cni \\</w:t>
                  </w:r>
                </w:p>
                <w:p>
                  <w:pPr>
                    <w:pStyle w:val="4"/>
                    <w:spacing w:before="11"/>
                    <w:rPr>
                      <w:sz w:val="15"/>
                    </w:rPr>
                  </w:pPr>
                </w:p>
                <w:p>
                  <w:pPr>
                    <w:pStyle w:val="4"/>
                    <w:spacing w:before="1"/>
                    <w:ind w:left="110"/>
                  </w:pPr>
                  <w:r>
                    <w:t>--kubeconfig=/opt/kubernetes/cfg/kubelet.kubeconfig \\</w:t>
                  </w:r>
                </w:p>
                <w:p>
                  <w:pPr>
                    <w:pStyle w:val="4"/>
                    <w:spacing w:before="11"/>
                    <w:rPr>
                      <w:sz w:val="15"/>
                    </w:rPr>
                  </w:pPr>
                </w:p>
                <w:p>
                  <w:pPr>
                    <w:pStyle w:val="4"/>
                    <w:ind w:left="110"/>
                  </w:pPr>
                  <w:r>
                    <w:t>--bootstrap-kubeconfig=/opt/kubernetes/cfg/bootstrap.kubeconfig \\</w:t>
                  </w:r>
                </w:p>
                <w:p>
                  <w:pPr>
                    <w:pStyle w:val="4"/>
                    <w:spacing w:before="9"/>
                    <w:rPr>
                      <w:sz w:val="15"/>
                    </w:rPr>
                  </w:pPr>
                </w:p>
                <w:p>
                  <w:pPr>
                    <w:pStyle w:val="4"/>
                    <w:ind w:left="110"/>
                  </w:pPr>
                  <w:r>
                    <w:t>--config=/opt/kubernetes/cfg/kubelet-config.yml \\</w:t>
                  </w:r>
                </w:p>
                <w:p>
                  <w:pPr>
                    <w:pStyle w:val="4"/>
                    <w:spacing w:before="12"/>
                    <w:rPr>
                      <w:sz w:val="15"/>
                    </w:rPr>
                  </w:pPr>
                </w:p>
                <w:p>
                  <w:pPr>
                    <w:pStyle w:val="4"/>
                    <w:ind w:left="110"/>
                  </w:pPr>
                  <w:r>
                    <w:t>--cert-dir=/opt/kubernetes/ssl \\</w:t>
                  </w:r>
                </w:p>
                <w:p>
                  <w:pPr>
                    <w:pStyle w:val="4"/>
                    <w:spacing w:before="11"/>
                    <w:rPr>
                      <w:sz w:val="15"/>
                    </w:rPr>
                  </w:pPr>
                </w:p>
                <w:p>
                  <w:pPr>
                    <w:pStyle w:val="4"/>
                    <w:spacing w:line="422" w:lineRule="auto"/>
                    <w:ind w:left="110" w:right="2727"/>
                  </w:pPr>
                  <w:r>
                    <w:rPr>
                      <w:w w:val="95"/>
                    </w:rPr>
                    <w:t xml:space="preserve">--pod-infra-container-image=lizhenliang/pause-amd64:3.0" </w:t>
                  </w:r>
                  <w:r>
                    <w:t>EOF</w:t>
                  </w:r>
                </w:p>
              </w:txbxContent>
            </v:textbox>
            <w10:wrap type="topAndBottom"/>
          </v:shape>
        </w:pict>
      </w:r>
    </w:p>
    <w:p>
      <w:pPr>
        <w:pStyle w:val="4"/>
        <w:spacing w:line="252" w:lineRule="exact"/>
        <w:ind w:left="280"/>
      </w:pPr>
      <w:r>
        <w:t>–hostname-override：显示名称，集群中唯一</w:t>
      </w:r>
    </w:p>
    <w:p>
      <w:pPr>
        <w:pStyle w:val="4"/>
        <w:spacing w:before="11"/>
        <w:rPr>
          <w:sz w:val="15"/>
        </w:rPr>
      </w:pPr>
    </w:p>
    <w:p>
      <w:pPr>
        <w:pStyle w:val="4"/>
        <w:ind w:left="280"/>
      </w:pPr>
      <w:r>
        <w:t>–network-plugin：启用 CNI</w:t>
      </w:r>
    </w:p>
    <w:p>
      <w:pPr>
        <w:pStyle w:val="4"/>
        <w:spacing w:before="12"/>
        <w:rPr>
          <w:sz w:val="15"/>
        </w:rPr>
      </w:pPr>
    </w:p>
    <w:p>
      <w:pPr>
        <w:pStyle w:val="4"/>
        <w:ind w:left="280"/>
      </w:pPr>
      <w:r>
        <w:t>–kubeconfig：空路径，会自动生成，后面用于连接 apiserver</w:t>
      </w:r>
    </w:p>
    <w:p>
      <w:pPr>
        <w:pStyle w:val="4"/>
        <w:spacing w:before="9"/>
        <w:rPr>
          <w:sz w:val="15"/>
        </w:rPr>
      </w:pPr>
    </w:p>
    <w:p>
      <w:pPr>
        <w:pStyle w:val="4"/>
        <w:ind w:left="280"/>
      </w:pPr>
      <w:r>
        <w:t>–bootstrap-kubeconfig：首次启动向 apiserver 申请证书</w:t>
      </w:r>
    </w:p>
    <w:p>
      <w:pPr>
        <w:pStyle w:val="4"/>
        <w:spacing w:before="11"/>
        <w:rPr>
          <w:sz w:val="15"/>
        </w:rPr>
      </w:pPr>
    </w:p>
    <w:p>
      <w:pPr>
        <w:pStyle w:val="4"/>
        <w:ind w:left="280"/>
      </w:pPr>
      <w:r>
        <w:t>–config：配置参数文件</w:t>
      </w:r>
    </w:p>
    <w:p>
      <w:pPr>
        <w:pStyle w:val="4"/>
        <w:spacing w:before="12"/>
        <w:rPr>
          <w:sz w:val="15"/>
        </w:rPr>
      </w:pPr>
    </w:p>
    <w:p>
      <w:pPr>
        <w:pStyle w:val="4"/>
        <w:ind w:left="280"/>
      </w:pPr>
      <w:r>
        <w:t>–cert-dir：kubelet 证书生成目录</w:t>
      </w:r>
    </w:p>
    <w:p>
      <w:pPr>
        <w:pStyle w:val="4"/>
        <w:spacing w:before="11"/>
        <w:rPr>
          <w:sz w:val="15"/>
        </w:rPr>
      </w:pPr>
    </w:p>
    <w:p>
      <w:pPr>
        <w:pStyle w:val="4"/>
        <w:spacing w:before="1"/>
        <w:ind w:left="280"/>
      </w:pPr>
      <w:r>
        <w:t>–pod-infra-container-image：管理 Pod 网络容器的镜像</w:t>
      </w:r>
    </w:p>
    <w:p>
      <w:pPr>
        <w:pStyle w:val="4"/>
        <w:spacing w:before="9"/>
        <w:rPr>
          <w:sz w:val="14"/>
        </w:rPr>
      </w:pPr>
    </w:p>
    <w:p>
      <w:pPr>
        <w:pStyle w:val="10"/>
        <w:numPr>
          <w:ilvl w:val="0"/>
          <w:numId w:val="24"/>
        </w:numPr>
        <w:tabs>
          <w:tab w:val="left" w:pos="523"/>
        </w:tabs>
        <w:spacing w:before="1" w:after="0" w:line="240" w:lineRule="auto"/>
        <w:ind w:left="522" w:right="0" w:hanging="243"/>
        <w:jc w:val="left"/>
        <w:rPr>
          <w:rFonts w:hint="eastAsia" w:ascii="微软雅黑" w:eastAsia="微软雅黑"/>
          <w:sz w:val="21"/>
        </w:rPr>
      </w:pPr>
      <w:r>
        <w:rPr>
          <w:rFonts w:hint="eastAsia" w:ascii="微软雅黑" w:eastAsia="微软雅黑"/>
          <w:sz w:val="21"/>
        </w:rPr>
        <w:t>配置参数文件</w:t>
      </w:r>
    </w:p>
    <w:p>
      <w:pPr>
        <w:pStyle w:val="4"/>
        <w:spacing w:before="12"/>
        <w:rPr>
          <w:rFonts w:ascii="微软雅黑"/>
          <w:sz w:val="8"/>
        </w:rPr>
      </w:pPr>
      <w:r>
        <w:pict>
          <v:shape id="_x0000_s1129" o:spid="_x0000_s1129" o:spt="202" type="#_x0000_t202" style="position:absolute;left:0pt;margin-left:84.5pt;margin-top:9.15pt;height:71.1pt;width:426.35pt;mso-position-horizontal-relative:page;mso-wrap-distance-bottom:0pt;mso-wrap-distance-top:0pt;z-index:-251521024;mso-width-relative:page;mso-height-relative:page;" fillcolor="#D7D7D7" filled="t" stroked="f" coordsize="21600,21600">
            <v:path/>
            <v:fill on="t" focussize="0,0"/>
            <v:stroke on="f" joinstyle="miter"/>
            <v:imagedata o:title=""/>
            <o:lock v:ext="edit"/>
            <v:textbox inset="0mm,0mm,0mm,0mm">
              <w:txbxContent>
                <w:p>
                  <w:pPr>
                    <w:pStyle w:val="4"/>
                    <w:spacing w:before="2" w:line="422" w:lineRule="auto"/>
                    <w:ind w:left="110" w:right="3042"/>
                  </w:pPr>
                  <w:r>
                    <w:t>cat &gt; /opt/kubernetes/cfg/kubelet-config.yml &lt;&lt; EOF kind: KubeletConfiguration</w:t>
                  </w:r>
                </w:p>
                <w:p>
                  <w:pPr>
                    <w:pStyle w:val="4"/>
                    <w:spacing w:line="265" w:lineRule="exact"/>
                    <w:ind w:left="110"/>
                  </w:pPr>
                  <w:r>
                    <w:t>apiVersion: kubelet.config.k8s.io/v1beta1</w:t>
                  </w:r>
                </w:p>
              </w:txbxContent>
            </v:textbox>
            <w10:wrap type="topAndBottom"/>
          </v:shape>
        </w:pict>
      </w:r>
    </w:p>
    <w:p>
      <w:pPr>
        <w:spacing w:after="0"/>
        <w:rPr>
          <w:rFonts w:ascii="微软雅黑"/>
          <w:sz w:val="8"/>
        </w:rPr>
        <w:sectPr>
          <w:pgSz w:w="11910" w:h="16840"/>
          <w:pgMar w:top="1400" w:right="440" w:bottom="280" w:left="1520" w:header="708" w:footer="0" w:gutter="0"/>
          <w:cols w:space="720" w:num="1"/>
        </w:sectPr>
      </w:pPr>
    </w:p>
    <w:p>
      <w:pPr>
        <w:pStyle w:val="4"/>
        <w:spacing w:before="91"/>
        <w:ind w:left="280"/>
      </w:pPr>
      <w:r>
        <w:pict>
          <v:rect id="_x0000_s1130" o:spid="_x0000_s1130" o:spt="1" style="position:absolute;left:0pt;margin-left:84.5pt;margin-top:74.85pt;height:685.1pt;width:426.35pt;mso-position-horizontal-relative:page;mso-position-vertical-relative:page;z-index:-251632640;mso-width-relative:page;mso-height-relative:page;" fillcolor="#D7D7D7" filled="t" stroked="f" coordsize="21600,21600">
            <v:path/>
            <v:fill on="t" focussize="0,0"/>
            <v:stroke on="f"/>
            <v:imagedata o:title=""/>
            <o:lock v:ext="edit"/>
          </v:rect>
        </w:pict>
      </w:r>
      <w:r>
        <w:t>address: 0.0.0.0</w:t>
      </w:r>
    </w:p>
    <w:p>
      <w:pPr>
        <w:pStyle w:val="4"/>
        <w:spacing w:before="11"/>
        <w:rPr>
          <w:sz w:val="15"/>
        </w:rPr>
      </w:pPr>
    </w:p>
    <w:p>
      <w:pPr>
        <w:pStyle w:val="4"/>
        <w:ind w:left="280"/>
      </w:pPr>
      <w:r>
        <w:t>port:</w:t>
      </w:r>
      <w:r>
        <w:rPr>
          <w:spacing w:val="-4"/>
        </w:rPr>
        <w:t xml:space="preserve"> </w:t>
      </w:r>
      <w:r>
        <w:t>10250</w:t>
      </w:r>
    </w:p>
    <w:p>
      <w:pPr>
        <w:pStyle w:val="4"/>
        <w:spacing w:before="9"/>
        <w:rPr>
          <w:sz w:val="15"/>
        </w:rPr>
      </w:pPr>
    </w:p>
    <w:p>
      <w:pPr>
        <w:pStyle w:val="4"/>
        <w:spacing w:before="1" w:line="422" w:lineRule="auto"/>
        <w:ind w:left="280" w:right="7340"/>
      </w:pPr>
      <w:r>
        <w:t>readOnlyPort: 10255 cgroupDriver: cgroupfs clusterDNS:</w:t>
      </w:r>
    </w:p>
    <w:p>
      <w:pPr>
        <w:pStyle w:val="4"/>
        <w:spacing w:line="267" w:lineRule="exact"/>
        <w:ind w:left="280"/>
      </w:pPr>
      <w:r>
        <w:t>- 10.0.0.2</w:t>
      </w:r>
    </w:p>
    <w:p>
      <w:pPr>
        <w:pStyle w:val="4"/>
        <w:spacing w:before="11"/>
        <w:rPr>
          <w:sz w:val="15"/>
        </w:rPr>
      </w:pPr>
    </w:p>
    <w:p>
      <w:pPr>
        <w:pStyle w:val="4"/>
        <w:spacing w:line="420" w:lineRule="auto"/>
        <w:ind w:left="280" w:right="6710"/>
      </w:pPr>
      <w:r>
        <w:t>clusterDomain: cluster.local failSwapOn: false authentication:</w:t>
      </w:r>
    </w:p>
    <w:p>
      <w:pPr>
        <w:pStyle w:val="4"/>
        <w:spacing w:before="4" w:line="422" w:lineRule="auto"/>
        <w:ind w:left="700" w:right="7760" w:hanging="212"/>
      </w:pPr>
      <w:r>
        <w:t>anonymous: enabled:</w:t>
      </w:r>
      <w:r>
        <w:rPr>
          <w:spacing w:val="-2"/>
        </w:rPr>
        <w:t xml:space="preserve"> </w:t>
      </w:r>
      <w:r>
        <w:rPr>
          <w:spacing w:val="-3"/>
        </w:rPr>
        <w:t>false</w:t>
      </w:r>
    </w:p>
    <w:p>
      <w:pPr>
        <w:pStyle w:val="4"/>
        <w:spacing w:line="420" w:lineRule="auto"/>
        <w:ind w:left="700" w:right="7760" w:hanging="212"/>
      </w:pPr>
      <w:r>
        <w:t xml:space="preserve">webhook: cacheTTL: </w:t>
      </w:r>
      <w:r>
        <w:rPr>
          <w:spacing w:val="-4"/>
        </w:rPr>
        <w:t xml:space="preserve">2m0s </w:t>
      </w:r>
      <w:r>
        <w:t>enabled:</w:t>
      </w:r>
      <w:r>
        <w:rPr>
          <w:spacing w:val="-2"/>
        </w:rPr>
        <w:t xml:space="preserve"> </w:t>
      </w:r>
      <w:r>
        <w:t>true</w:t>
      </w:r>
    </w:p>
    <w:p>
      <w:pPr>
        <w:pStyle w:val="4"/>
        <w:spacing w:before="1"/>
        <w:ind w:left="488"/>
      </w:pPr>
      <w:r>
        <w:t>x509:</w:t>
      </w:r>
    </w:p>
    <w:p>
      <w:pPr>
        <w:pStyle w:val="4"/>
        <w:spacing w:before="12"/>
        <w:rPr>
          <w:sz w:val="15"/>
        </w:rPr>
      </w:pPr>
    </w:p>
    <w:p>
      <w:pPr>
        <w:pStyle w:val="4"/>
        <w:spacing w:line="422" w:lineRule="auto"/>
        <w:ind w:left="280" w:right="5030" w:firstLine="420"/>
      </w:pPr>
      <w:r>
        <w:t>clientCAFile: /opt/kubernetes/ssl/ca.pem authorization:</w:t>
      </w:r>
    </w:p>
    <w:p>
      <w:pPr>
        <w:pStyle w:val="4"/>
        <w:spacing w:line="424" w:lineRule="auto"/>
        <w:ind w:left="488" w:right="8077"/>
      </w:pPr>
      <w:r>
        <w:t>mode: Webhook webhook:</w:t>
      </w:r>
    </w:p>
    <w:p>
      <w:pPr>
        <w:pStyle w:val="4"/>
        <w:spacing w:line="422" w:lineRule="auto"/>
        <w:ind w:left="700" w:right="6605"/>
      </w:pPr>
      <w:r>
        <w:t>cacheAuthorizedTTL: 5m0s cacheUnauthorizedTTL: 30s</w:t>
      </w:r>
    </w:p>
    <w:p>
      <w:pPr>
        <w:pStyle w:val="4"/>
        <w:spacing w:line="420" w:lineRule="auto"/>
        <w:ind w:left="280" w:right="6710"/>
      </w:pPr>
      <w:r>
        <w:t xml:space="preserve">evictionHard: imagefs.available: 15% memory.available: </w:t>
      </w:r>
      <w:r>
        <w:rPr>
          <w:spacing w:val="-3"/>
        </w:rPr>
        <w:t xml:space="preserve">100Mi </w:t>
      </w:r>
      <w:r>
        <w:t>nodefs.available:</w:t>
      </w:r>
      <w:r>
        <w:rPr>
          <w:spacing w:val="-3"/>
        </w:rPr>
        <w:t xml:space="preserve"> </w:t>
      </w:r>
      <w:r>
        <w:t>10%</w:t>
      </w:r>
    </w:p>
    <w:p>
      <w:pPr>
        <w:pStyle w:val="4"/>
        <w:ind w:left="280"/>
      </w:pPr>
      <w:r>
        <w:t>nodefs.inodesFree:</w:t>
      </w:r>
      <w:r>
        <w:rPr>
          <w:spacing w:val="-5"/>
        </w:rPr>
        <w:t xml:space="preserve"> </w:t>
      </w:r>
      <w:r>
        <w:t>5%</w:t>
      </w:r>
    </w:p>
    <w:p>
      <w:pPr>
        <w:pStyle w:val="4"/>
        <w:spacing w:before="4"/>
        <w:rPr>
          <w:sz w:val="15"/>
        </w:rPr>
      </w:pPr>
    </w:p>
    <w:p>
      <w:pPr>
        <w:pStyle w:val="4"/>
        <w:spacing w:before="1"/>
        <w:ind w:left="280"/>
      </w:pPr>
      <w:r>
        <w:t>maxOpenFiles:</w:t>
      </w:r>
      <w:r>
        <w:rPr>
          <w:spacing w:val="-5"/>
        </w:rPr>
        <w:t xml:space="preserve"> </w:t>
      </w:r>
      <w:r>
        <w:t>1000000</w:t>
      </w:r>
    </w:p>
    <w:p>
      <w:pPr>
        <w:pStyle w:val="4"/>
        <w:spacing w:before="11"/>
        <w:rPr>
          <w:sz w:val="15"/>
        </w:rPr>
      </w:pPr>
    </w:p>
    <w:p>
      <w:pPr>
        <w:pStyle w:val="4"/>
        <w:spacing w:line="420" w:lineRule="auto"/>
        <w:ind w:left="280" w:right="8390"/>
      </w:pPr>
      <w:r>
        <w:t>maxPods: 110 EOF</w:t>
      </w:r>
    </w:p>
    <w:p>
      <w:pPr>
        <w:spacing w:after="0" w:line="420" w:lineRule="auto"/>
        <w:sectPr>
          <w:pgSz w:w="11910" w:h="16840"/>
          <w:pgMar w:top="1400" w:right="440" w:bottom="280" w:left="1520" w:header="708" w:footer="0" w:gutter="0"/>
          <w:cols w:space="720" w:num="1"/>
        </w:sectPr>
      </w:pPr>
    </w:p>
    <w:p>
      <w:pPr>
        <w:pStyle w:val="4"/>
        <w:rPr>
          <w:sz w:val="20"/>
        </w:rPr>
      </w:pPr>
    </w:p>
    <w:p>
      <w:pPr>
        <w:pStyle w:val="4"/>
        <w:spacing w:before="12"/>
        <w:rPr>
          <w:sz w:val="17"/>
        </w:rPr>
      </w:pPr>
    </w:p>
    <w:p>
      <w:pPr>
        <w:pStyle w:val="10"/>
        <w:numPr>
          <w:ilvl w:val="0"/>
          <w:numId w:val="24"/>
        </w:numPr>
        <w:tabs>
          <w:tab w:val="left" w:pos="523"/>
        </w:tabs>
        <w:spacing w:before="44" w:after="0" w:line="240" w:lineRule="auto"/>
        <w:ind w:left="522" w:right="0" w:hanging="243"/>
        <w:jc w:val="left"/>
        <w:rPr>
          <w:rFonts w:hint="eastAsia" w:ascii="微软雅黑" w:eastAsia="微软雅黑"/>
          <w:sz w:val="21"/>
        </w:rPr>
      </w:pPr>
      <w:r>
        <w:rPr>
          <w:rFonts w:hint="eastAsia" w:ascii="微软雅黑" w:eastAsia="微软雅黑"/>
          <w:spacing w:val="-4"/>
          <w:sz w:val="21"/>
        </w:rPr>
        <w:t xml:space="preserve">生成 </w:t>
      </w:r>
      <w:r>
        <w:rPr>
          <w:rFonts w:ascii="Tahoma" w:eastAsia="Tahoma"/>
          <w:sz w:val="21"/>
        </w:rPr>
        <w:t>bootstrap.kubeconfig</w:t>
      </w:r>
      <w:r>
        <w:rPr>
          <w:rFonts w:ascii="Tahoma" w:eastAsia="Tahoma"/>
          <w:spacing w:val="-16"/>
          <w:sz w:val="21"/>
        </w:rPr>
        <w:t xml:space="preserve"> </w:t>
      </w:r>
      <w:r>
        <w:rPr>
          <w:rFonts w:hint="eastAsia" w:ascii="微软雅黑" w:eastAsia="微软雅黑"/>
          <w:sz w:val="21"/>
        </w:rPr>
        <w:t>文件</w:t>
      </w:r>
    </w:p>
    <w:p>
      <w:pPr>
        <w:pStyle w:val="4"/>
        <w:spacing w:before="12"/>
        <w:rPr>
          <w:rFonts w:ascii="微软雅黑"/>
          <w:sz w:val="8"/>
        </w:rPr>
      </w:pPr>
      <w:r>
        <w:pict>
          <v:shape id="_x0000_s1131" o:spid="_x0000_s1131" o:spt="202" type="#_x0000_t202" style="position:absolute;left:0pt;margin-left:84.5pt;margin-top:9.2pt;height:378.1pt;width:426.35pt;mso-position-horizontal-relative:page;mso-wrap-distance-bottom:0pt;mso-wrap-distance-top:0pt;z-index:-251520000;mso-width-relative:page;mso-height-relative:page;" fillcolor="#D7D7D7" filled="t" stroked="f" coordsize="21600,21600">
            <v:path/>
            <v:fill on="t" focussize="0,0"/>
            <v:stroke on="f" joinstyle="miter"/>
            <v:imagedata o:title=""/>
            <o:lock v:ext="edit"/>
            <v:textbox inset="0mm,0mm,0mm,0mm">
              <w:txbxContent>
                <w:p>
                  <w:pPr>
                    <w:pStyle w:val="4"/>
                    <w:spacing w:before="2"/>
                    <w:ind w:left="110"/>
                  </w:pPr>
                  <w:r>
                    <w:t>KUBE_APISERVER="https://192.168.31.71:6443" # apiserver IP:PORT</w:t>
                  </w:r>
                </w:p>
                <w:p>
                  <w:pPr>
                    <w:pStyle w:val="4"/>
                    <w:spacing w:before="12"/>
                    <w:rPr>
                      <w:sz w:val="15"/>
                    </w:rPr>
                  </w:pPr>
                </w:p>
                <w:p>
                  <w:pPr>
                    <w:pStyle w:val="4"/>
                    <w:spacing w:line="420" w:lineRule="auto"/>
                    <w:ind w:left="110" w:right="1591"/>
                  </w:pPr>
                  <w:r>
                    <w:t>TOKEN="c47ffb939f5ca36231d9e3121a252940</w:t>
                  </w:r>
                  <w:r>
                    <w:rPr>
                      <w:spacing w:val="-12"/>
                    </w:rPr>
                    <w:t xml:space="preserve">" # 与 </w:t>
                  </w:r>
                  <w:r>
                    <w:t>token.csv</w:t>
                  </w:r>
                  <w:r>
                    <w:rPr>
                      <w:spacing w:val="-10"/>
                    </w:rPr>
                    <w:t xml:space="preserve"> 里保持一致</w:t>
                  </w:r>
                  <w:r>
                    <w:rPr>
                      <w:spacing w:val="-2"/>
                    </w:rPr>
                    <w:t xml:space="preserve"># 生成 </w:t>
                  </w:r>
                  <w:r>
                    <w:t>kubelet bootstrap kubeconfig</w:t>
                  </w:r>
                  <w:r>
                    <w:rPr>
                      <w:spacing w:val="-1"/>
                    </w:rPr>
                    <w:t xml:space="preserve"> 配置文件</w:t>
                  </w:r>
                </w:p>
                <w:p>
                  <w:pPr>
                    <w:pStyle w:val="4"/>
                    <w:spacing w:before="4"/>
                    <w:ind w:left="110"/>
                  </w:pPr>
                  <w:r>
                    <w:t>kubectl config set-cluster kubernetes \</w:t>
                  </w:r>
                </w:p>
                <w:p>
                  <w:pPr>
                    <w:pStyle w:val="4"/>
                    <w:spacing w:before="9"/>
                    <w:rPr>
                      <w:sz w:val="15"/>
                    </w:rPr>
                  </w:pPr>
                </w:p>
                <w:p>
                  <w:pPr>
                    <w:pStyle w:val="4"/>
                    <w:ind w:left="318"/>
                  </w:pPr>
                  <w:r>
                    <w:t>--certificate-authority=/opt/kubernetes/ssl/ca.pem \</w:t>
                  </w:r>
                </w:p>
                <w:p>
                  <w:pPr>
                    <w:pStyle w:val="4"/>
                    <w:spacing w:before="11"/>
                    <w:rPr>
                      <w:sz w:val="15"/>
                    </w:rPr>
                  </w:pPr>
                </w:p>
                <w:p>
                  <w:pPr>
                    <w:pStyle w:val="4"/>
                    <w:ind w:left="318"/>
                  </w:pPr>
                  <w:r>
                    <w:t>--embed-certs=true \</w:t>
                  </w:r>
                </w:p>
                <w:p>
                  <w:pPr>
                    <w:pStyle w:val="4"/>
                    <w:spacing w:before="12"/>
                    <w:rPr>
                      <w:sz w:val="15"/>
                    </w:rPr>
                  </w:pPr>
                </w:p>
                <w:p>
                  <w:pPr>
                    <w:pStyle w:val="4"/>
                    <w:ind w:left="318"/>
                  </w:pPr>
                  <w:r>
                    <w:t>--server=${KUBE_APISERVER} \</w:t>
                  </w:r>
                </w:p>
                <w:p>
                  <w:pPr>
                    <w:pStyle w:val="4"/>
                    <w:spacing w:before="11"/>
                    <w:rPr>
                      <w:sz w:val="15"/>
                    </w:rPr>
                  </w:pPr>
                </w:p>
                <w:p>
                  <w:pPr>
                    <w:pStyle w:val="4"/>
                    <w:spacing w:before="1"/>
                    <w:ind w:left="318"/>
                  </w:pPr>
                  <w:r>
                    <w:t>--kubeconfig=bootstrap.kubeconfig</w:t>
                  </w:r>
                </w:p>
                <w:p>
                  <w:pPr>
                    <w:pStyle w:val="4"/>
                    <w:spacing w:before="8"/>
                    <w:rPr>
                      <w:sz w:val="15"/>
                    </w:rPr>
                  </w:pPr>
                </w:p>
                <w:p>
                  <w:pPr>
                    <w:pStyle w:val="4"/>
                    <w:spacing w:before="1"/>
                    <w:ind w:left="110"/>
                  </w:pPr>
                  <w:r>
                    <w:t>kubectl config set-credentials "kubelet-bootstrap" \</w:t>
                  </w:r>
                </w:p>
                <w:p>
                  <w:pPr>
                    <w:pStyle w:val="4"/>
                    <w:spacing w:before="11"/>
                    <w:rPr>
                      <w:sz w:val="15"/>
                    </w:rPr>
                  </w:pPr>
                </w:p>
                <w:p>
                  <w:pPr>
                    <w:pStyle w:val="4"/>
                    <w:ind w:left="318"/>
                  </w:pPr>
                  <w:r>
                    <w:t>--token=${TOKEN} \</w:t>
                  </w:r>
                </w:p>
                <w:p>
                  <w:pPr>
                    <w:pStyle w:val="4"/>
                    <w:spacing w:before="12"/>
                    <w:rPr>
                      <w:sz w:val="15"/>
                    </w:rPr>
                  </w:pPr>
                </w:p>
                <w:p>
                  <w:pPr>
                    <w:pStyle w:val="4"/>
                    <w:spacing w:line="422" w:lineRule="auto"/>
                    <w:ind w:left="110" w:right="4617" w:firstLine="208"/>
                  </w:pPr>
                  <w:r>
                    <w:t>--kubeconfig=bootstrap.kubeconfig kubectl config set-context default \</w:t>
                  </w:r>
                </w:p>
                <w:p>
                  <w:pPr>
                    <w:pStyle w:val="4"/>
                    <w:spacing w:line="268" w:lineRule="exact"/>
                    <w:ind w:left="318"/>
                  </w:pPr>
                  <w:r>
                    <w:t>--cluster=kubernetes \</w:t>
                  </w:r>
                </w:p>
                <w:p>
                  <w:pPr>
                    <w:pStyle w:val="4"/>
                    <w:spacing w:before="9"/>
                    <w:rPr>
                      <w:sz w:val="15"/>
                    </w:rPr>
                  </w:pPr>
                </w:p>
                <w:p>
                  <w:pPr>
                    <w:pStyle w:val="4"/>
                    <w:ind w:left="318"/>
                  </w:pPr>
                  <w:r>
                    <w:t>--user="kubelet-bootstrap" \</w:t>
                  </w:r>
                </w:p>
                <w:p>
                  <w:pPr>
                    <w:pStyle w:val="4"/>
                    <w:spacing w:before="11"/>
                    <w:rPr>
                      <w:sz w:val="15"/>
                    </w:rPr>
                  </w:pPr>
                </w:p>
                <w:p>
                  <w:pPr>
                    <w:pStyle w:val="4"/>
                    <w:spacing w:before="1"/>
                    <w:ind w:left="318"/>
                  </w:pPr>
                  <w:r>
                    <w:t>--kubeconfig=bootstrap.kubeconfig</w:t>
                  </w:r>
                </w:p>
                <w:p>
                  <w:pPr>
                    <w:pStyle w:val="4"/>
                    <w:spacing w:before="11"/>
                    <w:rPr>
                      <w:sz w:val="15"/>
                    </w:rPr>
                  </w:pPr>
                </w:p>
                <w:p>
                  <w:pPr>
                    <w:pStyle w:val="4"/>
                    <w:ind w:left="110"/>
                  </w:pPr>
                  <w:r>
                    <w:t>kubectl config use-context default --kubeconfig=bootstrap.kubeconfig</w:t>
                  </w:r>
                </w:p>
              </w:txbxContent>
            </v:textbox>
            <w10:wrap type="topAndBottom"/>
          </v:shape>
        </w:pict>
      </w:r>
    </w:p>
    <w:p>
      <w:pPr>
        <w:pStyle w:val="4"/>
        <w:spacing w:before="16"/>
        <w:rPr>
          <w:rFonts w:ascii="微软雅黑"/>
          <w:sz w:val="19"/>
        </w:rPr>
      </w:pPr>
    </w:p>
    <w:p>
      <w:pPr>
        <w:pStyle w:val="4"/>
        <w:spacing w:before="70"/>
        <w:ind w:left="280"/>
      </w:pPr>
      <w:r>
        <w:pict>
          <v:rect id="_x0000_s1132" o:spid="_x0000_s1132" o:spt="1" style="position:absolute;left:0pt;margin-left:90pt;margin-top:3.45pt;height:22.8pt;width:415.3pt;mso-position-horizontal-relative:page;z-index:-251631616;mso-width-relative:page;mso-height-relative:page;" fillcolor="#FFFFFF" filled="t" stroked="f" coordsize="21600,21600">
            <v:path/>
            <v:fill on="t" focussize="0,0"/>
            <v:stroke on="f"/>
            <v:imagedata o:title=""/>
            <o:lock v:ext="edit"/>
          </v:rect>
        </w:pict>
      </w:r>
      <w:r>
        <w:rPr>
          <w:color w:val="23292D"/>
        </w:rPr>
        <w:t>拷贝到配置文件路径：</w:t>
      </w:r>
    </w:p>
    <w:p>
      <w:pPr>
        <w:pStyle w:val="4"/>
        <w:spacing w:before="7"/>
        <w:rPr>
          <w:sz w:val="12"/>
        </w:rPr>
      </w:pPr>
      <w:r>
        <w:pict>
          <v:shape id="_x0000_s1133" o:spid="_x0000_s1133" o:spt="202" type="#_x0000_t202" style="position:absolute;left:0pt;margin-left:84.5pt;margin-top:9.25pt;height:24.5pt;width:426.35pt;mso-position-horizontal-relative:page;mso-wrap-distance-bottom:0pt;mso-wrap-distance-top:0pt;z-index:-251520000;mso-width-relative:page;mso-height-relative:page;" fillcolor="#D7D7D7" filled="t" stroked="f" coordsize="21600,21600">
            <v:path/>
            <v:fill on="t" focussize="0,0"/>
            <v:stroke on="f" joinstyle="miter"/>
            <v:imagedata o:title=""/>
            <o:lock v:ext="edit"/>
            <v:textbox inset="0mm,0mm,0mm,0mm">
              <w:txbxContent>
                <w:p>
                  <w:pPr>
                    <w:spacing w:before="4"/>
                    <w:ind w:left="110" w:right="0" w:firstLine="0"/>
                    <w:jc w:val="left"/>
                    <w:rPr>
                      <w:sz w:val="22"/>
                    </w:rPr>
                  </w:pPr>
                  <w:r>
                    <w:rPr>
                      <w:sz w:val="22"/>
                    </w:rPr>
                    <w:t>cp bootstrap.kubeconfig /opt/kubernetes/cfg</w:t>
                  </w:r>
                </w:p>
              </w:txbxContent>
            </v:textbox>
            <w10:wrap type="topAndBottom"/>
          </v:shape>
        </w:pict>
      </w:r>
    </w:p>
    <w:p>
      <w:pPr>
        <w:pStyle w:val="4"/>
        <w:rPr>
          <w:sz w:val="20"/>
        </w:rPr>
      </w:pPr>
    </w:p>
    <w:p>
      <w:pPr>
        <w:pStyle w:val="10"/>
        <w:numPr>
          <w:ilvl w:val="0"/>
          <w:numId w:val="24"/>
        </w:numPr>
        <w:tabs>
          <w:tab w:val="left" w:pos="523"/>
        </w:tabs>
        <w:spacing w:before="176" w:after="0" w:line="240" w:lineRule="auto"/>
        <w:ind w:left="522" w:right="0" w:hanging="243"/>
        <w:jc w:val="left"/>
        <w:rPr>
          <w:rFonts w:ascii="Tahoma" w:eastAsia="Tahoma"/>
          <w:sz w:val="21"/>
        </w:rPr>
      </w:pPr>
      <w:r>
        <w:pict>
          <v:rect id="_x0000_s1134" o:spid="_x0000_s1134" o:spt="1" style="position:absolute;left:0pt;margin-left:90pt;margin-top:-13.7pt;height:23.15pt;width:415.3pt;mso-position-horizontal-relative:page;z-index:251661312;mso-width-relative:page;mso-height-relative:page;" fillcolor="#FFFFFF" filled="t" stroked="f" coordsize="21600,21600">
            <v:path/>
            <v:fill on="t" focussize="0,0"/>
            <v:stroke on="f"/>
            <v:imagedata o:title=""/>
            <o:lock v:ext="edit"/>
          </v:rect>
        </w:pict>
      </w:r>
      <w:r>
        <w:rPr>
          <w:rFonts w:ascii="Tahoma" w:eastAsia="Tahoma"/>
          <w:sz w:val="21"/>
        </w:rPr>
        <w:t>systemd</w:t>
      </w:r>
      <w:r>
        <w:rPr>
          <w:rFonts w:ascii="Tahoma" w:eastAsia="Tahoma"/>
          <w:spacing w:val="-17"/>
          <w:sz w:val="21"/>
        </w:rPr>
        <w:t xml:space="preserve"> </w:t>
      </w:r>
      <w:r>
        <w:rPr>
          <w:rFonts w:hint="eastAsia" w:ascii="微软雅黑" w:eastAsia="微软雅黑"/>
          <w:spacing w:val="-4"/>
          <w:sz w:val="21"/>
        </w:rPr>
        <w:t xml:space="preserve">管理 </w:t>
      </w:r>
      <w:r>
        <w:rPr>
          <w:rFonts w:ascii="Tahoma" w:eastAsia="Tahoma"/>
          <w:sz w:val="21"/>
        </w:rPr>
        <w:t>kubelet</w:t>
      </w:r>
    </w:p>
    <w:p>
      <w:pPr>
        <w:pStyle w:val="4"/>
        <w:spacing w:before="2"/>
        <w:rPr>
          <w:rFonts w:ascii="Tahoma"/>
          <w:sz w:val="13"/>
        </w:rPr>
      </w:pPr>
      <w:r>
        <w:pict>
          <v:shape id="_x0000_s1135" o:spid="_x0000_s1135" o:spt="202" type="#_x0000_t202" style="position:absolute;left:0pt;margin-left:84.5pt;margin-top:9.15pt;height:141.95pt;width:426.35pt;mso-position-horizontal-relative:page;mso-wrap-distance-bottom:0pt;mso-wrap-distance-top:0pt;z-index:-251518976;mso-width-relative:page;mso-height-relative:page;" fillcolor="#D7D7D7" filled="t" stroked="f" coordsize="21600,21600">
            <v:path/>
            <v:fill on="t" focussize="0,0"/>
            <v:stroke on="f" joinstyle="miter"/>
            <v:imagedata o:title=""/>
            <o:lock v:ext="edit"/>
            <v:textbox inset="0mm,0mm,0mm,0mm">
              <w:txbxContent>
                <w:p>
                  <w:pPr>
                    <w:pStyle w:val="4"/>
                    <w:spacing w:before="3" w:line="420" w:lineRule="auto"/>
                    <w:ind w:left="110" w:right="2937"/>
                  </w:pPr>
                  <w:r>
                    <w:t>cat &gt; /usr/lib/systemd/system/kubelet.service &lt;&lt; EOF [Unit]</w:t>
                  </w:r>
                </w:p>
                <w:p>
                  <w:pPr>
                    <w:pStyle w:val="4"/>
                    <w:spacing w:before="2" w:line="422" w:lineRule="auto"/>
                    <w:ind w:left="110" w:right="5264"/>
                  </w:pPr>
                  <w:r>
                    <w:t>Description=Kubernetes Kubelet After=docker.service  [Service]</w:t>
                  </w:r>
                </w:p>
                <w:p>
                  <w:pPr>
                    <w:pStyle w:val="4"/>
                    <w:spacing w:line="267" w:lineRule="exact"/>
                    <w:ind w:left="110"/>
                  </w:pPr>
                  <w:r>
                    <w:t>EnvironmentFile=/opt/kubernetes/cfg/kubelet.conf</w:t>
                  </w:r>
                </w:p>
              </w:txbxContent>
            </v:textbox>
            <w10:wrap type="topAndBottom"/>
          </v:shape>
        </w:pict>
      </w:r>
    </w:p>
    <w:p>
      <w:pPr>
        <w:spacing w:after="0"/>
        <w:rPr>
          <w:rFonts w:ascii="Tahoma"/>
          <w:sz w:val="13"/>
        </w:rPr>
        <w:sectPr>
          <w:pgSz w:w="11910" w:h="16840"/>
          <w:pgMar w:top="1400" w:right="440" w:bottom="280" w:left="1520" w:header="708" w:footer="0" w:gutter="0"/>
          <w:cols w:space="720" w:num="1"/>
        </w:sectPr>
      </w:pPr>
    </w:p>
    <w:p>
      <w:pPr>
        <w:pStyle w:val="4"/>
        <w:spacing w:before="3"/>
        <w:rPr>
          <w:rFonts w:ascii="Tahoma"/>
          <w:sz w:val="7"/>
        </w:rPr>
      </w:pPr>
    </w:p>
    <w:p>
      <w:pPr>
        <w:pStyle w:val="4"/>
        <w:ind w:left="170"/>
        <w:rPr>
          <w:rFonts w:ascii="Tahoma"/>
          <w:sz w:val="20"/>
        </w:rPr>
      </w:pPr>
      <w:r>
        <w:rPr>
          <w:rFonts w:ascii="Tahoma"/>
          <w:sz w:val="20"/>
        </w:rPr>
        <w:pict>
          <v:shape id="_x0000_s1136" o:spid="_x0000_s1136" o:spt="202" type="#_x0000_t202" style="height:141.95pt;width:426.35pt;" fillcolor="#D7D7D7" filled="t" stroked="f" coordsize="21600,21600">
            <v:path/>
            <v:fill on="t" focussize="0,0"/>
            <v:stroke on="f" joinstyle="miter"/>
            <v:imagedata o:title=""/>
            <o:lock v:ext="edit"/>
            <v:textbox inset="0mm,0mm,0mm,0mm">
              <w:txbxContent>
                <w:p>
                  <w:pPr>
                    <w:pStyle w:val="4"/>
                    <w:spacing w:before="3" w:line="422" w:lineRule="auto"/>
                    <w:ind w:left="110" w:right="2956"/>
                  </w:pPr>
                  <w:r>
                    <w:t>ExecStart=/opt/kubernetes/bin/kubelet \$KUBELET_OPTS Restart=on-failure</w:t>
                  </w:r>
                </w:p>
                <w:p>
                  <w:pPr>
                    <w:pStyle w:val="4"/>
                    <w:spacing w:line="265" w:lineRule="exact"/>
                    <w:ind w:left="110"/>
                  </w:pPr>
                  <w:r>
                    <w:t>LimitNOFILE=65536</w:t>
                  </w:r>
                </w:p>
                <w:p>
                  <w:pPr>
                    <w:pStyle w:val="4"/>
                    <w:spacing w:before="11"/>
                    <w:rPr>
                      <w:sz w:val="15"/>
                    </w:rPr>
                  </w:pPr>
                </w:p>
                <w:p>
                  <w:pPr>
                    <w:pStyle w:val="4"/>
                    <w:ind w:left="110"/>
                  </w:pPr>
                  <w:r>
                    <w:t>[Install]</w:t>
                  </w:r>
                </w:p>
                <w:p>
                  <w:pPr>
                    <w:pStyle w:val="4"/>
                    <w:spacing w:before="11"/>
                    <w:rPr>
                      <w:sz w:val="15"/>
                    </w:rPr>
                  </w:pPr>
                </w:p>
                <w:p>
                  <w:pPr>
                    <w:pStyle w:val="4"/>
                    <w:spacing w:before="1" w:line="422" w:lineRule="auto"/>
                    <w:ind w:left="110" w:right="5667"/>
                  </w:pPr>
                  <w:r>
                    <w:rPr>
                      <w:w w:val="95"/>
                    </w:rPr>
                    <w:t xml:space="preserve">WantedBy=multi-user.target </w:t>
                  </w:r>
                  <w:r>
                    <w:t>EOF</w:t>
                  </w:r>
                </w:p>
              </w:txbxContent>
            </v:textbox>
            <w10:wrap type="none"/>
            <w10:anchorlock/>
          </v:shape>
        </w:pict>
      </w:r>
    </w:p>
    <w:p>
      <w:pPr>
        <w:pStyle w:val="4"/>
        <w:rPr>
          <w:rFonts w:ascii="Tahoma"/>
          <w:sz w:val="20"/>
        </w:rPr>
      </w:pPr>
    </w:p>
    <w:p>
      <w:pPr>
        <w:pStyle w:val="10"/>
        <w:numPr>
          <w:ilvl w:val="0"/>
          <w:numId w:val="24"/>
        </w:numPr>
        <w:tabs>
          <w:tab w:val="left" w:pos="523"/>
        </w:tabs>
        <w:spacing w:before="171" w:after="0" w:line="240" w:lineRule="auto"/>
        <w:ind w:left="522" w:right="0" w:hanging="243"/>
        <w:jc w:val="left"/>
        <w:rPr>
          <w:rFonts w:hint="eastAsia" w:ascii="微软雅黑" w:eastAsia="微软雅黑"/>
          <w:sz w:val="21"/>
        </w:rPr>
      </w:pPr>
      <w:r>
        <w:rPr>
          <w:rFonts w:hint="eastAsia" w:ascii="微软雅黑" w:eastAsia="微软雅黑"/>
          <w:sz w:val="21"/>
        </w:rPr>
        <w:t>启动并设置开机启动</w:t>
      </w:r>
    </w:p>
    <w:p>
      <w:pPr>
        <w:pStyle w:val="4"/>
        <w:spacing w:before="11"/>
        <w:rPr>
          <w:rFonts w:ascii="微软雅黑"/>
          <w:sz w:val="8"/>
        </w:rPr>
      </w:pPr>
      <w:r>
        <w:pict>
          <v:shape id="_x0000_s1137" o:spid="_x0000_s1137" o:spt="202" type="#_x0000_t202" style="position:absolute;left:0pt;margin-left:84.5pt;margin-top:9.15pt;height:71.1pt;width:426.35pt;mso-position-horizontal-relative:page;mso-wrap-distance-bottom:0pt;mso-wrap-distance-top:0pt;z-index:-251517952;mso-width-relative:page;mso-height-relative:page;" fillcolor="#D7D7D7" filled="t" stroked="f" coordsize="21600,21600">
            <v:path/>
            <v:fill on="t" focussize="0,0"/>
            <v:stroke on="f" joinstyle="miter"/>
            <v:imagedata o:title=""/>
            <o:lock v:ext="edit"/>
            <v:textbox inset="0mm,0mm,0mm,0mm">
              <w:txbxContent>
                <w:p>
                  <w:pPr>
                    <w:pStyle w:val="4"/>
                    <w:spacing w:before="3" w:line="420" w:lineRule="auto"/>
                    <w:ind w:left="110" w:right="5893"/>
                    <w:jc w:val="both"/>
                  </w:pPr>
                  <w:r>
                    <w:t>systemctl daemon-reload systemctl start kubelet systemctl enable kubelet</w:t>
                  </w:r>
                </w:p>
              </w:txbxContent>
            </v:textbox>
            <w10:wrap type="topAndBottom"/>
          </v:shape>
        </w:pict>
      </w:r>
    </w:p>
    <w:p>
      <w:pPr>
        <w:pStyle w:val="4"/>
        <w:spacing w:before="18"/>
        <w:rPr>
          <w:rFonts w:ascii="微软雅黑"/>
          <w:sz w:val="19"/>
        </w:rPr>
      </w:pPr>
    </w:p>
    <w:p>
      <w:pPr>
        <w:pStyle w:val="10"/>
        <w:numPr>
          <w:ilvl w:val="1"/>
          <w:numId w:val="23"/>
        </w:numPr>
        <w:tabs>
          <w:tab w:val="left" w:pos="648"/>
        </w:tabs>
        <w:spacing w:before="69" w:after="0" w:line="240" w:lineRule="auto"/>
        <w:ind w:left="647" w:right="0" w:hanging="368"/>
        <w:jc w:val="left"/>
        <w:rPr>
          <w:sz w:val="21"/>
        </w:rPr>
      </w:pPr>
      <w:r>
        <w:rPr>
          <w:spacing w:val="-17"/>
          <w:sz w:val="21"/>
        </w:rPr>
        <w:t xml:space="preserve">批准 </w:t>
      </w:r>
      <w:r>
        <w:rPr>
          <w:sz w:val="21"/>
        </w:rPr>
        <w:t>kubelet</w:t>
      </w:r>
      <w:r>
        <w:rPr>
          <w:spacing w:val="-8"/>
          <w:sz w:val="21"/>
        </w:rPr>
        <w:t xml:space="preserve"> 证书申请并加入集群</w:t>
      </w:r>
    </w:p>
    <w:p>
      <w:pPr>
        <w:pStyle w:val="4"/>
        <w:spacing w:before="2"/>
        <w:rPr>
          <w:sz w:val="23"/>
        </w:rPr>
      </w:pPr>
      <w:r>
        <w:pict>
          <v:group id="_x0000_s1138" o:spid="_x0000_s1138" o:spt="203" style="position:absolute;left:0pt;margin-left:84.5pt;margin-top:16.75pt;height:277.25pt;width:426.35pt;mso-position-horizontal-relative:page;mso-wrap-distance-bottom:0pt;mso-wrap-distance-top:0pt;z-index:-251516928;mso-width-relative:page;mso-height-relative:page;" coordorigin="1690,336" coordsize="8527,5545">
            <o:lock v:ext="edit"/>
            <v:rect id="_x0000_s1139" o:spid="_x0000_s1139" o:spt="1" style="position:absolute;left:1690;top:335;height:5545;width:8527;" fillcolor="#D7D7D7" filled="t" stroked="f" coordsize="21600,21600">
              <v:path/>
              <v:fill on="t" focussize="0,0"/>
              <v:stroke on="f"/>
              <v:imagedata o:title=""/>
              <o:lock v:ext="edit"/>
            </v:rect>
            <v:shape id="_x0000_s1140" o:spid="_x0000_s1140" o:spt="202" type="#_x0000_t202" style="position:absolute;left:1800;top:369;height:1426;width:2341;" filled="f" stroked="f" coordsize="21600,21600">
              <v:path/>
              <v:fill on="f" focussize="0,0"/>
              <v:stroke on="f" joinstyle="miter"/>
              <v:imagedata o:title=""/>
              <o:lock v:ext="edit"/>
              <v:textbox inset="0mm,0mm,0mm,0mm">
                <w:txbxContent>
                  <w:p>
                    <w:pPr>
                      <w:spacing w:before="0" w:line="239" w:lineRule="exact"/>
                      <w:ind w:left="0" w:right="0" w:firstLine="0"/>
                      <w:jc w:val="left"/>
                      <w:rPr>
                        <w:b/>
                        <w:sz w:val="21"/>
                      </w:rPr>
                    </w:pPr>
                    <w:r>
                      <w:rPr>
                        <w:b/>
                        <w:spacing w:val="-13"/>
                        <w:sz w:val="21"/>
                      </w:rPr>
                      <w:t xml:space="preserve"># 查看 </w:t>
                    </w:r>
                    <w:r>
                      <w:rPr>
                        <w:b/>
                        <w:sz w:val="21"/>
                      </w:rPr>
                      <w:t>kubelet</w:t>
                    </w:r>
                    <w:r>
                      <w:rPr>
                        <w:b/>
                        <w:spacing w:val="-12"/>
                        <w:sz w:val="21"/>
                      </w:rPr>
                      <w:t xml:space="preserve"> 证书请求</w:t>
                    </w:r>
                  </w:p>
                  <w:p>
                    <w:pPr>
                      <w:spacing w:before="3" w:line="470" w:lineRule="atLeast"/>
                      <w:ind w:left="0" w:right="733" w:firstLine="0"/>
                      <w:jc w:val="left"/>
                      <w:rPr>
                        <w:sz w:val="21"/>
                      </w:rPr>
                    </w:pPr>
                    <w:r>
                      <w:rPr>
                        <w:b/>
                        <w:sz w:val="21"/>
                      </w:rPr>
                      <w:t xml:space="preserve">kubectl get csr </w:t>
                    </w:r>
                    <w:r>
                      <w:rPr>
                        <w:sz w:val="21"/>
                      </w:rPr>
                      <w:t>NAME</w:t>
                    </w:r>
                  </w:p>
                  <w:p>
                    <w:pPr>
                      <w:spacing w:before="4" w:line="239" w:lineRule="exact"/>
                      <w:ind w:left="0" w:right="0" w:firstLine="0"/>
                      <w:jc w:val="left"/>
                      <w:rPr>
                        <w:sz w:val="21"/>
                      </w:rPr>
                    </w:pPr>
                    <w:r>
                      <w:rPr>
                        <w:sz w:val="21"/>
                      </w:rPr>
                      <w:t>REQUESTOR</w:t>
                    </w:r>
                  </w:p>
                </w:txbxContent>
              </v:textbox>
            </v:shape>
            <v:shape id="_x0000_s1141" o:spid="_x0000_s1141" o:spt="202" type="#_x0000_t202" style="position:absolute;left:7574;top:1312;height:209;width:336;" filled="f" stroked="f" coordsize="21600,21600">
              <v:path/>
              <v:fill on="f" focussize="0,0"/>
              <v:stroke on="f" joinstyle="miter"/>
              <v:imagedata o:title=""/>
              <o:lock v:ext="edit"/>
              <v:textbox inset="0mm,0mm,0mm,0mm">
                <w:txbxContent>
                  <w:p>
                    <w:pPr>
                      <w:spacing w:before="0" w:line="209" w:lineRule="exact"/>
                      <w:ind w:left="0" w:right="0" w:firstLine="0"/>
                      <w:jc w:val="left"/>
                      <w:rPr>
                        <w:sz w:val="21"/>
                      </w:rPr>
                    </w:pPr>
                    <w:r>
                      <w:rPr>
                        <w:sz w:val="21"/>
                      </w:rPr>
                      <w:t>AGE</w:t>
                    </w:r>
                  </w:p>
                </w:txbxContent>
              </v:textbox>
            </v:shape>
            <v:shape id="_x0000_s1142" o:spid="_x0000_s1142" o:spt="202" type="#_x0000_t202" style="position:absolute;left:8308;top:1312;height:209;width:1071;" filled="f" stroked="f" coordsize="21600,21600">
              <v:path/>
              <v:fill on="f" focussize="0,0"/>
              <v:stroke on="f" joinstyle="miter"/>
              <v:imagedata o:title=""/>
              <o:lock v:ext="edit"/>
              <v:textbox inset="0mm,0mm,0mm,0mm">
                <w:txbxContent>
                  <w:p>
                    <w:pPr>
                      <w:spacing w:before="0" w:line="209" w:lineRule="exact"/>
                      <w:ind w:left="0" w:right="0" w:firstLine="0"/>
                      <w:jc w:val="left"/>
                      <w:rPr>
                        <w:sz w:val="21"/>
                      </w:rPr>
                    </w:pPr>
                    <w:r>
                      <w:rPr>
                        <w:sz w:val="21"/>
                      </w:rPr>
                      <w:t>SIGNERNAME</w:t>
                    </w:r>
                  </w:p>
                </w:txbxContent>
              </v:textbox>
            </v:shape>
            <v:shape id="_x0000_s1143" o:spid="_x0000_s1143" o:spt="202" type="#_x0000_t202" style="position:absolute;left:3900;top:1586;height:209;width:965;" filled="f" stroked="f" coordsize="21600,21600">
              <v:path/>
              <v:fill on="f" focussize="0,0"/>
              <v:stroke on="f" joinstyle="miter"/>
              <v:imagedata o:title=""/>
              <o:lock v:ext="edit"/>
              <v:textbox inset="0mm,0mm,0mm,0mm">
                <w:txbxContent>
                  <w:p>
                    <w:pPr>
                      <w:spacing w:before="0" w:line="209" w:lineRule="exact"/>
                      <w:ind w:left="0" w:right="0" w:firstLine="0"/>
                      <w:jc w:val="left"/>
                      <w:rPr>
                        <w:sz w:val="21"/>
                      </w:rPr>
                    </w:pPr>
                    <w:r>
                      <w:rPr>
                        <w:sz w:val="21"/>
                      </w:rPr>
                      <w:t>CONDITION</w:t>
                    </w:r>
                  </w:p>
                </w:txbxContent>
              </v:textbox>
            </v:shape>
            <v:shape id="_x0000_s1144" o:spid="_x0000_s1144" o:spt="202" type="#_x0000_t202" style="position:absolute;left:1800;top:2058;height:481;width:7685;" filled="f" stroked="f" coordsize="21600,21600">
              <v:path/>
              <v:fill on="f" focussize="0,0"/>
              <v:stroke on="f" joinstyle="miter"/>
              <v:imagedata o:title=""/>
              <o:lock v:ext="edit"/>
              <v:textbox inset="0mm,0mm,0mm,0mm">
                <w:txbxContent>
                  <w:p>
                    <w:pPr>
                      <w:tabs>
                        <w:tab w:val="left" w:pos="5774"/>
                      </w:tabs>
                      <w:spacing w:before="0" w:line="239" w:lineRule="exact"/>
                      <w:ind w:left="0" w:right="0" w:firstLine="0"/>
                      <w:jc w:val="left"/>
                      <w:rPr>
                        <w:sz w:val="21"/>
                      </w:rPr>
                    </w:pPr>
                    <w:r>
                      <w:rPr>
                        <w:sz w:val="21"/>
                      </w:rPr>
                      <w:t>node-csr-uCEGPOIiDdlLODKts8J658HrFq9CZ--K6M4G7bjhk8A</w:t>
                    </w:r>
                    <w:r>
                      <w:rPr>
                        <w:sz w:val="21"/>
                      </w:rPr>
                      <w:tab/>
                    </w:r>
                    <w:r>
                      <w:rPr>
                        <w:sz w:val="21"/>
                      </w:rPr>
                      <w:t>6m3s</w:t>
                    </w:r>
                  </w:p>
                  <w:p>
                    <w:pPr>
                      <w:tabs>
                        <w:tab w:val="left" w:pos="4828"/>
                        <w:tab w:val="left" w:pos="6928"/>
                      </w:tabs>
                      <w:spacing w:before="2" w:line="239" w:lineRule="exact"/>
                      <w:ind w:left="0" w:right="0" w:firstLine="0"/>
                      <w:jc w:val="left"/>
                      <w:rPr>
                        <w:sz w:val="21"/>
                      </w:rPr>
                    </w:pPr>
                    <w:r>
                      <w:rPr>
                        <w:sz w:val="21"/>
                      </w:rPr>
                      <w:t>kubernetes.io/kube-apiserver-client-kubelet</w:t>
                    </w:r>
                    <w:r>
                      <w:rPr>
                        <w:sz w:val="21"/>
                      </w:rPr>
                      <w:tab/>
                    </w:r>
                    <w:r>
                      <w:rPr>
                        <w:sz w:val="21"/>
                      </w:rPr>
                      <w:t>kubelet-bootstrap</w:t>
                    </w:r>
                    <w:r>
                      <w:rPr>
                        <w:sz w:val="21"/>
                      </w:rPr>
                      <w:tab/>
                    </w:r>
                    <w:r>
                      <w:rPr>
                        <w:sz w:val="21"/>
                      </w:rPr>
                      <w:t>Pending</w:t>
                    </w:r>
                  </w:p>
                </w:txbxContent>
              </v:textbox>
            </v:shape>
            <v:shape id="_x0000_s1145" o:spid="_x0000_s1145" o:spt="202" type="#_x0000_t202" style="position:absolute;left:1800;top:3275;height:953;width:7162;" filled="f" stroked="f" coordsize="21600,21600">
              <v:path/>
              <v:fill on="f" focussize="0,0"/>
              <v:stroke on="f" joinstyle="miter"/>
              <v:imagedata o:title=""/>
              <o:lock v:ext="edit"/>
              <v:textbox inset="0mm,0mm,0mm,0mm">
                <w:txbxContent>
                  <w:p>
                    <w:pPr>
                      <w:spacing w:before="0" w:line="239" w:lineRule="exact"/>
                      <w:ind w:left="0" w:right="0" w:firstLine="0"/>
                      <w:jc w:val="left"/>
                      <w:rPr>
                        <w:b/>
                        <w:sz w:val="21"/>
                      </w:rPr>
                    </w:pPr>
                    <w:r>
                      <w:rPr>
                        <w:b/>
                        <w:sz w:val="21"/>
                      </w:rPr>
                      <w:t># 批准申请</w:t>
                    </w:r>
                  </w:p>
                  <w:p>
                    <w:pPr>
                      <w:spacing w:before="8" w:line="240" w:lineRule="auto"/>
                      <w:rPr>
                        <w:b/>
                        <w:sz w:val="15"/>
                      </w:rPr>
                    </w:pPr>
                  </w:p>
                  <w:p>
                    <w:pPr>
                      <w:spacing w:before="0" w:line="270" w:lineRule="atLeast"/>
                      <w:ind w:left="0" w:right="2" w:firstLine="0"/>
                      <w:jc w:val="left"/>
                      <w:rPr>
                        <w:sz w:val="21"/>
                      </w:rPr>
                    </w:pPr>
                    <w:r>
                      <w:rPr>
                        <w:sz w:val="21"/>
                      </w:rPr>
                      <w:t>kubectl certificate approve node-csr-uCEGPOIiDdlLODKts8J658HrFq9CZ-- K6M4G7bjhk8A</w:t>
                    </w:r>
                  </w:p>
                </w:txbxContent>
              </v:textbox>
            </v:shape>
            <v:shape id="_x0000_s1146" o:spid="_x0000_s1146" o:spt="202" type="#_x0000_t202" style="position:absolute;left:1800;top:4962;height:685;width:1702;" filled="f" stroked="f" coordsize="21600,21600">
              <v:path/>
              <v:fill on="f" focussize="0,0"/>
              <v:stroke on="f" joinstyle="miter"/>
              <v:imagedata o:title=""/>
              <o:lock v:ext="edit"/>
              <v:textbox inset="0mm,0mm,0mm,0mm">
                <w:txbxContent>
                  <w:p>
                    <w:pPr>
                      <w:spacing w:before="0" w:line="239" w:lineRule="exact"/>
                      <w:ind w:left="0" w:right="0" w:firstLine="0"/>
                      <w:jc w:val="left"/>
                      <w:rPr>
                        <w:b/>
                        <w:sz w:val="21"/>
                      </w:rPr>
                    </w:pPr>
                    <w:r>
                      <w:rPr>
                        <w:b/>
                        <w:sz w:val="21"/>
                      </w:rPr>
                      <w:t># 查看节点</w:t>
                    </w:r>
                  </w:p>
                  <w:p>
                    <w:pPr>
                      <w:spacing w:before="1" w:line="240" w:lineRule="auto"/>
                      <w:rPr>
                        <w:b/>
                        <w:sz w:val="16"/>
                      </w:rPr>
                    </w:pPr>
                  </w:p>
                  <w:p>
                    <w:pPr>
                      <w:spacing w:before="0" w:line="239" w:lineRule="exact"/>
                      <w:ind w:left="0" w:right="0" w:firstLine="0"/>
                      <w:jc w:val="left"/>
                      <w:rPr>
                        <w:sz w:val="21"/>
                      </w:rPr>
                    </w:pPr>
                    <w:r>
                      <w:rPr>
                        <w:sz w:val="21"/>
                      </w:rPr>
                      <w:t>kubectl get node</w:t>
                    </w:r>
                  </w:p>
                </w:txbxContent>
              </v:textbox>
            </v:shape>
            <w10:wrap type="topAndBottom"/>
          </v:group>
        </w:pict>
      </w:r>
    </w:p>
    <w:p>
      <w:pPr>
        <w:pStyle w:val="4"/>
        <w:spacing w:line="240" w:lineRule="exact"/>
        <w:ind w:left="280"/>
      </w:pPr>
      <w:r>
        <w:t>注：由于网络插件还没有部署，节点会没有准备就绪 NotReady</w:t>
      </w:r>
    </w:p>
    <w:p>
      <w:pPr>
        <w:pStyle w:val="4"/>
        <w:rPr>
          <w:sz w:val="20"/>
        </w:rPr>
      </w:pPr>
    </w:p>
    <w:p>
      <w:pPr>
        <w:pStyle w:val="4"/>
        <w:rPr>
          <w:sz w:val="20"/>
        </w:rPr>
      </w:pPr>
    </w:p>
    <w:p>
      <w:pPr>
        <w:pStyle w:val="10"/>
        <w:numPr>
          <w:ilvl w:val="1"/>
          <w:numId w:val="23"/>
        </w:numPr>
        <w:tabs>
          <w:tab w:val="left" w:pos="648"/>
        </w:tabs>
        <w:spacing w:before="142" w:after="0" w:line="240" w:lineRule="auto"/>
        <w:ind w:left="647" w:right="0" w:hanging="368"/>
        <w:jc w:val="left"/>
        <w:rPr>
          <w:sz w:val="21"/>
        </w:rPr>
      </w:pPr>
      <w:r>
        <w:rPr>
          <w:spacing w:val="-17"/>
          <w:sz w:val="21"/>
        </w:rPr>
        <w:t xml:space="preserve">部署 </w:t>
      </w:r>
      <w:r>
        <w:rPr>
          <w:sz w:val="21"/>
        </w:rPr>
        <w:t>kube-proxy</w:t>
      </w:r>
    </w:p>
    <w:p>
      <w:pPr>
        <w:pStyle w:val="4"/>
        <w:spacing w:before="6"/>
        <w:rPr>
          <w:sz w:val="25"/>
        </w:rPr>
      </w:pPr>
    </w:p>
    <w:p>
      <w:pPr>
        <w:pStyle w:val="10"/>
        <w:numPr>
          <w:ilvl w:val="0"/>
          <w:numId w:val="25"/>
        </w:numPr>
        <w:tabs>
          <w:tab w:val="left" w:pos="523"/>
        </w:tabs>
        <w:spacing w:before="0" w:after="0" w:line="240" w:lineRule="auto"/>
        <w:ind w:left="522" w:right="0" w:hanging="243"/>
        <w:jc w:val="left"/>
        <w:rPr>
          <w:rFonts w:hint="eastAsia" w:ascii="微软雅黑" w:eastAsia="微软雅黑"/>
          <w:sz w:val="21"/>
        </w:rPr>
      </w:pPr>
      <w:r>
        <w:rPr>
          <w:rFonts w:hint="eastAsia" w:ascii="微软雅黑" w:eastAsia="微软雅黑"/>
          <w:sz w:val="21"/>
        </w:rPr>
        <w:t>创建配置文件</w:t>
      </w:r>
    </w:p>
    <w:p>
      <w:pPr>
        <w:spacing w:after="0" w:line="240" w:lineRule="auto"/>
        <w:jc w:val="left"/>
        <w:rPr>
          <w:rFonts w:hint="eastAsia" w:ascii="微软雅黑" w:eastAsia="微软雅黑"/>
          <w:sz w:val="21"/>
        </w:rPr>
        <w:sectPr>
          <w:pgSz w:w="11910" w:h="16840"/>
          <w:pgMar w:top="1400" w:right="440" w:bottom="280" w:left="1520" w:header="708" w:footer="0" w:gutter="0"/>
          <w:cols w:space="720" w:num="1"/>
        </w:sectPr>
      </w:pPr>
    </w:p>
    <w:p>
      <w:pPr>
        <w:pStyle w:val="4"/>
        <w:spacing w:before="14"/>
        <w:rPr>
          <w:rFonts w:ascii="微软雅黑"/>
          <w:sz w:val="4"/>
        </w:rPr>
      </w:pPr>
    </w:p>
    <w:p>
      <w:pPr>
        <w:pStyle w:val="4"/>
        <w:ind w:left="170"/>
        <w:rPr>
          <w:rFonts w:ascii="微软雅黑"/>
          <w:sz w:val="20"/>
        </w:rPr>
      </w:pPr>
      <w:r>
        <w:rPr>
          <w:rFonts w:ascii="微软雅黑"/>
          <w:sz w:val="20"/>
        </w:rPr>
        <w:pict>
          <v:shape id="_x0000_s1147" o:spid="_x0000_s1147" o:spt="202" type="#_x0000_t202" style="height:141.95pt;width:426.35pt;" fillcolor="#D7D7D7" filled="t" stroked="f" coordsize="21600,21600">
            <v:path/>
            <v:fill on="t" focussize="0,0"/>
            <v:stroke on="f" joinstyle="miter"/>
            <v:imagedata o:title=""/>
            <o:lock v:ext="edit"/>
            <v:textbox inset="0mm,0mm,0mm,0mm">
              <w:txbxContent>
                <w:p>
                  <w:pPr>
                    <w:pStyle w:val="4"/>
                    <w:spacing w:before="3" w:line="422" w:lineRule="auto"/>
                    <w:ind w:left="110" w:right="3373"/>
                  </w:pPr>
                  <w:r>
                    <w:t>cat &gt; /opt/kubernetes/cfg/kube-proxy.conf &lt;&lt; EOF KUBE_PROXY_OPTS="--logtostderr=false \\</w:t>
                  </w:r>
                </w:p>
                <w:p>
                  <w:pPr>
                    <w:pStyle w:val="4"/>
                    <w:spacing w:line="265" w:lineRule="exact"/>
                    <w:ind w:left="110"/>
                  </w:pPr>
                  <w:r>
                    <w:t>--v=2 \\</w:t>
                  </w:r>
                </w:p>
                <w:p>
                  <w:pPr>
                    <w:pStyle w:val="4"/>
                    <w:spacing w:before="11"/>
                    <w:rPr>
                      <w:sz w:val="15"/>
                    </w:rPr>
                  </w:pPr>
                </w:p>
                <w:p>
                  <w:pPr>
                    <w:pStyle w:val="4"/>
                    <w:ind w:left="110"/>
                  </w:pPr>
                  <w:r>
                    <w:t>--log-dir=/opt/kubernetes/logs \\</w:t>
                  </w:r>
                </w:p>
                <w:p>
                  <w:pPr>
                    <w:pStyle w:val="4"/>
                    <w:spacing w:before="11"/>
                    <w:rPr>
                      <w:sz w:val="15"/>
                    </w:rPr>
                  </w:pPr>
                </w:p>
                <w:p>
                  <w:pPr>
                    <w:pStyle w:val="4"/>
                    <w:spacing w:before="1" w:line="422" w:lineRule="auto"/>
                    <w:ind w:left="110" w:right="3042"/>
                  </w:pPr>
                  <w:r>
                    <w:rPr>
                      <w:w w:val="95"/>
                    </w:rPr>
                    <w:t xml:space="preserve">--config=/opt/kubernetes/cfg/kube-proxy-config.yml" </w:t>
                  </w:r>
                  <w:r>
                    <w:t>EOF</w:t>
                  </w:r>
                </w:p>
              </w:txbxContent>
            </v:textbox>
            <w10:wrap type="none"/>
            <w10:anchorlock/>
          </v:shape>
        </w:pict>
      </w:r>
    </w:p>
    <w:p>
      <w:pPr>
        <w:pStyle w:val="4"/>
        <w:spacing w:before="17"/>
        <w:rPr>
          <w:rFonts w:ascii="微软雅黑"/>
          <w:sz w:val="19"/>
        </w:rPr>
      </w:pPr>
    </w:p>
    <w:p>
      <w:pPr>
        <w:pStyle w:val="10"/>
        <w:numPr>
          <w:ilvl w:val="0"/>
          <w:numId w:val="25"/>
        </w:numPr>
        <w:tabs>
          <w:tab w:val="left" w:pos="523"/>
        </w:tabs>
        <w:spacing w:before="45" w:after="0" w:line="240" w:lineRule="auto"/>
        <w:ind w:left="522" w:right="0" w:hanging="243"/>
        <w:jc w:val="left"/>
        <w:rPr>
          <w:rFonts w:hint="eastAsia" w:ascii="微软雅黑" w:eastAsia="微软雅黑"/>
          <w:sz w:val="21"/>
        </w:rPr>
      </w:pPr>
      <w:r>
        <w:rPr>
          <w:rFonts w:hint="eastAsia" w:ascii="微软雅黑" w:eastAsia="微软雅黑"/>
          <w:sz w:val="21"/>
        </w:rPr>
        <w:t>配置参数文件</w:t>
      </w:r>
    </w:p>
    <w:p>
      <w:pPr>
        <w:pStyle w:val="4"/>
        <w:spacing w:before="11"/>
        <w:rPr>
          <w:rFonts w:ascii="微软雅黑"/>
          <w:sz w:val="8"/>
        </w:rPr>
      </w:pPr>
      <w:r>
        <w:pict>
          <v:shape id="_x0000_s1148" o:spid="_x0000_s1148" o:spt="202" type="#_x0000_t202" style="position:absolute;left:0pt;margin-left:84.5pt;margin-top:9.15pt;height:236.4pt;width:426.35pt;mso-position-horizontal-relative:page;mso-wrap-distance-bottom:0pt;mso-wrap-distance-top:0pt;z-index:-251512832;mso-width-relative:page;mso-height-relative:page;" fillcolor="#D7D7D7" filled="t" stroked="f" coordsize="21600,21600">
            <v:path/>
            <v:fill on="t" focussize="0,0"/>
            <v:stroke on="f" joinstyle="miter"/>
            <v:imagedata o:title=""/>
            <o:lock v:ext="edit"/>
            <v:textbox inset="0mm,0mm,0mm,0mm">
              <w:txbxContent>
                <w:p>
                  <w:pPr>
                    <w:pStyle w:val="4"/>
                    <w:spacing w:before="3" w:line="422" w:lineRule="auto"/>
                    <w:ind w:left="110" w:right="2727"/>
                  </w:pPr>
                  <w:r>
                    <w:t>cat &gt; /opt/kubernetes/cfg/kube-proxy-config.yml &lt;&lt; EOF kind: KubeProxyConfiguration</w:t>
                  </w:r>
                </w:p>
                <w:p>
                  <w:pPr>
                    <w:pStyle w:val="4"/>
                    <w:spacing w:line="422" w:lineRule="auto"/>
                    <w:ind w:left="110" w:right="3777"/>
                  </w:pPr>
                  <w:r>
                    <w:t>apiVersion: kubeproxy.config.k8s.io/v1alpha1 bindAddress: 0.0.0.0</w:t>
                  </w:r>
                </w:p>
                <w:p>
                  <w:pPr>
                    <w:pStyle w:val="4"/>
                    <w:spacing w:line="422" w:lineRule="auto"/>
                    <w:ind w:left="110" w:right="4932"/>
                  </w:pPr>
                  <w:r>
                    <w:t>metricsBindAddress: 0.0.0.0:10249 clientConnection:</w:t>
                  </w:r>
                </w:p>
                <w:p>
                  <w:pPr>
                    <w:pStyle w:val="4"/>
                    <w:spacing w:line="420" w:lineRule="auto"/>
                    <w:ind w:left="110" w:right="2624" w:firstLine="208"/>
                  </w:pPr>
                  <w:r>
                    <w:t>kubeconfig: /opt/kubernetes/cfg/kube-proxy.kubeconfig hostnameOverride: k8s-master</w:t>
                  </w:r>
                </w:p>
                <w:p>
                  <w:pPr>
                    <w:pStyle w:val="4"/>
                    <w:spacing w:line="422" w:lineRule="auto"/>
                    <w:ind w:left="110" w:right="5877"/>
                  </w:pPr>
                  <w:r>
                    <w:t>clusterCIDR: 10.0.0.0/24 EOF</w:t>
                  </w:r>
                </w:p>
              </w:txbxContent>
            </v:textbox>
            <w10:wrap type="topAndBottom"/>
          </v:shape>
        </w:pict>
      </w:r>
    </w:p>
    <w:p>
      <w:pPr>
        <w:pStyle w:val="4"/>
        <w:spacing w:before="9"/>
        <w:rPr>
          <w:rFonts w:ascii="微软雅黑"/>
          <w:sz w:val="20"/>
        </w:rPr>
      </w:pPr>
    </w:p>
    <w:p>
      <w:pPr>
        <w:pStyle w:val="10"/>
        <w:numPr>
          <w:ilvl w:val="0"/>
          <w:numId w:val="25"/>
        </w:numPr>
        <w:tabs>
          <w:tab w:val="left" w:pos="523"/>
        </w:tabs>
        <w:spacing w:before="44" w:after="0" w:line="240" w:lineRule="auto"/>
        <w:ind w:left="522" w:right="0" w:hanging="243"/>
        <w:jc w:val="left"/>
        <w:rPr>
          <w:rFonts w:hint="eastAsia" w:ascii="微软雅黑" w:eastAsia="微软雅黑"/>
          <w:sz w:val="21"/>
        </w:rPr>
      </w:pPr>
      <w:r>
        <w:rPr>
          <w:rFonts w:hint="eastAsia" w:ascii="微软雅黑" w:eastAsia="微软雅黑"/>
          <w:spacing w:val="-4"/>
          <w:sz w:val="21"/>
        </w:rPr>
        <w:t xml:space="preserve">生成 </w:t>
      </w:r>
      <w:r>
        <w:rPr>
          <w:rFonts w:ascii="Tahoma" w:eastAsia="Tahoma"/>
          <w:sz w:val="21"/>
        </w:rPr>
        <w:t>kube-proxy.kubeconfig</w:t>
      </w:r>
      <w:r>
        <w:rPr>
          <w:rFonts w:ascii="Tahoma" w:eastAsia="Tahoma"/>
          <w:spacing w:val="-18"/>
          <w:sz w:val="21"/>
        </w:rPr>
        <w:t xml:space="preserve"> </w:t>
      </w:r>
      <w:r>
        <w:rPr>
          <w:rFonts w:hint="eastAsia" w:ascii="微软雅黑" w:eastAsia="微软雅黑"/>
          <w:sz w:val="21"/>
        </w:rPr>
        <w:t>文件</w:t>
      </w:r>
    </w:p>
    <w:p>
      <w:pPr>
        <w:pStyle w:val="4"/>
        <w:spacing w:before="187"/>
        <w:ind w:left="280"/>
      </w:pPr>
      <w:r>
        <w:pict>
          <v:rect id="_x0000_s1149" o:spid="_x0000_s1149" o:spt="1" style="position:absolute;left:0pt;margin-left:90pt;margin-top:9.3pt;height:23.55pt;width:415.3pt;mso-position-horizontal-relative:page;z-index:-251630592;mso-width-relative:page;mso-height-relative:page;" fillcolor="#FFFFFF" filled="t" stroked="f" coordsize="21600,21600">
            <v:path/>
            <v:fill on="t" focussize="0,0"/>
            <v:stroke on="f"/>
            <v:imagedata o:title=""/>
            <o:lock v:ext="edit"/>
          </v:rect>
        </w:pict>
      </w:r>
      <w:r>
        <w:rPr>
          <w:color w:val="23292D"/>
        </w:rPr>
        <w:t xml:space="preserve">生成 </w:t>
      </w:r>
      <w:r>
        <w:rPr>
          <w:rFonts w:ascii="Segoe UI" w:eastAsia="Segoe UI"/>
          <w:color w:val="23292D"/>
        </w:rPr>
        <w:t xml:space="preserve">kube-proxy </w:t>
      </w:r>
      <w:r>
        <w:rPr>
          <w:color w:val="23292D"/>
        </w:rPr>
        <w:t>证书：</w:t>
      </w:r>
    </w:p>
    <w:p>
      <w:pPr>
        <w:pStyle w:val="4"/>
        <w:spacing w:before="6"/>
        <w:rPr>
          <w:sz w:val="12"/>
        </w:rPr>
      </w:pPr>
      <w:r>
        <w:pict>
          <v:shape id="_x0000_s1150" o:spid="_x0000_s1150" o:spt="202" type="#_x0000_t202" style="position:absolute;left:0pt;margin-left:84.5pt;margin-top:9.2pt;height:189.15pt;width:426.35pt;mso-position-horizontal-relative:page;mso-wrap-distance-bottom:0pt;mso-wrap-distance-top:0pt;z-index:-251515904;mso-width-relative:page;mso-height-relative:page;" fillcolor="#D7D7D7" filled="t" stroked="f" coordsize="21600,21600">
            <v:path/>
            <v:fill on="t" focussize="0,0"/>
            <v:stroke on="f" joinstyle="miter"/>
            <v:imagedata o:title=""/>
            <o:lock v:ext="edit"/>
            <v:textbox inset="0mm,0mm,0mm,0mm">
              <w:txbxContent>
                <w:p>
                  <w:pPr>
                    <w:pStyle w:val="4"/>
                    <w:spacing w:before="2" w:line="422" w:lineRule="auto"/>
                    <w:ind w:left="110" w:right="6907"/>
                  </w:pPr>
                  <w:r>
                    <w:t># 切换工作目录cd TLS/k8s</w:t>
                  </w:r>
                </w:p>
                <w:p>
                  <w:pPr>
                    <w:pStyle w:val="4"/>
                    <w:rPr>
                      <w:sz w:val="20"/>
                    </w:rPr>
                  </w:pPr>
                </w:p>
                <w:p>
                  <w:pPr>
                    <w:pStyle w:val="4"/>
                    <w:spacing w:before="8"/>
                    <w:rPr>
                      <w:sz w:val="16"/>
                    </w:rPr>
                  </w:pPr>
                </w:p>
                <w:p>
                  <w:pPr>
                    <w:pStyle w:val="4"/>
                    <w:ind w:left="110"/>
                  </w:pPr>
                  <w:r>
                    <w:t># 创建证书请求文件</w:t>
                  </w:r>
                </w:p>
                <w:p>
                  <w:pPr>
                    <w:pStyle w:val="4"/>
                    <w:spacing w:before="12"/>
                    <w:rPr>
                      <w:sz w:val="15"/>
                    </w:rPr>
                  </w:pPr>
                </w:p>
                <w:p>
                  <w:pPr>
                    <w:pStyle w:val="4"/>
                    <w:ind w:left="110"/>
                  </w:pPr>
                  <w:r>
                    <w:t>cat &gt; kube-proxy-csr.json&lt;&lt; EOF</w:t>
                  </w:r>
                </w:p>
                <w:p>
                  <w:pPr>
                    <w:pStyle w:val="4"/>
                    <w:spacing w:before="11"/>
                    <w:rPr>
                      <w:sz w:val="15"/>
                    </w:rPr>
                  </w:pPr>
                </w:p>
                <w:p>
                  <w:pPr>
                    <w:pStyle w:val="4"/>
                    <w:ind w:left="110"/>
                  </w:pPr>
                  <w:r>
                    <w:rPr>
                      <w:w w:val="99"/>
                    </w:rPr>
                    <w:t>{</w:t>
                  </w:r>
                </w:p>
                <w:p>
                  <w:pPr>
                    <w:pStyle w:val="4"/>
                    <w:spacing w:before="12"/>
                    <w:rPr>
                      <w:sz w:val="15"/>
                    </w:rPr>
                  </w:pPr>
                </w:p>
                <w:p>
                  <w:pPr>
                    <w:pStyle w:val="4"/>
                    <w:ind w:left="318"/>
                  </w:pPr>
                  <w:r>
                    <w:t>"CN": "system:kube-proxy",</w:t>
                  </w:r>
                </w:p>
                <w:p>
                  <w:pPr>
                    <w:pStyle w:val="4"/>
                    <w:spacing w:before="11"/>
                    <w:rPr>
                      <w:sz w:val="15"/>
                    </w:rPr>
                  </w:pPr>
                </w:p>
                <w:p>
                  <w:pPr>
                    <w:pStyle w:val="4"/>
                    <w:ind w:left="318"/>
                  </w:pPr>
                  <w:r>
                    <w:t>"hosts": [],</w:t>
                  </w:r>
                </w:p>
              </w:txbxContent>
            </v:textbox>
            <w10:wrap type="topAndBottom"/>
          </v:shape>
        </w:pict>
      </w:r>
    </w:p>
    <w:p>
      <w:pPr>
        <w:spacing w:after="0"/>
        <w:rPr>
          <w:sz w:val="12"/>
        </w:rPr>
        <w:sectPr>
          <w:headerReference r:id="rId6" w:type="default"/>
          <w:pgSz w:w="11910" w:h="16840"/>
          <w:pgMar w:top="1400" w:right="440" w:bottom="280" w:left="1520" w:header="708" w:footer="0" w:gutter="0"/>
          <w:cols w:space="720" w:num="1"/>
        </w:sectPr>
      </w:pPr>
    </w:p>
    <w:p>
      <w:pPr>
        <w:pStyle w:val="4"/>
        <w:spacing w:before="11"/>
        <w:rPr>
          <w:sz w:val="6"/>
        </w:rPr>
      </w:pPr>
    </w:p>
    <w:p>
      <w:pPr>
        <w:pStyle w:val="4"/>
        <w:ind w:left="170"/>
        <w:rPr>
          <w:sz w:val="20"/>
        </w:rPr>
      </w:pPr>
      <w:r>
        <w:rPr>
          <w:sz w:val="20"/>
        </w:rPr>
        <w:pict>
          <v:shape id="_x0000_s1151" o:spid="_x0000_s1151" o:spt="202" type="#_x0000_t202" style="height:509.8pt;width:426.35pt;" fillcolor="#D7D7D7" filled="t" stroked="f" coordsize="21600,21600">
            <v:path/>
            <v:fill on="t" focussize="0,0"/>
            <v:stroke on="f" joinstyle="miter"/>
            <v:imagedata o:title=""/>
            <o:lock v:ext="edit"/>
            <v:textbox inset="0mm,0mm,0mm,0mm">
              <w:txbxContent>
                <w:p>
                  <w:pPr>
                    <w:pStyle w:val="4"/>
                    <w:spacing w:before="3" w:line="420" w:lineRule="auto"/>
                    <w:ind w:left="530" w:right="6524" w:hanging="212"/>
                  </w:pPr>
                  <w:r>
                    <w:t xml:space="preserve">"key":  { "algo": </w:t>
                  </w:r>
                  <w:r>
                    <w:rPr>
                      <w:spacing w:val="-3"/>
                    </w:rPr>
                    <w:t xml:space="preserve">"rsa", </w:t>
                  </w:r>
                  <w:r>
                    <w:t>"size":</w:t>
                  </w:r>
                  <w:r>
                    <w:rPr>
                      <w:spacing w:val="-1"/>
                    </w:rPr>
                    <w:t xml:space="preserve"> </w:t>
                  </w:r>
                  <w:r>
                    <w:t>2048</w:t>
                  </w:r>
                </w:p>
                <w:p>
                  <w:pPr>
                    <w:pStyle w:val="4"/>
                    <w:spacing w:before="3"/>
                    <w:ind w:left="318"/>
                  </w:pPr>
                  <w:r>
                    <w:t>},</w:t>
                  </w:r>
                </w:p>
                <w:p>
                  <w:pPr>
                    <w:pStyle w:val="4"/>
                    <w:spacing w:before="11"/>
                    <w:rPr>
                      <w:sz w:val="15"/>
                    </w:rPr>
                  </w:pPr>
                </w:p>
                <w:p>
                  <w:pPr>
                    <w:pStyle w:val="4"/>
                    <w:ind w:left="318"/>
                  </w:pPr>
                  <w:r>
                    <w:t>"names": [</w:t>
                  </w:r>
                </w:p>
                <w:p>
                  <w:pPr>
                    <w:pStyle w:val="4"/>
                    <w:spacing w:before="12"/>
                    <w:rPr>
                      <w:sz w:val="15"/>
                    </w:rPr>
                  </w:pPr>
                </w:p>
                <w:p>
                  <w:pPr>
                    <w:pStyle w:val="4"/>
                    <w:ind w:left="530"/>
                  </w:pPr>
                  <w:r>
                    <w:rPr>
                      <w:w w:val="99"/>
                    </w:rPr>
                    <w:t>{</w:t>
                  </w:r>
                </w:p>
                <w:p>
                  <w:pPr>
                    <w:pStyle w:val="4"/>
                    <w:spacing w:before="11"/>
                    <w:rPr>
                      <w:sz w:val="15"/>
                    </w:rPr>
                  </w:pPr>
                </w:p>
                <w:p>
                  <w:pPr>
                    <w:pStyle w:val="4"/>
                    <w:spacing w:before="1"/>
                    <w:ind w:left="738"/>
                  </w:pPr>
                  <w:r>
                    <w:t>"C": "CN",</w:t>
                  </w:r>
                </w:p>
                <w:p>
                  <w:pPr>
                    <w:pStyle w:val="4"/>
                    <w:spacing w:before="11"/>
                    <w:rPr>
                      <w:sz w:val="15"/>
                    </w:rPr>
                  </w:pPr>
                </w:p>
                <w:p>
                  <w:pPr>
                    <w:pStyle w:val="4"/>
                    <w:ind w:left="738"/>
                  </w:pPr>
                  <w:r>
                    <w:t>"L": "BeiJing",</w:t>
                  </w:r>
                </w:p>
                <w:p>
                  <w:pPr>
                    <w:pStyle w:val="4"/>
                    <w:spacing w:before="9"/>
                    <w:rPr>
                      <w:sz w:val="15"/>
                    </w:rPr>
                  </w:pPr>
                </w:p>
                <w:p>
                  <w:pPr>
                    <w:pStyle w:val="4"/>
                    <w:ind w:left="738"/>
                  </w:pPr>
                  <w:r>
                    <w:t>"ST": "BeiJing",</w:t>
                  </w:r>
                </w:p>
                <w:p>
                  <w:pPr>
                    <w:pStyle w:val="4"/>
                    <w:spacing w:before="12"/>
                    <w:rPr>
                      <w:sz w:val="15"/>
                    </w:rPr>
                  </w:pPr>
                </w:p>
                <w:p>
                  <w:pPr>
                    <w:pStyle w:val="4"/>
                    <w:ind w:left="738"/>
                  </w:pPr>
                  <w:r>
                    <w:t>"O": "k8s",</w:t>
                  </w:r>
                </w:p>
                <w:p>
                  <w:pPr>
                    <w:pStyle w:val="4"/>
                    <w:spacing w:before="11"/>
                    <w:rPr>
                      <w:sz w:val="15"/>
                    </w:rPr>
                  </w:pPr>
                </w:p>
                <w:p>
                  <w:pPr>
                    <w:pStyle w:val="4"/>
                    <w:ind w:left="738"/>
                  </w:pPr>
                  <w:r>
                    <w:t>"OU": "System"</w:t>
                  </w:r>
                </w:p>
                <w:p>
                  <w:pPr>
                    <w:pStyle w:val="4"/>
                    <w:spacing w:before="12"/>
                    <w:rPr>
                      <w:sz w:val="15"/>
                    </w:rPr>
                  </w:pPr>
                </w:p>
                <w:p>
                  <w:pPr>
                    <w:pStyle w:val="4"/>
                    <w:ind w:left="530"/>
                  </w:pPr>
                  <w:r>
                    <w:rPr>
                      <w:w w:val="99"/>
                    </w:rPr>
                    <w:t>}</w:t>
                  </w:r>
                </w:p>
                <w:p>
                  <w:pPr>
                    <w:pStyle w:val="4"/>
                    <w:spacing w:before="11"/>
                    <w:rPr>
                      <w:sz w:val="15"/>
                    </w:rPr>
                  </w:pPr>
                </w:p>
                <w:p>
                  <w:pPr>
                    <w:pStyle w:val="4"/>
                    <w:ind w:left="318"/>
                  </w:pPr>
                  <w:r>
                    <w:rPr>
                      <w:w w:val="99"/>
                    </w:rPr>
                    <w:t>]</w:t>
                  </w:r>
                </w:p>
                <w:p>
                  <w:pPr>
                    <w:pStyle w:val="4"/>
                    <w:spacing w:before="9"/>
                    <w:rPr>
                      <w:sz w:val="15"/>
                    </w:rPr>
                  </w:pPr>
                </w:p>
                <w:p>
                  <w:pPr>
                    <w:pStyle w:val="4"/>
                    <w:spacing w:before="1" w:line="422" w:lineRule="auto"/>
                    <w:ind w:left="110" w:right="8082"/>
                  </w:pPr>
                  <w:r>
                    <w:t>} EOF</w:t>
                  </w:r>
                </w:p>
                <w:p>
                  <w:pPr>
                    <w:pStyle w:val="4"/>
                    <w:rPr>
                      <w:sz w:val="20"/>
                    </w:rPr>
                  </w:pPr>
                </w:p>
                <w:p>
                  <w:pPr>
                    <w:pStyle w:val="4"/>
                    <w:spacing w:before="9"/>
                    <w:rPr>
                      <w:sz w:val="16"/>
                    </w:rPr>
                  </w:pPr>
                </w:p>
                <w:p>
                  <w:pPr>
                    <w:pStyle w:val="4"/>
                    <w:spacing w:before="1"/>
                    <w:ind w:left="110"/>
                  </w:pPr>
                  <w:r>
                    <w:t># 生成证书</w:t>
                  </w:r>
                </w:p>
                <w:p>
                  <w:pPr>
                    <w:pStyle w:val="4"/>
                    <w:spacing w:before="9"/>
                    <w:rPr>
                      <w:sz w:val="15"/>
                    </w:rPr>
                  </w:pPr>
                </w:p>
                <w:p>
                  <w:pPr>
                    <w:pStyle w:val="4"/>
                    <w:spacing w:line="244" w:lineRule="auto"/>
                    <w:ind w:left="110" w:right="1257"/>
                  </w:pPr>
                  <w:r>
                    <w:t>cfssl gencert -ca=ca.pem -ca-key=ca-key.pem -config=ca-config.json - profile=kubernetes kube-proxy-csr.json | cfssljson -bare kube-proxy</w:t>
                  </w:r>
                </w:p>
                <w:p>
                  <w:pPr>
                    <w:pStyle w:val="4"/>
                    <w:rPr>
                      <w:sz w:val="20"/>
                    </w:rPr>
                  </w:pPr>
                </w:p>
                <w:p>
                  <w:pPr>
                    <w:pStyle w:val="4"/>
                    <w:rPr>
                      <w:sz w:val="20"/>
                    </w:rPr>
                  </w:pPr>
                </w:p>
                <w:p>
                  <w:pPr>
                    <w:pStyle w:val="4"/>
                    <w:spacing w:before="158"/>
                    <w:ind w:left="110"/>
                  </w:pPr>
                  <w:r>
                    <w:t>ls kube-proxy*pem</w:t>
                  </w:r>
                </w:p>
                <w:p>
                  <w:pPr>
                    <w:pStyle w:val="4"/>
                    <w:spacing w:before="11"/>
                    <w:rPr>
                      <w:sz w:val="15"/>
                    </w:rPr>
                  </w:pPr>
                </w:p>
                <w:p>
                  <w:pPr>
                    <w:pStyle w:val="4"/>
                    <w:tabs>
                      <w:tab w:val="left" w:pos="2209"/>
                    </w:tabs>
                    <w:ind w:left="110"/>
                  </w:pPr>
                  <w:r>
                    <w:t>kube-proxy-key.pem</w:t>
                  </w:r>
                  <w:r>
                    <w:tab/>
                  </w:r>
                  <w:r>
                    <w:t>kube-proxy.pem</w:t>
                  </w:r>
                </w:p>
              </w:txbxContent>
            </v:textbox>
            <w10:wrap type="none"/>
            <w10:anchorlock/>
          </v:shape>
        </w:pict>
      </w:r>
    </w:p>
    <w:p>
      <w:pPr>
        <w:pStyle w:val="4"/>
        <w:spacing w:before="7"/>
        <w:rPr>
          <w:sz w:val="26"/>
        </w:rPr>
      </w:pPr>
    </w:p>
    <w:p>
      <w:pPr>
        <w:pStyle w:val="4"/>
        <w:spacing w:before="99"/>
        <w:ind w:left="280"/>
      </w:pPr>
      <w:r>
        <w:drawing>
          <wp:anchor distT="0" distB="0" distL="0" distR="0" simplePos="0" relativeHeight="251686912" behindDoc="1" locked="0" layoutInCell="1" allowOverlap="1">
            <wp:simplePos x="0" y="0"/>
            <wp:positionH relativeFrom="page">
              <wp:posOffset>2048510</wp:posOffset>
            </wp:positionH>
            <wp:positionV relativeFrom="paragraph">
              <wp:posOffset>-3970655</wp:posOffset>
            </wp:positionV>
            <wp:extent cx="3290570" cy="3411220"/>
            <wp:effectExtent l="0" t="0" r="0" b="0"/>
            <wp:wrapNone/>
            <wp:docPr id="8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3.png"/>
                    <pic:cNvPicPr>
                      <a:picLocks noChangeAspect="1"/>
                    </pic:cNvPicPr>
                  </pic:nvPicPr>
                  <pic:blipFill>
                    <a:blip r:embed="rId18" cstate="print"/>
                    <a:stretch>
                      <a:fillRect/>
                    </a:stretch>
                  </pic:blipFill>
                  <pic:spPr>
                    <a:xfrm>
                      <a:off x="0" y="0"/>
                      <a:ext cx="3290753" cy="3411090"/>
                    </a:xfrm>
                    <a:prstGeom prst="rect">
                      <a:avLst/>
                    </a:prstGeom>
                  </pic:spPr>
                </pic:pic>
              </a:graphicData>
            </a:graphic>
          </wp:anchor>
        </w:drawing>
      </w:r>
      <w:r>
        <w:pict>
          <v:shape id="_x0000_s1152" o:spid="_x0000_s1152" style="position:absolute;left:0pt;margin-left:90pt;margin-top:-18.1pt;height:46.7pt;width:415.3pt;mso-position-horizontal-relative:page;z-index:-251629568;mso-width-relative:page;mso-height-relative:page;" fillcolor="#FFFFFF" filled="t" stroked="f" coordorigin="1800,-362" coordsize="8306,934" path="m10106,-362l1800,-362,1800,101,1800,572,10106,572,10106,101,10106,-362xe">
            <v:path arrowok="t"/>
            <v:fill on="t" focussize="0,0"/>
            <v:stroke on="f"/>
            <v:imagedata o:title=""/>
            <o:lock v:ext="edit"/>
          </v:shape>
        </w:pict>
      </w:r>
      <w:r>
        <w:rPr>
          <w:color w:val="23292D"/>
        </w:rPr>
        <w:t xml:space="preserve">生成 </w:t>
      </w:r>
      <w:r>
        <w:rPr>
          <w:rFonts w:ascii="Segoe UI" w:eastAsia="Segoe UI"/>
          <w:color w:val="23292D"/>
        </w:rPr>
        <w:t xml:space="preserve">kubeconfig </w:t>
      </w:r>
      <w:r>
        <w:rPr>
          <w:color w:val="23292D"/>
        </w:rPr>
        <w:t>文件：</w:t>
      </w:r>
    </w:p>
    <w:p>
      <w:pPr>
        <w:pStyle w:val="4"/>
        <w:spacing w:before="8"/>
        <w:rPr>
          <w:sz w:val="12"/>
        </w:rPr>
      </w:pPr>
      <w:r>
        <w:pict>
          <v:shape id="_x0000_s1153" o:spid="_x0000_s1153" o:spt="202" type="#_x0000_t202" style="position:absolute;left:0pt;margin-left:84.5pt;margin-top:9.3pt;height:118.3pt;width:426.35pt;mso-position-horizontal-relative:page;mso-wrap-distance-bottom:0pt;mso-wrap-distance-top:0pt;z-index:-251514880;mso-width-relative:page;mso-height-relative:page;" fillcolor="#D7D7D7" filled="t" stroked="f" coordsize="21600,21600">
            <v:path/>
            <v:fill on="t" focussize="0,0"/>
            <v:stroke on="f" joinstyle="miter"/>
            <v:imagedata o:title=""/>
            <o:lock v:ext="edit"/>
            <v:textbox inset="0mm,0mm,0mm,0mm">
              <w:txbxContent>
                <w:p>
                  <w:pPr>
                    <w:pStyle w:val="4"/>
                    <w:spacing w:before="3"/>
                    <w:ind w:left="110"/>
                  </w:pPr>
                  <w:r>
                    <w:t>KUBE_APISERVER="https://192.168.31.71:6443"</w:t>
                  </w:r>
                </w:p>
                <w:p>
                  <w:pPr>
                    <w:pStyle w:val="4"/>
                    <w:spacing w:before="11"/>
                    <w:rPr>
                      <w:sz w:val="15"/>
                    </w:rPr>
                  </w:pPr>
                </w:p>
                <w:p>
                  <w:pPr>
                    <w:pStyle w:val="4"/>
                    <w:ind w:left="110"/>
                  </w:pPr>
                  <w:r>
                    <w:t>kubectl config set-cluster kubernetes \</w:t>
                  </w:r>
                </w:p>
                <w:p>
                  <w:pPr>
                    <w:pStyle w:val="4"/>
                    <w:spacing w:before="9"/>
                    <w:rPr>
                      <w:sz w:val="15"/>
                    </w:rPr>
                  </w:pPr>
                </w:p>
                <w:p>
                  <w:pPr>
                    <w:pStyle w:val="4"/>
                    <w:spacing w:before="1"/>
                    <w:ind w:left="318"/>
                  </w:pPr>
                  <w:r>
                    <w:t>--certificate-authority=/opt/kubernetes/ssl/ca.pem \</w:t>
                  </w:r>
                </w:p>
                <w:p>
                  <w:pPr>
                    <w:pStyle w:val="4"/>
                    <w:spacing w:before="11"/>
                    <w:rPr>
                      <w:sz w:val="15"/>
                    </w:rPr>
                  </w:pPr>
                </w:p>
                <w:p>
                  <w:pPr>
                    <w:pStyle w:val="4"/>
                    <w:ind w:left="318"/>
                  </w:pPr>
                  <w:r>
                    <w:t>--embed-certs=true \</w:t>
                  </w:r>
                </w:p>
                <w:p>
                  <w:pPr>
                    <w:pStyle w:val="4"/>
                    <w:spacing w:before="12"/>
                    <w:rPr>
                      <w:sz w:val="15"/>
                    </w:rPr>
                  </w:pPr>
                </w:p>
                <w:p>
                  <w:pPr>
                    <w:pStyle w:val="4"/>
                    <w:ind w:left="318"/>
                  </w:pPr>
                  <w:r>
                    <w:t>--server=${KUBE_APISERVER} \</w:t>
                  </w:r>
                </w:p>
              </w:txbxContent>
            </v:textbox>
            <w10:wrap type="topAndBottom"/>
          </v:shape>
        </w:pict>
      </w:r>
    </w:p>
    <w:p>
      <w:pPr>
        <w:spacing w:after="0"/>
        <w:rPr>
          <w:sz w:val="12"/>
        </w:rPr>
        <w:sectPr>
          <w:pgSz w:w="11910" w:h="16840"/>
          <w:pgMar w:top="1400" w:right="440" w:bottom="280" w:left="1520" w:header="708" w:footer="0" w:gutter="0"/>
          <w:cols w:space="720" w:num="1"/>
        </w:sectPr>
      </w:pPr>
    </w:p>
    <w:p>
      <w:pPr>
        <w:pStyle w:val="4"/>
        <w:spacing w:before="11"/>
        <w:rPr>
          <w:sz w:val="6"/>
        </w:rPr>
      </w:pPr>
    </w:p>
    <w:p>
      <w:pPr>
        <w:pStyle w:val="4"/>
        <w:ind w:left="170"/>
        <w:rPr>
          <w:sz w:val="20"/>
        </w:rPr>
      </w:pPr>
      <w:r>
        <w:rPr>
          <w:sz w:val="20"/>
        </w:rPr>
        <w:pict>
          <v:group id="_x0000_s1154" o:spid="_x0000_s1154" o:spt="203" style="height:331.7pt;width:426.35pt;" coordsize="8527,6634">
            <o:lock v:ext="edit"/>
            <v:shape id="_x0000_s1155" o:spid="_x0000_s1155" style="position:absolute;left:110;top:5197;height:920;width:8306;" fillcolor="#FFFFFF" filled="t" stroked="f" coordorigin="110,5197" coordsize="8306,920" path="m8416,5661l110,5661,110,6117,8416,6117,8416,5661xm8416,5197l110,5197,110,5660,8416,5660,8416,5197xe">
              <v:path arrowok="t"/>
              <v:fill on="t" focussize="0,0"/>
              <v:stroke on="f"/>
              <v:imagedata o:title=""/>
              <o:lock v:ext="edit"/>
            </v:shape>
            <v:shape id="_x0000_s1156" o:spid="_x0000_s1156" style="position:absolute;left:0;top:6115;height:277;width:8527;" fillcolor="#D7D7D7" filled="t" stroked="f" coordorigin="0,6115" coordsize="8527,277" path="m8527,6115l0,6115,0,6389,0,6392,8527,6392,8527,6389,8527,6115xe">
              <v:path arrowok="t"/>
              <v:fill on="t" focussize="0,0"/>
              <v:stroke on="f"/>
              <v:imagedata o:title=""/>
              <o:lock v:ext="edit"/>
            </v:shape>
            <v:rect id="_x0000_s1157" o:spid="_x0000_s1157" o:spt="1" style="position:absolute;left:110;top:6389;height:245;width:8306;" fillcolor="#F6F8F9" filled="t" stroked="f" coordsize="21600,21600">
              <v:path/>
              <v:fill on="t" focussize="0,0"/>
              <v:stroke on="f"/>
              <v:imagedata o:title=""/>
              <o:lock v:ext="edit"/>
            </v:rect>
            <v:shape id="_x0000_s1158" o:spid="_x0000_s1158" o:spt="202" type="#_x0000_t202" style="position:absolute;left:110;top:6117;height:275;width:8306;" fillcolor="#F6F8F9" filled="t" stroked="f" coordsize="21600,21600">
              <v:path/>
              <v:fill on="t" focussize="0,0"/>
              <v:stroke on="f" joinstyle="miter"/>
              <v:imagedata o:title=""/>
              <o:lock v:ext="edit"/>
              <v:textbox inset="0mm,0mm,0mm,0mm">
                <w:txbxContent>
                  <w:p>
                    <w:pPr>
                      <w:spacing w:before="1"/>
                      <w:ind w:left="0" w:right="0" w:firstLine="0"/>
                      <w:jc w:val="left"/>
                      <w:rPr>
                        <w:sz w:val="21"/>
                      </w:rPr>
                    </w:pPr>
                    <w:r>
                      <w:rPr>
                        <w:color w:val="23292D"/>
                        <w:sz w:val="21"/>
                      </w:rPr>
                      <w:t>cp kube-proxy.kubeconfig /opt/kubernetes/cfg/</w:t>
                    </w:r>
                  </w:p>
                </w:txbxContent>
              </v:textbox>
            </v:shape>
            <v:shape id="_x0000_s1159" o:spid="_x0000_s1159" o:spt="202" type="#_x0000_t202" style="position:absolute;left:0;top:0;height:5200;width:8527;" fillcolor="#D7D7D7" filled="t" stroked="f" coordsize="21600,21600">
              <v:path/>
              <v:fill on="t" focussize="0,0"/>
              <v:stroke on="f" joinstyle="miter"/>
              <v:imagedata o:title=""/>
              <o:lock v:ext="edit"/>
              <v:textbox inset="0mm,0mm,0mm,0mm">
                <w:txbxContent>
                  <w:p>
                    <w:pPr>
                      <w:spacing w:before="3" w:line="422" w:lineRule="auto"/>
                      <w:ind w:left="110" w:right="3901" w:firstLine="208"/>
                      <w:jc w:val="left"/>
                      <w:rPr>
                        <w:sz w:val="21"/>
                      </w:rPr>
                    </w:pPr>
                    <w:r>
                      <w:rPr>
                        <w:sz w:val="21"/>
                      </w:rPr>
                      <w:t>--kubeconfig=kube-proxy.kubeconfig kubectl config set-credentials kube-proxy</w:t>
                    </w:r>
                    <w:r>
                      <w:rPr>
                        <w:spacing w:val="-11"/>
                        <w:sz w:val="21"/>
                      </w:rPr>
                      <w:t xml:space="preserve"> </w:t>
                    </w:r>
                    <w:r>
                      <w:rPr>
                        <w:sz w:val="21"/>
                      </w:rPr>
                      <w:t>\</w:t>
                    </w:r>
                  </w:p>
                  <w:p>
                    <w:pPr>
                      <w:spacing w:before="0" w:line="265" w:lineRule="exact"/>
                      <w:ind w:left="318" w:right="0" w:firstLine="0"/>
                      <w:jc w:val="left"/>
                      <w:rPr>
                        <w:sz w:val="21"/>
                      </w:rPr>
                    </w:pPr>
                    <w:r>
                      <w:rPr>
                        <w:sz w:val="21"/>
                      </w:rPr>
                      <w:t>--client-certificate=./kube-proxy.pem \</w:t>
                    </w:r>
                  </w:p>
                  <w:p>
                    <w:pPr>
                      <w:spacing w:before="11" w:line="240" w:lineRule="auto"/>
                      <w:rPr>
                        <w:sz w:val="15"/>
                      </w:rPr>
                    </w:pPr>
                  </w:p>
                  <w:p>
                    <w:pPr>
                      <w:spacing w:before="0"/>
                      <w:ind w:left="318" w:right="0" w:firstLine="0"/>
                      <w:jc w:val="left"/>
                      <w:rPr>
                        <w:sz w:val="21"/>
                      </w:rPr>
                    </w:pPr>
                    <w:r>
                      <w:rPr>
                        <w:sz w:val="21"/>
                      </w:rPr>
                      <w:t>--client-key=./kube-proxy-key.pem \</w:t>
                    </w:r>
                  </w:p>
                  <w:p>
                    <w:pPr>
                      <w:spacing w:before="11" w:line="240" w:lineRule="auto"/>
                      <w:rPr>
                        <w:sz w:val="15"/>
                      </w:rPr>
                    </w:pPr>
                  </w:p>
                  <w:p>
                    <w:pPr>
                      <w:spacing w:before="1"/>
                      <w:ind w:left="318" w:right="0" w:firstLine="0"/>
                      <w:jc w:val="left"/>
                      <w:rPr>
                        <w:sz w:val="21"/>
                      </w:rPr>
                    </w:pPr>
                    <w:r>
                      <w:rPr>
                        <w:sz w:val="21"/>
                      </w:rPr>
                      <w:t>--embed-certs=true \</w:t>
                    </w:r>
                  </w:p>
                  <w:p>
                    <w:pPr>
                      <w:spacing w:before="11" w:line="240" w:lineRule="auto"/>
                      <w:rPr>
                        <w:sz w:val="15"/>
                      </w:rPr>
                    </w:pPr>
                  </w:p>
                  <w:p>
                    <w:pPr>
                      <w:spacing w:before="0" w:line="422" w:lineRule="auto"/>
                      <w:ind w:left="110" w:right="4617" w:firstLine="208"/>
                      <w:jc w:val="left"/>
                      <w:rPr>
                        <w:sz w:val="21"/>
                      </w:rPr>
                    </w:pPr>
                    <w:r>
                      <w:rPr>
                        <w:w w:val="95"/>
                        <w:sz w:val="21"/>
                      </w:rPr>
                      <w:t xml:space="preserve">--kubeconfig=kube-proxy.kubeconfig </w:t>
                    </w:r>
                    <w:r>
                      <w:rPr>
                        <w:sz w:val="21"/>
                      </w:rPr>
                      <w:t>kubectl config set-context default \</w:t>
                    </w:r>
                  </w:p>
                  <w:p>
                    <w:pPr>
                      <w:spacing w:before="0" w:line="268" w:lineRule="exact"/>
                      <w:ind w:left="318" w:right="0" w:firstLine="0"/>
                      <w:jc w:val="left"/>
                      <w:rPr>
                        <w:sz w:val="21"/>
                      </w:rPr>
                    </w:pPr>
                    <w:r>
                      <w:rPr>
                        <w:sz w:val="21"/>
                      </w:rPr>
                      <w:t>--cluster=kubernetes \</w:t>
                    </w:r>
                  </w:p>
                  <w:p>
                    <w:pPr>
                      <w:spacing w:before="9" w:line="240" w:lineRule="auto"/>
                      <w:rPr>
                        <w:sz w:val="15"/>
                      </w:rPr>
                    </w:pPr>
                  </w:p>
                  <w:p>
                    <w:pPr>
                      <w:spacing w:before="0"/>
                      <w:ind w:left="318" w:right="0" w:firstLine="0"/>
                      <w:jc w:val="left"/>
                      <w:rPr>
                        <w:sz w:val="21"/>
                      </w:rPr>
                    </w:pPr>
                    <w:r>
                      <w:rPr>
                        <w:sz w:val="21"/>
                      </w:rPr>
                      <w:t>--user=kube-proxy \</w:t>
                    </w:r>
                  </w:p>
                  <w:p>
                    <w:pPr>
                      <w:spacing w:before="12" w:line="240" w:lineRule="auto"/>
                      <w:rPr>
                        <w:sz w:val="15"/>
                      </w:rPr>
                    </w:pPr>
                  </w:p>
                  <w:p>
                    <w:pPr>
                      <w:spacing w:before="0"/>
                      <w:ind w:left="318" w:right="0" w:firstLine="0"/>
                      <w:jc w:val="left"/>
                      <w:rPr>
                        <w:sz w:val="21"/>
                      </w:rPr>
                    </w:pPr>
                    <w:r>
                      <w:rPr>
                        <w:sz w:val="21"/>
                      </w:rPr>
                      <w:t>--kubeconfig=kube-proxy.kubeconfig</w:t>
                    </w:r>
                  </w:p>
                  <w:p>
                    <w:pPr>
                      <w:spacing w:before="11" w:line="240" w:lineRule="auto"/>
                      <w:rPr>
                        <w:sz w:val="15"/>
                      </w:rPr>
                    </w:pPr>
                  </w:p>
                  <w:p>
                    <w:pPr>
                      <w:spacing w:before="0"/>
                      <w:ind w:left="110" w:right="0" w:firstLine="0"/>
                      <w:jc w:val="left"/>
                      <w:rPr>
                        <w:sz w:val="21"/>
                      </w:rPr>
                    </w:pPr>
                    <w:r>
                      <w:rPr>
                        <w:sz w:val="21"/>
                      </w:rPr>
                      <w:t>kubectl config use-context default --kubeconfig=kube-proxy.kubeconfig</w:t>
                    </w:r>
                  </w:p>
                </w:txbxContent>
              </v:textbox>
            </v:shape>
            <v:shape id="_x0000_s1160" o:spid="_x0000_s1160" o:spt="202" type="#_x0000_t202" style="position:absolute;left:110;top:5692;height:209;width:2605;" filled="f" stroked="f" coordsize="21600,21600">
              <v:path/>
              <v:fill on="f" focussize="0,0"/>
              <v:stroke on="f" joinstyle="miter"/>
              <v:imagedata o:title=""/>
              <o:lock v:ext="edit"/>
              <v:textbox inset="0mm,0mm,0mm,0mm">
                <w:txbxContent>
                  <w:p>
                    <w:pPr>
                      <w:spacing w:before="0" w:line="209" w:lineRule="exact"/>
                      <w:ind w:left="0" w:right="0" w:firstLine="0"/>
                      <w:jc w:val="left"/>
                      <w:rPr>
                        <w:sz w:val="21"/>
                      </w:rPr>
                    </w:pPr>
                    <w:r>
                      <w:rPr>
                        <w:color w:val="23292D"/>
                        <w:sz w:val="21"/>
                      </w:rPr>
                      <w:t>拷贝到配置文件指定路径：</w:t>
                    </w:r>
                  </w:p>
                </w:txbxContent>
              </v:textbox>
            </v:shape>
            <w10:wrap type="none"/>
            <w10:anchorlock/>
          </v:group>
        </w:pict>
      </w:r>
    </w:p>
    <w:p>
      <w:pPr>
        <w:pStyle w:val="10"/>
        <w:numPr>
          <w:ilvl w:val="0"/>
          <w:numId w:val="25"/>
        </w:numPr>
        <w:tabs>
          <w:tab w:val="left" w:pos="523"/>
        </w:tabs>
        <w:spacing w:before="0" w:after="0" w:line="340" w:lineRule="exact"/>
        <w:ind w:left="522" w:right="0" w:hanging="243"/>
        <w:jc w:val="left"/>
        <w:rPr>
          <w:rFonts w:ascii="Tahoma" w:eastAsia="Tahoma"/>
          <w:sz w:val="21"/>
        </w:rPr>
      </w:pPr>
      <w:r>
        <w:rPr>
          <w:rFonts w:ascii="Tahoma" w:eastAsia="Tahoma"/>
          <w:sz w:val="21"/>
        </w:rPr>
        <w:t>systemd</w:t>
      </w:r>
      <w:r>
        <w:rPr>
          <w:rFonts w:ascii="Tahoma" w:eastAsia="Tahoma"/>
          <w:spacing w:val="-17"/>
          <w:sz w:val="21"/>
        </w:rPr>
        <w:t xml:space="preserve"> </w:t>
      </w:r>
      <w:r>
        <w:rPr>
          <w:rFonts w:hint="eastAsia" w:ascii="微软雅黑" w:eastAsia="微软雅黑"/>
          <w:spacing w:val="-4"/>
          <w:sz w:val="21"/>
        </w:rPr>
        <w:t xml:space="preserve">管理 </w:t>
      </w:r>
      <w:r>
        <w:rPr>
          <w:rFonts w:ascii="Tahoma" w:eastAsia="Tahoma"/>
          <w:sz w:val="21"/>
        </w:rPr>
        <w:t>kube-proxy</w:t>
      </w:r>
    </w:p>
    <w:p>
      <w:pPr>
        <w:pStyle w:val="4"/>
        <w:spacing w:before="2"/>
        <w:rPr>
          <w:rFonts w:ascii="Tahoma"/>
          <w:sz w:val="13"/>
        </w:rPr>
      </w:pPr>
      <w:r>
        <w:pict>
          <v:shape id="_x0000_s1161" o:spid="_x0000_s1161" o:spt="202" type="#_x0000_t202" style="position:absolute;left:0pt;margin-left:84.5pt;margin-top:9.15pt;height:283.65pt;width:426.35pt;mso-position-horizontal-relative:page;mso-wrap-distance-bottom:0pt;mso-wrap-distance-top:0pt;z-index:-251513856;mso-width-relative:page;mso-height-relative:page;" fillcolor="#D7D7D7" filled="t" stroked="f" coordsize="21600,21600">
            <v:path/>
            <v:fill on="t" focussize="0,0"/>
            <v:stroke on="f" joinstyle="miter"/>
            <v:imagedata o:title=""/>
            <o:lock v:ext="edit"/>
            <v:textbox inset="0mm,0mm,0mm,0mm">
              <w:txbxContent>
                <w:p>
                  <w:pPr>
                    <w:pStyle w:val="4"/>
                    <w:spacing w:before="2" w:line="422" w:lineRule="auto"/>
                    <w:ind w:left="110" w:right="2622"/>
                  </w:pPr>
                  <w:r>
                    <w:t>cat &gt; /usr/lib/systemd/system/kube-proxy.service &lt;&lt; EOF [Unit]</w:t>
                  </w:r>
                </w:p>
                <w:p>
                  <w:pPr>
                    <w:pStyle w:val="4"/>
                    <w:spacing w:line="422" w:lineRule="auto"/>
                    <w:ind w:left="110" w:right="5457"/>
                  </w:pPr>
                  <w:r>
                    <w:t>Description=Kubernetes Proxy After=network.target [Service]</w:t>
                  </w:r>
                </w:p>
                <w:p>
                  <w:pPr>
                    <w:pStyle w:val="4"/>
                    <w:spacing w:line="422" w:lineRule="auto"/>
                    <w:ind w:left="110" w:right="2325"/>
                  </w:pPr>
                  <w:r>
                    <w:t>EnvironmentFile=/opt/kubernetes/cfg/kube-proxy.conf ExecStart=/opt/kubernetes/bin/kube-proxy \$KUBE_PROXY_OPTS Restart=on-failure</w:t>
                  </w:r>
                </w:p>
                <w:p>
                  <w:pPr>
                    <w:pStyle w:val="4"/>
                    <w:spacing w:line="264" w:lineRule="exact"/>
                    <w:ind w:left="110"/>
                  </w:pPr>
                  <w:r>
                    <w:t>LimitNOFILE=65536</w:t>
                  </w:r>
                </w:p>
                <w:p>
                  <w:pPr>
                    <w:pStyle w:val="4"/>
                    <w:spacing w:before="6"/>
                    <w:rPr>
                      <w:sz w:val="15"/>
                    </w:rPr>
                  </w:pPr>
                </w:p>
                <w:p>
                  <w:pPr>
                    <w:pStyle w:val="4"/>
                    <w:ind w:left="110"/>
                  </w:pPr>
                  <w:r>
                    <w:t>[Install]</w:t>
                  </w:r>
                </w:p>
                <w:p>
                  <w:pPr>
                    <w:pStyle w:val="4"/>
                    <w:spacing w:before="11"/>
                    <w:rPr>
                      <w:sz w:val="15"/>
                    </w:rPr>
                  </w:pPr>
                </w:p>
                <w:p>
                  <w:pPr>
                    <w:pStyle w:val="4"/>
                    <w:spacing w:line="422" w:lineRule="auto"/>
                    <w:ind w:left="110" w:right="5667"/>
                  </w:pPr>
                  <w:r>
                    <w:rPr>
                      <w:w w:val="95"/>
                    </w:rPr>
                    <w:t xml:space="preserve">WantedBy=multi-user.target </w:t>
                  </w:r>
                  <w:r>
                    <w:t>EOF</w:t>
                  </w:r>
                </w:p>
              </w:txbxContent>
            </v:textbox>
            <w10:wrap type="topAndBottom"/>
          </v:shape>
        </w:pict>
      </w:r>
    </w:p>
    <w:p>
      <w:pPr>
        <w:pStyle w:val="4"/>
        <w:rPr>
          <w:rFonts w:ascii="Tahoma"/>
          <w:sz w:val="20"/>
        </w:rPr>
      </w:pPr>
    </w:p>
    <w:p>
      <w:pPr>
        <w:pStyle w:val="10"/>
        <w:numPr>
          <w:ilvl w:val="0"/>
          <w:numId w:val="25"/>
        </w:numPr>
        <w:tabs>
          <w:tab w:val="left" w:pos="523"/>
        </w:tabs>
        <w:spacing w:before="181" w:after="0" w:line="240" w:lineRule="auto"/>
        <w:ind w:left="522" w:right="0" w:hanging="243"/>
        <w:jc w:val="left"/>
        <w:rPr>
          <w:rFonts w:hint="eastAsia" w:ascii="微软雅黑" w:eastAsia="微软雅黑"/>
          <w:sz w:val="21"/>
        </w:rPr>
      </w:pPr>
      <w:r>
        <w:rPr>
          <w:rFonts w:hint="eastAsia" w:ascii="微软雅黑" w:eastAsia="微软雅黑"/>
          <w:sz w:val="21"/>
        </w:rPr>
        <w:t>启动并设置开机启动</w:t>
      </w:r>
    </w:p>
    <w:p>
      <w:pPr>
        <w:spacing w:after="0" w:line="240" w:lineRule="auto"/>
        <w:jc w:val="left"/>
        <w:rPr>
          <w:rFonts w:hint="eastAsia" w:ascii="微软雅黑" w:eastAsia="微软雅黑"/>
          <w:sz w:val="21"/>
        </w:rPr>
        <w:sectPr>
          <w:pgSz w:w="11910" w:h="16840"/>
          <w:pgMar w:top="1400" w:right="440" w:bottom="280" w:left="1520" w:header="708" w:footer="0" w:gutter="0"/>
          <w:cols w:space="720" w:num="1"/>
        </w:sectPr>
      </w:pPr>
    </w:p>
    <w:p>
      <w:pPr>
        <w:pStyle w:val="4"/>
        <w:spacing w:before="14"/>
        <w:rPr>
          <w:rFonts w:ascii="微软雅黑"/>
          <w:sz w:val="4"/>
        </w:rPr>
      </w:pPr>
    </w:p>
    <w:p>
      <w:pPr>
        <w:pStyle w:val="4"/>
        <w:ind w:left="170"/>
        <w:rPr>
          <w:rFonts w:ascii="微软雅黑"/>
          <w:sz w:val="20"/>
        </w:rPr>
      </w:pPr>
      <w:r>
        <w:rPr>
          <w:rFonts w:ascii="微软雅黑"/>
          <w:sz w:val="20"/>
        </w:rPr>
        <w:pict>
          <v:shape id="_x0000_s1162" o:spid="_x0000_s1162" o:spt="202" type="#_x0000_t202" style="height:71.1pt;width:426.35pt;" fillcolor="#D7D7D7" filled="t" stroked="f" coordsize="21600,21600">
            <v:path/>
            <v:fill on="t" focussize="0,0"/>
            <v:stroke on="f" joinstyle="miter"/>
            <v:imagedata o:title=""/>
            <o:lock v:ext="edit"/>
            <v:textbox inset="0mm,0mm,0mm,0mm">
              <w:txbxContent>
                <w:p>
                  <w:pPr>
                    <w:pStyle w:val="4"/>
                    <w:spacing w:before="3" w:line="420" w:lineRule="auto"/>
                    <w:ind w:left="110" w:right="5562"/>
                  </w:pPr>
                  <w:r>
                    <w:t>systemctl daemon-reload systemctl start kube-proxy systemctl enable kube-proxy</w:t>
                  </w:r>
                </w:p>
              </w:txbxContent>
            </v:textbox>
            <w10:wrap type="none"/>
            <w10:anchorlock/>
          </v:shape>
        </w:pict>
      </w:r>
    </w:p>
    <w:p>
      <w:pPr>
        <w:pStyle w:val="4"/>
        <w:spacing w:before="13"/>
        <w:rPr>
          <w:rFonts w:ascii="微软雅黑"/>
          <w:sz w:val="19"/>
        </w:rPr>
      </w:pPr>
    </w:p>
    <w:p>
      <w:pPr>
        <w:pStyle w:val="10"/>
        <w:numPr>
          <w:ilvl w:val="1"/>
          <w:numId w:val="23"/>
        </w:numPr>
        <w:tabs>
          <w:tab w:val="left" w:pos="648"/>
        </w:tabs>
        <w:spacing w:before="70" w:after="0" w:line="240" w:lineRule="auto"/>
        <w:ind w:left="647" w:right="0" w:hanging="368"/>
        <w:jc w:val="left"/>
        <w:rPr>
          <w:sz w:val="21"/>
        </w:rPr>
      </w:pPr>
      <w:r>
        <w:rPr>
          <w:spacing w:val="-17"/>
          <w:sz w:val="21"/>
        </w:rPr>
        <w:t xml:space="preserve">部署 </w:t>
      </w:r>
      <w:r>
        <w:rPr>
          <w:sz w:val="21"/>
        </w:rPr>
        <w:t>CNI</w:t>
      </w:r>
      <w:r>
        <w:rPr>
          <w:spacing w:val="-18"/>
          <w:sz w:val="21"/>
        </w:rPr>
        <w:t xml:space="preserve"> 网络</w:t>
      </w:r>
    </w:p>
    <w:p>
      <w:pPr>
        <w:pStyle w:val="4"/>
        <w:spacing w:before="8"/>
        <w:rPr>
          <w:sz w:val="18"/>
        </w:rPr>
      </w:pPr>
    </w:p>
    <w:p>
      <w:pPr>
        <w:pStyle w:val="4"/>
        <w:spacing w:before="99"/>
        <w:ind w:left="280"/>
      </w:pPr>
      <w:r>
        <w:pict>
          <v:shape id="_x0000_s1163" o:spid="_x0000_s1163" style="position:absolute;left:0pt;margin-left:90pt;margin-top:5pt;height:97.1pt;width:415.3pt;mso-position-horizontal-relative:page;z-index:-251627520;mso-width-relative:page;mso-height-relative:page;" fillcolor="#FFFFFF" filled="t" stroked="f" coordorigin="1800,100" coordsize="8306,1942" path="m10106,1586l1800,1586,1800,2042,10106,2042,10106,1586xm10106,100l1800,100,1800,571,1800,843,1800,1122,1800,1585,10106,1585,10106,1122,10106,843,10106,571,10106,100xe">
            <v:path arrowok="t"/>
            <v:fill on="t" focussize="0,0"/>
            <v:stroke on="f"/>
            <v:imagedata o:title=""/>
            <o:lock v:ext="edit"/>
          </v:shape>
        </w:pict>
      </w:r>
      <w:r>
        <w:rPr>
          <w:color w:val="23292D"/>
        </w:rPr>
        <w:t xml:space="preserve">先准备好 </w:t>
      </w:r>
      <w:r>
        <w:rPr>
          <w:rFonts w:ascii="Segoe UI" w:eastAsia="Segoe UI"/>
          <w:color w:val="23292D"/>
        </w:rPr>
        <w:t xml:space="preserve">CNI </w:t>
      </w:r>
      <w:r>
        <w:rPr>
          <w:color w:val="23292D"/>
        </w:rPr>
        <w:t>二进制文件：</w:t>
      </w:r>
    </w:p>
    <w:p>
      <w:pPr>
        <w:pStyle w:val="4"/>
        <w:spacing w:before="2"/>
        <w:rPr>
          <w:sz w:val="9"/>
        </w:rPr>
      </w:pPr>
    </w:p>
    <w:p>
      <w:pPr>
        <w:pStyle w:val="4"/>
        <w:spacing w:before="70"/>
        <w:ind w:left="280" w:right="1857"/>
        <w:rPr>
          <w:rFonts w:ascii="Segoe UI" w:eastAsia="Segoe UI"/>
        </w:rPr>
      </w:pPr>
      <w:r>
        <w:rPr>
          <w:color w:val="23292D"/>
        </w:rPr>
        <w:t xml:space="preserve">下 载 地 址 ： </w:t>
      </w:r>
      <w:r>
        <w:rPr>
          <w:rFonts w:ascii="Segoe UI" w:eastAsia="Segoe UI"/>
          <w:color w:val="23292D"/>
        </w:rPr>
        <w:t>https://github.com/containernetworking/plugins/releases/download/v0.8.6/cni- plugins-linux-amd64-v0.8.6.tgz</w:t>
      </w:r>
    </w:p>
    <w:p>
      <w:pPr>
        <w:pStyle w:val="4"/>
        <w:spacing w:before="11"/>
        <w:rPr>
          <w:rFonts w:ascii="Segoe UI"/>
          <w:sz w:val="8"/>
        </w:rPr>
      </w:pPr>
    </w:p>
    <w:p>
      <w:pPr>
        <w:pStyle w:val="4"/>
        <w:spacing w:before="70"/>
        <w:ind w:left="280"/>
      </w:pPr>
      <w:r>
        <w:rPr>
          <w:color w:val="23292D"/>
        </w:rPr>
        <w:t>解压二进制包并移动到默认工作目录：</w:t>
      </w:r>
    </w:p>
    <w:p>
      <w:pPr>
        <w:pStyle w:val="4"/>
        <w:spacing w:before="6"/>
        <w:rPr>
          <w:sz w:val="12"/>
        </w:rPr>
      </w:pPr>
      <w:r>
        <w:pict>
          <v:shape id="_x0000_s1164" o:spid="_x0000_s1164" o:spt="202" type="#_x0000_t202" style="position:absolute;left:0pt;margin-left:84.5pt;margin-top:9.2pt;height:47.45pt;width:426.35pt;mso-position-horizontal-relative:page;mso-wrap-distance-bottom:0pt;mso-wrap-distance-top:0pt;z-index:-251513856;mso-width-relative:page;mso-height-relative:page;" fillcolor="#D7D7D7" filled="t" stroked="f" coordsize="21600,21600">
            <v:path/>
            <v:fill on="t" focussize="0,0"/>
            <v:stroke on="f" joinstyle="miter"/>
            <v:imagedata o:title=""/>
            <o:lock v:ext="edit"/>
            <v:textbox inset="0mm,0mm,0mm,0mm">
              <w:txbxContent>
                <w:p>
                  <w:pPr>
                    <w:pStyle w:val="4"/>
                    <w:spacing w:before="2"/>
                    <w:ind w:left="110"/>
                  </w:pPr>
                  <w:r>
                    <w:t>mkdir /opt/cni/bin</w:t>
                  </w:r>
                </w:p>
                <w:p>
                  <w:pPr>
                    <w:pStyle w:val="4"/>
                    <w:spacing w:before="12"/>
                    <w:rPr>
                      <w:sz w:val="15"/>
                    </w:rPr>
                  </w:pPr>
                </w:p>
                <w:p>
                  <w:pPr>
                    <w:pStyle w:val="4"/>
                    <w:ind w:left="110"/>
                  </w:pPr>
                  <w:r>
                    <w:t>tar zxvf cni-plugins-linux-amd64-v0.8.6.tgz -C /opt/cni/bin</w:t>
                  </w:r>
                </w:p>
              </w:txbxContent>
            </v:textbox>
            <w10:wrap type="topAndBottom"/>
          </v:shape>
        </w:pict>
      </w:r>
    </w:p>
    <w:p>
      <w:pPr>
        <w:pStyle w:val="4"/>
        <w:rPr>
          <w:sz w:val="27"/>
        </w:rPr>
      </w:pPr>
    </w:p>
    <w:p>
      <w:pPr>
        <w:pStyle w:val="4"/>
        <w:spacing w:before="99"/>
        <w:ind w:left="280"/>
      </w:pPr>
      <w:r>
        <w:drawing>
          <wp:anchor distT="0" distB="0" distL="0" distR="0" simplePos="0" relativeHeight="251687936" behindDoc="1" locked="0" layoutInCell="1" allowOverlap="1">
            <wp:simplePos x="0" y="0"/>
            <wp:positionH relativeFrom="page">
              <wp:posOffset>2048510</wp:posOffset>
            </wp:positionH>
            <wp:positionV relativeFrom="paragraph">
              <wp:posOffset>-907415</wp:posOffset>
            </wp:positionV>
            <wp:extent cx="3290570" cy="3411220"/>
            <wp:effectExtent l="0" t="0" r="0" b="0"/>
            <wp:wrapNone/>
            <wp:docPr id="9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3.png"/>
                    <pic:cNvPicPr>
                      <a:picLocks noChangeAspect="1"/>
                    </pic:cNvPicPr>
                  </pic:nvPicPr>
                  <pic:blipFill>
                    <a:blip r:embed="rId18" cstate="print"/>
                    <a:stretch>
                      <a:fillRect/>
                    </a:stretch>
                  </pic:blipFill>
                  <pic:spPr>
                    <a:xfrm>
                      <a:off x="0" y="0"/>
                      <a:ext cx="3290753" cy="3411090"/>
                    </a:xfrm>
                    <a:prstGeom prst="rect">
                      <a:avLst/>
                    </a:prstGeom>
                  </pic:spPr>
                </pic:pic>
              </a:graphicData>
            </a:graphic>
          </wp:anchor>
        </w:drawing>
      </w:r>
      <w:r>
        <w:pict>
          <v:shape id="_x0000_s1165" o:spid="_x0000_s1165" style="position:absolute;left:0pt;margin-left:90pt;margin-top:-18.15pt;height:46.7pt;width:415.3pt;mso-position-horizontal-relative:page;z-index:-251627520;mso-width-relative:page;mso-height-relative:page;" fillcolor="#FFFFFF" filled="t" stroked="f" coordorigin="1800,-363" coordsize="8306,934" path="m10106,-363l1800,-363,1800,100,1800,571,10106,571,10106,100,10106,-363xe">
            <v:path arrowok="t"/>
            <v:fill on="t" focussize="0,0"/>
            <v:stroke on="f"/>
            <v:imagedata o:title=""/>
            <o:lock v:ext="edit"/>
          </v:shape>
        </w:pict>
      </w:r>
      <w:r>
        <w:rPr>
          <w:color w:val="23292D"/>
        </w:rPr>
        <w:t xml:space="preserve">部署 </w:t>
      </w:r>
      <w:r>
        <w:rPr>
          <w:rFonts w:ascii="Segoe UI" w:eastAsia="Segoe UI"/>
          <w:color w:val="23292D"/>
        </w:rPr>
        <w:t xml:space="preserve">CNI </w:t>
      </w:r>
      <w:r>
        <w:rPr>
          <w:color w:val="23292D"/>
        </w:rPr>
        <w:t>网络：</w:t>
      </w:r>
    </w:p>
    <w:p>
      <w:pPr>
        <w:pStyle w:val="4"/>
        <w:spacing w:before="6"/>
        <w:rPr>
          <w:sz w:val="12"/>
        </w:rPr>
      </w:pPr>
      <w:r>
        <w:pict>
          <v:shape id="_x0000_s1166" o:spid="_x0000_s1166" o:spt="202" type="#_x0000_t202" style="position:absolute;left:0pt;margin-left:84.5pt;margin-top:9.2pt;height:88.3pt;width:426.35pt;mso-position-horizontal-relative:page;mso-wrap-distance-bottom:0pt;mso-wrap-distance-top:0pt;z-index:-251511808;mso-width-relative:page;mso-height-relative:page;" fillcolor="#D7D7D7" filled="t" stroked="f" coordsize="21600,21600">
            <v:path/>
            <v:fill on="t" focussize="0,0"/>
            <v:stroke on="f" joinstyle="miter"/>
            <v:imagedata o:title=""/>
            <o:lock v:ext="edit"/>
            <v:textbox inset="0mm,0mm,0mm,0mm">
              <w:txbxContent>
                <w:p>
                  <w:pPr>
                    <w:pStyle w:val="4"/>
                    <w:spacing w:before="2" w:line="242" w:lineRule="auto"/>
                    <w:ind w:left="110" w:right="539"/>
                  </w:pPr>
                  <w:r>
                    <w:t xml:space="preserve">wget </w:t>
                  </w:r>
                  <w:r>
                    <w:rPr>
                      <w:w w:val="95"/>
                    </w:rPr>
                    <w:t xml:space="preserve">https://raw.githubusercontent.com/coreos/flannel/master/Documentation/kube- </w:t>
                  </w:r>
                  <w:r>
                    <w:t>flannel.yml</w:t>
                  </w:r>
                </w:p>
                <w:p>
                  <w:pPr>
                    <w:pStyle w:val="4"/>
                    <w:spacing w:before="10"/>
                    <w:rPr>
                      <w:sz w:val="15"/>
                    </w:rPr>
                  </w:pPr>
                </w:p>
                <w:p>
                  <w:pPr>
                    <w:pStyle w:val="4"/>
                    <w:spacing w:before="1" w:line="242" w:lineRule="auto"/>
                    <w:ind w:left="110" w:right="732"/>
                  </w:pPr>
                  <w:r>
                    <w:t>sed -i -r "s#quay.io/coreos/flannel:.*-amd64#lizhenliang/flannel:v0.12.0- amd64#g" kube-flannel.yml</w:t>
                  </w:r>
                </w:p>
              </w:txbxContent>
            </v:textbox>
            <w10:wrap type="topAndBottom"/>
          </v:shape>
        </w:pict>
      </w:r>
    </w:p>
    <w:p>
      <w:pPr>
        <w:pStyle w:val="4"/>
        <w:spacing w:before="1"/>
        <w:rPr>
          <w:sz w:val="27"/>
        </w:rPr>
      </w:pPr>
    </w:p>
    <w:p>
      <w:pPr>
        <w:pStyle w:val="4"/>
        <w:spacing w:before="100"/>
        <w:ind w:left="280"/>
      </w:pPr>
      <w:r>
        <w:pict>
          <v:shape id="_x0000_s1167" o:spid="_x0000_s1167" style="position:absolute;left:0pt;margin-left:90pt;margin-top:-18.15pt;height:46.75pt;width:415.3pt;mso-position-horizontal-relative:page;z-index:-251626496;mso-width-relative:page;mso-height-relative:page;" fillcolor="#FFFFFF" filled="t" stroked="f" coordorigin="1800,-364" coordsize="8306,935" path="m10106,100l1800,100,1800,571,10106,571,10106,100xm10106,-364l1800,-364,1800,99,10106,99,10106,-364xe">
            <v:path arrowok="t"/>
            <v:fill on="t" focussize="0,0"/>
            <v:stroke on="f"/>
            <v:imagedata o:title=""/>
            <o:lock v:ext="edit"/>
          </v:shape>
        </w:pict>
      </w:r>
      <w:r>
        <w:rPr>
          <w:color w:val="23292D"/>
        </w:rPr>
        <w:t xml:space="preserve">默认镜像地址无法访问，修改为 </w:t>
      </w:r>
      <w:r>
        <w:rPr>
          <w:rFonts w:ascii="Segoe UI" w:eastAsia="Segoe UI"/>
          <w:color w:val="23292D"/>
        </w:rPr>
        <w:t xml:space="preserve">docker hub </w:t>
      </w:r>
      <w:r>
        <w:rPr>
          <w:color w:val="23292D"/>
        </w:rPr>
        <w:t>镜像仓库。</w:t>
      </w:r>
    </w:p>
    <w:p>
      <w:pPr>
        <w:pStyle w:val="4"/>
        <w:spacing w:before="5"/>
        <w:rPr>
          <w:sz w:val="12"/>
        </w:rPr>
      </w:pPr>
      <w:r>
        <w:pict>
          <v:shape id="_x0000_s1168" o:spid="_x0000_s1168" o:spt="202" type="#_x0000_t202" style="position:absolute;left:0pt;margin-left:84.5pt;margin-top:9.15pt;height:118.3pt;width:426.35pt;mso-position-horizontal-relative:page;mso-wrap-distance-bottom:0pt;mso-wrap-distance-top:0pt;z-index:-251504640;mso-width-relative:page;mso-height-relative:page;" fillcolor="#D7D7D7" filled="t" stroked="f" coordsize="21600,21600">
            <v:path/>
            <v:fill on="t" focussize="0,0"/>
            <v:stroke on="f" joinstyle="miter"/>
            <v:imagedata o:title=""/>
            <o:lock v:ext="edit"/>
            <v:textbox inset="0mm,0mm,0mm,0mm">
              <w:txbxContent>
                <w:p>
                  <w:pPr>
                    <w:pStyle w:val="4"/>
                    <w:spacing w:before="3"/>
                    <w:ind w:left="110"/>
                  </w:pPr>
                  <w:r>
                    <w:t>kubectl apply -f kube-flannel.yml</w:t>
                  </w:r>
                </w:p>
                <w:p>
                  <w:pPr>
                    <w:pStyle w:val="4"/>
                    <w:rPr>
                      <w:sz w:val="20"/>
                    </w:rPr>
                  </w:pPr>
                </w:p>
                <w:p>
                  <w:pPr>
                    <w:pStyle w:val="4"/>
                    <w:rPr>
                      <w:sz w:val="20"/>
                    </w:rPr>
                  </w:pPr>
                </w:p>
                <w:p>
                  <w:pPr>
                    <w:pStyle w:val="4"/>
                    <w:spacing w:before="162"/>
                    <w:ind w:left="110"/>
                  </w:pPr>
                  <w:r>
                    <w:t>kubectl get pods -n kube-system</w:t>
                  </w:r>
                </w:p>
                <w:p>
                  <w:pPr>
                    <w:pStyle w:val="4"/>
                    <w:rPr>
                      <w:sz w:val="20"/>
                    </w:rPr>
                  </w:pPr>
                </w:p>
                <w:p>
                  <w:pPr>
                    <w:pStyle w:val="4"/>
                    <w:rPr>
                      <w:sz w:val="20"/>
                    </w:rPr>
                  </w:pPr>
                </w:p>
                <w:p>
                  <w:pPr>
                    <w:pStyle w:val="4"/>
                    <w:spacing w:before="164"/>
                    <w:ind w:left="110"/>
                  </w:pPr>
                  <w:r>
                    <w:t>kubectl get node</w:t>
                  </w:r>
                </w:p>
              </w:txbxContent>
            </v:textbox>
            <w10:wrap type="topAndBottom"/>
          </v:shape>
        </w:pict>
      </w:r>
    </w:p>
    <w:p>
      <w:pPr>
        <w:pStyle w:val="4"/>
        <w:spacing w:line="267" w:lineRule="exact"/>
        <w:ind w:left="280"/>
      </w:pPr>
      <w:r>
        <w:rPr>
          <w:color w:val="23292D"/>
        </w:rPr>
        <w:t>部署好网络插件，</w:t>
      </w:r>
      <w:r>
        <w:rPr>
          <w:rFonts w:ascii="Segoe UI" w:eastAsia="Segoe UI"/>
          <w:color w:val="23292D"/>
        </w:rPr>
        <w:t xml:space="preserve">Node </w:t>
      </w:r>
      <w:r>
        <w:rPr>
          <w:color w:val="23292D"/>
        </w:rPr>
        <w:t>准备就绪。</w:t>
      </w:r>
    </w:p>
    <w:p>
      <w:pPr>
        <w:pStyle w:val="10"/>
        <w:numPr>
          <w:ilvl w:val="1"/>
          <w:numId w:val="23"/>
        </w:numPr>
        <w:tabs>
          <w:tab w:val="left" w:pos="648"/>
        </w:tabs>
        <w:spacing w:before="187" w:after="0" w:line="240" w:lineRule="auto"/>
        <w:ind w:left="647" w:right="0" w:hanging="368"/>
        <w:jc w:val="left"/>
        <w:rPr>
          <w:sz w:val="21"/>
        </w:rPr>
      </w:pPr>
      <w:r>
        <w:rPr>
          <w:spacing w:val="-17"/>
          <w:sz w:val="21"/>
        </w:rPr>
        <w:t xml:space="preserve">授权 </w:t>
      </w:r>
      <w:r>
        <w:rPr>
          <w:sz w:val="21"/>
        </w:rPr>
        <w:t>apiserver</w:t>
      </w:r>
      <w:r>
        <w:rPr>
          <w:spacing w:val="-26"/>
          <w:sz w:val="21"/>
        </w:rPr>
        <w:t xml:space="preserve"> 访问 </w:t>
      </w:r>
      <w:r>
        <w:rPr>
          <w:sz w:val="21"/>
        </w:rPr>
        <w:t>kubelet</w:t>
      </w:r>
    </w:p>
    <w:p>
      <w:pPr>
        <w:pStyle w:val="4"/>
        <w:spacing w:before="5"/>
        <w:rPr>
          <w:sz w:val="24"/>
        </w:rPr>
      </w:pPr>
      <w:r>
        <w:pict>
          <v:shape id="_x0000_s1169" o:spid="_x0000_s1169" o:spt="202" type="#_x0000_t202" style="position:absolute;left:0pt;margin-left:84.5pt;margin-top:16.8pt;height:71.1pt;width:426.35pt;mso-position-horizontal-relative:page;mso-wrap-distance-bottom:0pt;mso-wrap-distance-top:0pt;z-index:-251510784;mso-width-relative:page;mso-height-relative:page;" fillcolor="#D7D7D7" filled="t" stroked="f" coordsize="21600,21600">
            <v:path/>
            <v:fill on="t" focussize="0,0"/>
            <v:stroke on="f" joinstyle="miter"/>
            <v:imagedata o:title=""/>
            <o:lock v:ext="edit"/>
            <v:textbox inset="0mm,0mm,0mm,0mm">
              <w:txbxContent>
                <w:p>
                  <w:pPr>
                    <w:pStyle w:val="4"/>
                    <w:spacing w:before="4" w:line="420" w:lineRule="auto"/>
                    <w:ind w:left="110" w:right="3987"/>
                  </w:pPr>
                  <w:r>
                    <w:t>cat &gt; apiserver-to-kubelet-rbac.yaml&lt;&lt; EOF apiVersion: rbac.authorization.k8s.io/v1 kind: ClusterRole</w:t>
                  </w:r>
                </w:p>
              </w:txbxContent>
            </v:textbox>
            <w10:wrap type="topAndBottom"/>
          </v:shape>
        </w:pict>
      </w:r>
    </w:p>
    <w:p>
      <w:pPr>
        <w:spacing w:after="0"/>
        <w:rPr>
          <w:sz w:val="24"/>
        </w:rPr>
        <w:sectPr>
          <w:pgSz w:w="11910" w:h="16840"/>
          <w:pgMar w:top="1400" w:right="440" w:bottom="280" w:left="1520" w:header="708" w:footer="0" w:gutter="0"/>
          <w:cols w:space="720" w:num="1"/>
        </w:sectPr>
      </w:pPr>
    </w:p>
    <w:p>
      <w:pPr>
        <w:pStyle w:val="4"/>
        <w:spacing w:before="91" w:line="422" w:lineRule="auto"/>
        <w:ind w:left="488" w:right="8182" w:hanging="209"/>
      </w:pPr>
      <w:r>
        <w:pict>
          <v:rect id="_x0000_s1170" o:spid="_x0000_s1170" o:spt="1" style="position:absolute;left:0pt;margin-left:84.5pt;margin-top:74.85pt;height:685.1pt;width:426.35pt;mso-position-horizontal-relative:page;mso-position-vertical-relative:page;z-index:-251625472;mso-width-relative:page;mso-height-relative:page;" fillcolor="#D7D7D7" filled="t" stroked="f" coordsize="21600,21600">
            <v:path/>
            <v:fill on="t" focussize="0,0"/>
            <v:stroke on="f"/>
            <v:imagedata o:title=""/>
            <o:lock v:ext="edit"/>
          </v:rect>
        </w:pict>
      </w:r>
      <w:r>
        <w:t>metadata: annotations:</w:t>
      </w:r>
    </w:p>
    <w:p>
      <w:pPr>
        <w:pStyle w:val="4"/>
        <w:spacing w:line="422" w:lineRule="auto"/>
        <w:ind w:left="488" w:right="3876" w:firstLine="211"/>
      </w:pPr>
      <w:r>
        <w:t>rbac.authorization.kubernetes.io/autoupdate: "true" labels:</w:t>
      </w:r>
    </w:p>
    <w:p>
      <w:pPr>
        <w:pStyle w:val="4"/>
        <w:spacing w:line="422" w:lineRule="auto"/>
        <w:ind w:left="488" w:right="4821" w:firstLine="211"/>
      </w:pPr>
      <w:r>
        <w:t>kubernetes.io/bootstrapping: rbac-defaults name: system:kube-apiserver-to-kubelet</w:t>
      </w:r>
    </w:p>
    <w:p>
      <w:pPr>
        <w:pStyle w:val="4"/>
        <w:spacing w:line="268" w:lineRule="exact"/>
        <w:ind w:left="280"/>
      </w:pPr>
      <w:r>
        <w:t>rules:</w:t>
      </w:r>
    </w:p>
    <w:p>
      <w:pPr>
        <w:pStyle w:val="4"/>
        <w:spacing w:before="6"/>
        <w:rPr>
          <w:sz w:val="15"/>
        </w:rPr>
      </w:pPr>
    </w:p>
    <w:p>
      <w:pPr>
        <w:pStyle w:val="10"/>
        <w:numPr>
          <w:ilvl w:val="0"/>
          <w:numId w:val="26"/>
        </w:numPr>
        <w:tabs>
          <w:tab w:val="left" w:pos="700"/>
        </w:tabs>
        <w:spacing w:before="0" w:after="0" w:line="240" w:lineRule="auto"/>
        <w:ind w:left="700" w:right="7705" w:hanging="700"/>
        <w:jc w:val="left"/>
        <w:rPr>
          <w:sz w:val="21"/>
        </w:rPr>
      </w:pPr>
      <w:r>
        <w:rPr>
          <w:sz w:val="21"/>
        </w:rPr>
        <w:t>apiGroups:</w:t>
      </w:r>
    </w:p>
    <w:p>
      <w:pPr>
        <w:pStyle w:val="4"/>
        <w:spacing w:before="9"/>
        <w:rPr>
          <w:sz w:val="15"/>
        </w:rPr>
      </w:pPr>
    </w:p>
    <w:p>
      <w:pPr>
        <w:pStyle w:val="4"/>
        <w:ind w:left="892" w:right="8597"/>
        <w:jc w:val="center"/>
      </w:pPr>
      <w:r>
        <w:t>- ""</w:t>
      </w:r>
    </w:p>
    <w:p>
      <w:pPr>
        <w:pStyle w:val="4"/>
        <w:spacing w:before="12"/>
        <w:rPr>
          <w:sz w:val="15"/>
        </w:rPr>
      </w:pPr>
    </w:p>
    <w:p>
      <w:pPr>
        <w:pStyle w:val="4"/>
        <w:ind w:left="700"/>
      </w:pPr>
      <w:r>
        <w:drawing>
          <wp:anchor distT="0" distB="0" distL="0" distR="0" simplePos="0" relativeHeight="251689984" behindDoc="1" locked="0" layoutInCell="1" allowOverlap="1">
            <wp:simplePos x="0" y="0"/>
            <wp:positionH relativeFrom="page">
              <wp:posOffset>2048510</wp:posOffset>
            </wp:positionH>
            <wp:positionV relativeFrom="paragraph">
              <wp:posOffset>30480</wp:posOffset>
            </wp:positionV>
            <wp:extent cx="3290570" cy="3411220"/>
            <wp:effectExtent l="0" t="0" r="0" b="0"/>
            <wp:wrapNone/>
            <wp:docPr id="9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3.png"/>
                    <pic:cNvPicPr>
                      <a:picLocks noChangeAspect="1"/>
                    </pic:cNvPicPr>
                  </pic:nvPicPr>
                  <pic:blipFill>
                    <a:blip r:embed="rId18" cstate="print"/>
                    <a:stretch>
                      <a:fillRect/>
                    </a:stretch>
                  </pic:blipFill>
                  <pic:spPr>
                    <a:xfrm>
                      <a:off x="0" y="0"/>
                      <a:ext cx="3290753" cy="3411090"/>
                    </a:xfrm>
                    <a:prstGeom prst="rect">
                      <a:avLst/>
                    </a:prstGeom>
                  </pic:spPr>
                </pic:pic>
              </a:graphicData>
            </a:graphic>
          </wp:anchor>
        </w:drawing>
      </w:r>
      <w:r>
        <w:t>resources:</w:t>
      </w:r>
    </w:p>
    <w:p>
      <w:pPr>
        <w:pStyle w:val="4"/>
        <w:spacing w:before="11"/>
        <w:rPr>
          <w:sz w:val="15"/>
        </w:rPr>
      </w:pPr>
    </w:p>
    <w:p>
      <w:pPr>
        <w:pStyle w:val="10"/>
        <w:numPr>
          <w:ilvl w:val="1"/>
          <w:numId w:val="26"/>
        </w:numPr>
        <w:tabs>
          <w:tab w:val="left" w:pos="1120"/>
        </w:tabs>
        <w:spacing w:before="0" w:after="0" w:line="240" w:lineRule="auto"/>
        <w:ind w:left="1120" w:right="0" w:hanging="212"/>
        <w:jc w:val="left"/>
        <w:rPr>
          <w:sz w:val="21"/>
        </w:rPr>
      </w:pPr>
      <w:r>
        <w:rPr>
          <w:sz w:val="21"/>
        </w:rPr>
        <w:t>nodes/proxy</w:t>
      </w:r>
    </w:p>
    <w:p>
      <w:pPr>
        <w:pStyle w:val="4"/>
        <w:spacing w:before="12"/>
        <w:rPr>
          <w:sz w:val="15"/>
        </w:rPr>
      </w:pPr>
    </w:p>
    <w:p>
      <w:pPr>
        <w:pStyle w:val="10"/>
        <w:numPr>
          <w:ilvl w:val="1"/>
          <w:numId w:val="26"/>
        </w:numPr>
        <w:tabs>
          <w:tab w:val="left" w:pos="1120"/>
        </w:tabs>
        <w:spacing w:before="0" w:after="0" w:line="240" w:lineRule="auto"/>
        <w:ind w:left="1120" w:right="0" w:hanging="212"/>
        <w:jc w:val="left"/>
        <w:rPr>
          <w:sz w:val="21"/>
        </w:rPr>
      </w:pPr>
      <w:r>
        <w:rPr>
          <w:sz w:val="21"/>
        </w:rPr>
        <w:t>nodes/stats</w:t>
      </w:r>
    </w:p>
    <w:p>
      <w:pPr>
        <w:pStyle w:val="4"/>
        <w:spacing w:before="11"/>
        <w:rPr>
          <w:sz w:val="15"/>
        </w:rPr>
      </w:pPr>
    </w:p>
    <w:p>
      <w:pPr>
        <w:pStyle w:val="10"/>
        <w:numPr>
          <w:ilvl w:val="1"/>
          <w:numId w:val="26"/>
        </w:numPr>
        <w:tabs>
          <w:tab w:val="left" w:pos="1120"/>
        </w:tabs>
        <w:spacing w:before="0" w:after="0" w:line="240" w:lineRule="auto"/>
        <w:ind w:left="1120" w:right="0" w:hanging="212"/>
        <w:jc w:val="left"/>
        <w:rPr>
          <w:sz w:val="21"/>
        </w:rPr>
      </w:pPr>
      <w:r>
        <w:rPr>
          <w:sz w:val="21"/>
        </w:rPr>
        <w:t>nodes/log</w:t>
      </w:r>
    </w:p>
    <w:p>
      <w:pPr>
        <w:pStyle w:val="4"/>
        <w:spacing w:before="9"/>
        <w:rPr>
          <w:sz w:val="15"/>
        </w:rPr>
      </w:pPr>
    </w:p>
    <w:p>
      <w:pPr>
        <w:pStyle w:val="10"/>
        <w:numPr>
          <w:ilvl w:val="1"/>
          <w:numId w:val="26"/>
        </w:numPr>
        <w:tabs>
          <w:tab w:val="left" w:pos="1120"/>
        </w:tabs>
        <w:spacing w:before="1" w:after="0" w:line="240" w:lineRule="auto"/>
        <w:ind w:left="1120" w:right="0" w:hanging="212"/>
        <w:jc w:val="left"/>
        <w:rPr>
          <w:sz w:val="21"/>
        </w:rPr>
      </w:pPr>
      <w:r>
        <w:rPr>
          <w:sz w:val="21"/>
        </w:rPr>
        <w:t>nodes/spec</w:t>
      </w:r>
    </w:p>
    <w:p>
      <w:pPr>
        <w:pStyle w:val="4"/>
        <w:spacing w:before="11"/>
        <w:rPr>
          <w:sz w:val="15"/>
        </w:rPr>
      </w:pPr>
    </w:p>
    <w:p>
      <w:pPr>
        <w:pStyle w:val="10"/>
        <w:numPr>
          <w:ilvl w:val="1"/>
          <w:numId w:val="26"/>
        </w:numPr>
        <w:tabs>
          <w:tab w:val="left" w:pos="1120"/>
        </w:tabs>
        <w:spacing w:before="0" w:after="0" w:line="240" w:lineRule="auto"/>
        <w:ind w:left="1120" w:right="0" w:hanging="212"/>
        <w:jc w:val="left"/>
        <w:rPr>
          <w:sz w:val="21"/>
        </w:rPr>
      </w:pPr>
      <w:r>
        <w:rPr>
          <w:sz w:val="21"/>
        </w:rPr>
        <w:t>nodes/metrics</w:t>
      </w:r>
    </w:p>
    <w:p>
      <w:pPr>
        <w:pStyle w:val="4"/>
        <w:spacing w:before="11"/>
        <w:rPr>
          <w:sz w:val="15"/>
        </w:rPr>
      </w:pPr>
    </w:p>
    <w:p>
      <w:pPr>
        <w:pStyle w:val="10"/>
        <w:numPr>
          <w:ilvl w:val="1"/>
          <w:numId w:val="26"/>
        </w:numPr>
        <w:tabs>
          <w:tab w:val="left" w:pos="1120"/>
        </w:tabs>
        <w:spacing w:before="1" w:after="0" w:line="422" w:lineRule="auto"/>
        <w:ind w:left="700" w:right="7982" w:firstLine="208"/>
        <w:jc w:val="left"/>
        <w:rPr>
          <w:sz w:val="21"/>
        </w:rPr>
      </w:pPr>
      <w:r>
        <w:rPr>
          <w:sz w:val="21"/>
        </w:rPr>
        <w:t>pods/log verbs:</w:t>
      </w:r>
    </w:p>
    <w:p>
      <w:pPr>
        <w:pStyle w:val="4"/>
        <w:spacing w:line="265" w:lineRule="exact"/>
        <w:ind w:left="908"/>
      </w:pPr>
      <w:r>
        <w:t>- "*"</w:t>
      </w:r>
    </w:p>
    <w:p>
      <w:pPr>
        <w:pStyle w:val="4"/>
        <w:spacing w:before="1"/>
        <w:rPr>
          <w:sz w:val="16"/>
        </w:rPr>
      </w:pPr>
    </w:p>
    <w:p>
      <w:pPr>
        <w:pStyle w:val="4"/>
        <w:ind w:left="280"/>
      </w:pPr>
      <w:r>
        <w:t>---</w:t>
      </w:r>
    </w:p>
    <w:p>
      <w:pPr>
        <w:pStyle w:val="4"/>
        <w:spacing w:before="9"/>
        <w:rPr>
          <w:sz w:val="15"/>
        </w:rPr>
      </w:pPr>
    </w:p>
    <w:p>
      <w:pPr>
        <w:pStyle w:val="4"/>
        <w:spacing w:line="422" w:lineRule="auto"/>
        <w:ind w:left="280" w:right="5450"/>
      </w:pPr>
      <w:r>
        <w:t>apiVersion: rbac.authorization.k8s.io/v1 kind: ClusterRoleBinding</w:t>
      </w:r>
    </w:p>
    <w:p>
      <w:pPr>
        <w:pStyle w:val="4"/>
        <w:spacing w:line="268" w:lineRule="exact"/>
        <w:ind w:left="280"/>
      </w:pPr>
      <w:r>
        <w:t>metadata:</w:t>
      </w:r>
    </w:p>
    <w:p>
      <w:pPr>
        <w:pStyle w:val="4"/>
        <w:spacing w:before="11"/>
        <w:rPr>
          <w:sz w:val="15"/>
        </w:rPr>
      </w:pPr>
    </w:p>
    <w:p>
      <w:pPr>
        <w:pStyle w:val="4"/>
        <w:spacing w:line="420" w:lineRule="auto"/>
        <w:ind w:left="488" w:right="6607"/>
      </w:pPr>
      <w:r>
        <w:t>name: system:kube-apiserver namespace: ""</w:t>
      </w:r>
    </w:p>
    <w:p>
      <w:pPr>
        <w:pStyle w:val="4"/>
        <w:spacing w:before="2"/>
        <w:ind w:left="280"/>
      </w:pPr>
      <w:r>
        <w:t>roleRef:</w:t>
      </w:r>
    </w:p>
    <w:p>
      <w:pPr>
        <w:pStyle w:val="4"/>
        <w:spacing w:before="11"/>
        <w:rPr>
          <w:sz w:val="15"/>
        </w:rPr>
      </w:pPr>
    </w:p>
    <w:p>
      <w:pPr>
        <w:pStyle w:val="4"/>
        <w:spacing w:line="422" w:lineRule="auto"/>
        <w:ind w:left="488" w:right="5767"/>
      </w:pPr>
      <w:r>
        <w:t>apiGroup: rbac.authorization.k8s.io kind: ClusterRole</w:t>
      </w:r>
    </w:p>
    <w:p>
      <w:pPr>
        <w:pStyle w:val="4"/>
        <w:spacing w:line="420" w:lineRule="auto"/>
        <w:ind w:left="280" w:right="5452" w:firstLine="208"/>
      </w:pPr>
      <w:r>
        <w:t>name: system:kube-apiserver-to-kubelet subjects:</w:t>
      </w:r>
    </w:p>
    <w:p>
      <w:pPr>
        <w:spacing w:after="0" w:line="420" w:lineRule="auto"/>
        <w:sectPr>
          <w:pgSz w:w="11910" w:h="16840"/>
          <w:pgMar w:top="1400" w:right="440" w:bottom="280" w:left="1520" w:header="708" w:footer="0" w:gutter="0"/>
          <w:cols w:space="720" w:num="1"/>
        </w:sectPr>
      </w:pPr>
    </w:p>
    <w:p>
      <w:pPr>
        <w:pStyle w:val="4"/>
        <w:spacing w:before="11"/>
        <w:rPr>
          <w:sz w:val="6"/>
        </w:rPr>
      </w:pPr>
    </w:p>
    <w:p>
      <w:pPr>
        <w:pStyle w:val="4"/>
        <w:ind w:left="170"/>
        <w:rPr>
          <w:sz w:val="20"/>
        </w:rPr>
      </w:pPr>
      <w:r>
        <w:rPr>
          <w:sz w:val="20"/>
        </w:rPr>
        <w:pict>
          <v:shape id="_x0000_s1171" o:spid="_x0000_s1171" o:spt="202" type="#_x0000_t202" style="height:141.95pt;width:426.35pt;" fillcolor="#D7D7D7" filled="t" stroked="f" coordsize="21600,21600">
            <v:path/>
            <v:fill on="t" focussize="0,0"/>
            <v:stroke on="f" joinstyle="miter"/>
            <v:imagedata o:title=""/>
            <o:lock v:ext="edit"/>
            <v:textbox inset="0mm,0mm,0mm,0mm">
              <w:txbxContent>
                <w:p>
                  <w:pPr>
                    <w:pStyle w:val="4"/>
                    <w:spacing w:before="3" w:line="422" w:lineRule="auto"/>
                    <w:ind w:left="530" w:right="4304" w:hanging="212"/>
                  </w:pPr>
                  <w:r>
                    <w:t>- apiGroup: rbac.authorization.k8s.io kind: User</w:t>
                  </w:r>
                </w:p>
                <w:p>
                  <w:pPr>
                    <w:pStyle w:val="4"/>
                    <w:spacing w:line="265" w:lineRule="exact"/>
                    <w:ind w:left="530"/>
                  </w:pPr>
                  <w:r>
                    <w:t>name: kubernetes</w:t>
                  </w:r>
                </w:p>
                <w:p>
                  <w:pPr>
                    <w:pStyle w:val="4"/>
                    <w:spacing w:before="11"/>
                    <w:rPr>
                      <w:sz w:val="15"/>
                    </w:rPr>
                  </w:pPr>
                </w:p>
                <w:p>
                  <w:pPr>
                    <w:pStyle w:val="4"/>
                    <w:ind w:left="110"/>
                  </w:pPr>
                  <w:r>
                    <w:t>EOF</w:t>
                  </w:r>
                </w:p>
                <w:p>
                  <w:pPr>
                    <w:pStyle w:val="4"/>
                    <w:rPr>
                      <w:sz w:val="20"/>
                    </w:rPr>
                  </w:pPr>
                </w:p>
                <w:p>
                  <w:pPr>
                    <w:pStyle w:val="4"/>
                    <w:rPr>
                      <w:sz w:val="20"/>
                    </w:rPr>
                  </w:pPr>
                </w:p>
                <w:p>
                  <w:pPr>
                    <w:pStyle w:val="4"/>
                    <w:spacing w:before="164"/>
                    <w:ind w:left="110"/>
                  </w:pPr>
                  <w:r>
                    <w:t>kubectl apply -f apiserver-to-kubelet-rbac.yaml</w:t>
                  </w:r>
                </w:p>
              </w:txbxContent>
            </v:textbox>
            <w10:wrap type="none"/>
            <w10:anchorlock/>
          </v:shape>
        </w:pict>
      </w:r>
    </w:p>
    <w:p>
      <w:pPr>
        <w:pStyle w:val="4"/>
        <w:spacing w:before="10"/>
        <w:rPr>
          <w:sz w:val="27"/>
        </w:rPr>
      </w:pPr>
    </w:p>
    <w:p>
      <w:pPr>
        <w:pStyle w:val="10"/>
        <w:numPr>
          <w:ilvl w:val="1"/>
          <w:numId w:val="23"/>
        </w:numPr>
        <w:tabs>
          <w:tab w:val="left" w:pos="648"/>
        </w:tabs>
        <w:spacing w:before="70" w:after="0" w:line="240" w:lineRule="auto"/>
        <w:ind w:left="647" w:right="0" w:hanging="368"/>
        <w:jc w:val="left"/>
        <w:rPr>
          <w:sz w:val="21"/>
        </w:rPr>
      </w:pPr>
      <w:r>
        <w:rPr>
          <w:spacing w:val="-14"/>
          <w:sz w:val="21"/>
        </w:rPr>
        <w:t xml:space="preserve">新增加 </w:t>
      </w:r>
      <w:r>
        <w:rPr>
          <w:sz w:val="21"/>
        </w:rPr>
        <w:t>Worker</w:t>
      </w:r>
      <w:r>
        <w:rPr>
          <w:spacing w:val="1"/>
          <w:sz w:val="21"/>
        </w:rPr>
        <w:t xml:space="preserve"> </w:t>
      </w:r>
      <w:r>
        <w:rPr>
          <w:sz w:val="21"/>
        </w:rPr>
        <w:t>Node</w:t>
      </w:r>
    </w:p>
    <w:p>
      <w:pPr>
        <w:pStyle w:val="4"/>
        <w:spacing w:before="7"/>
        <w:rPr>
          <w:sz w:val="14"/>
        </w:rPr>
      </w:pPr>
    </w:p>
    <w:p>
      <w:pPr>
        <w:pStyle w:val="10"/>
        <w:numPr>
          <w:ilvl w:val="0"/>
          <w:numId w:val="27"/>
        </w:numPr>
        <w:tabs>
          <w:tab w:val="left" w:pos="523"/>
        </w:tabs>
        <w:spacing w:before="1" w:after="0" w:line="240" w:lineRule="auto"/>
        <w:ind w:left="522" w:right="0" w:hanging="243"/>
        <w:jc w:val="left"/>
        <w:rPr>
          <w:rFonts w:hint="eastAsia" w:ascii="微软雅黑" w:eastAsia="微软雅黑"/>
          <w:sz w:val="21"/>
        </w:rPr>
      </w:pPr>
      <w:r>
        <w:rPr>
          <w:rFonts w:hint="eastAsia" w:ascii="微软雅黑" w:eastAsia="微软雅黑"/>
          <w:spacing w:val="-2"/>
          <w:sz w:val="21"/>
        </w:rPr>
        <w:t xml:space="preserve">拷贝已部署好的 </w:t>
      </w:r>
      <w:r>
        <w:rPr>
          <w:rFonts w:ascii="Tahoma" w:eastAsia="Tahoma"/>
          <w:sz w:val="21"/>
        </w:rPr>
        <w:t>Node</w:t>
      </w:r>
      <w:r>
        <w:rPr>
          <w:rFonts w:ascii="Tahoma" w:eastAsia="Tahoma"/>
          <w:spacing w:val="-18"/>
          <w:sz w:val="21"/>
        </w:rPr>
        <w:t xml:space="preserve"> </w:t>
      </w:r>
      <w:r>
        <w:rPr>
          <w:rFonts w:hint="eastAsia" w:ascii="微软雅黑" w:eastAsia="微软雅黑"/>
          <w:sz w:val="21"/>
        </w:rPr>
        <w:t>相关文件到新节点</w:t>
      </w:r>
    </w:p>
    <w:p>
      <w:pPr>
        <w:pStyle w:val="4"/>
        <w:spacing w:before="186"/>
        <w:ind w:left="280"/>
        <w:rPr>
          <w:rFonts w:ascii="Segoe UI" w:eastAsia="Segoe UI"/>
        </w:rPr>
      </w:pPr>
      <w:r>
        <w:pict>
          <v:rect id="_x0000_s1172" o:spid="_x0000_s1172" o:spt="1" style="position:absolute;left:0pt;margin-left:90pt;margin-top:9.35pt;height:23.55pt;width:415.3pt;mso-position-horizontal-relative:page;z-index:-251624448;mso-width-relative:page;mso-height-relative:page;" fillcolor="#FFFFFF" filled="t" stroked="f" coordsize="21600,21600">
            <v:path/>
            <v:fill on="t" focussize="0,0"/>
            <v:stroke on="f"/>
            <v:imagedata o:title=""/>
            <o:lock v:ext="edit"/>
          </v:rect>
        </w:pict>
      </w:r>
      <w:r>
        <w:rPr>
          <w:color w:val="23292D"/>
        </w:rPr>
        <w:t xml:space="preserve">在 </w:t>
      </w:r>
      <w:r>
        <w:rPr>
          <w:rFonts w:ascii="Segoe UI" w:eastAsia="Segoe UI"/>
          <w:color w:val="23292D"/>
        </w:rPr>
        <w:t xml:space="preserve">master </w:t>
      </w:r>
      <w:r>
        <w:rPr>
          <w:color w:val="23292D"/>
        </w:rPr>
        <w:t xml:space="preserve">节点将 </w:t>
      </w:r>
      <w:r>
        <w:rPr>
          <w:rFonts w:ascii="Segoe UI" w:eastAsia="Segoe UI"/>
          <w:color w:val="23292D"/>
        </w:rPr>
        <w:t xml:space="preserve">Worker Node </w:t>
      </w:r>
      <w:r>
        <w:rPr>
          <w:color w:val="23292D"/>
        </w:rPr>
        <w:t xml:space="preserve">涉及文件拷贝到新节点 </w:t>
      </w:r>
      <w:r>
        <w:rPr>
          <w:rFonts w:ascii="Segoe UI" w:eastAsia="Segoe UI"/>
          <w:color w:val="23292D"/>
        </w:rPr>
        <w:t>192.168.31.72/73</w:t>
      </w:r>
    </w:p>
    <w:p>
      <w:pPr>
        <w:pStyle w:val="4"/>
        <w:spacing w:before="1"/>
        <w:rPr>
          <w:rFonts w:ascii="Segoe UI"/>
          <w:sz w:val="12"/>
        </w:rPr>
      </w:pPr>
      <w:r>
        <w:pict>
          <v:shape id="_x0000_s1173" o:spid="_x0000_s1173" o:spt="202" type="#_x0000_t202" style="position:absolute;left:0pt;margin-left:84.5pt;margin-top:9.25pt;height:189.15pt;width:426.35pt;mso-position-horizontal-relative:page;mso-wrap-distance-bottom:0pt;mso-wrap-distance-top:0pt;z-index:-251499520;mso-width-relative:page;mso-height-relative:page;" fillcolor="#D7D7D7" filled="t" stroked="f" coordsize="21600,21600">
            <v:path/>
            <v:fill on="t" focussize="0,0"/>
            <v:stroke on="f" joinstyle="miter"/>
            <v:imagedata o:title=""/>
            <o:lock v:ext="edit"/>
            <v:textbox inset="0mm,0mm,0mm,0mm">
              <w:txbxContent>
                <w:p>
                  <w:pPr>
                    <w:pStyle w:val="4"/>
                    <w:spacing w:before="2"/>
                    <w:ind w:left="110"/>
                  </w:pPr>
                  <w:r>
                    <w:t>scp -r /opt/kubernetes root@192.168.31.72:/opt/</w:t>
                  </w:r>
                </w:p>
                <w:p>
                  <w:pPr>
                    <w:pStyle w:val="4"/>
                    <w:rPr>
                      <w:sz w:val="20"/>
                    </w:rPr>
                  </w:pPr>
                </w:p>
                <w:p>
                  <w:pPr>
                    <w:pStyle w:val="4"/>
                    <w:rPr>
                      <w:sz w:val="20"/>
                    </w:rPr>
                  </w:pPr>
                </w:p>
                <w:p>
                  <w:pPr>
                    <w:pStyle w:val="4"/>
                    <w:spacing w:before="164" w:line="422" w:lineRule="auto"/>
                    <w:ind w:left="215" w:right="2203" w:hanging="106"/>
                  </w:pPr>
                  <w:r>
                    <w:t>scp -r /usr/lib/systemd/system/{kubelet,kube-proxy}.service root@192.168.31.72:/usr/lib/systemd/system</w:t>
                  </w:r>
                </w:p>
                <w:p>
                  <w:pPr>
                    <w:pStyle w:val="4"/>
                    <w:rPr>
                      <w:sz w:val="20"/>
                    </w:rPr>
                  </w:pPr>
                </w:p>
                <w:p>
                  <w:pPr>
                    <w:pStyle w:val="4"/>
                    <w:spacing w:before="7"/>
                    <w:rPr>
                      <w:sz w:val="16"/>
                    </w:rPr>
                  </w:pPr>
                </w:p>
                <w:p>
                  <w:pPr>
                    <w:pStyle w:val="4"/>
                    <w:spacing w:before="1"/>
                    <w:ind w:left="110"/>
                  </w:pPr>
                  <w:r>
                    <w:t>scp -r /opt/cni/ root@192.168.31.72:/opt/</w:t>
                  </w:r>
                </w:p>
                <w:p>
                  <w:pPr>
                    <w:pStyle w:val="4"/>
                    <w:rPr>
                      <w:sz w:val="20"/>
                    </w:rPr>
                  </w:pPr>
                </w:p>
                <w:p>
                  <w:pPr>
                    <w:pStyle w:val="4"/>
                    <w:rPr>
                      <w:sz w:val="20"/>
                    </w:rPr>
                  </w:pPr>
                </w:p>
                <w:p>
                  <w:pPr>
                    <w:pStyle w:val="4"/>
                    <w:spacing w:before="164"/>
                    <w:ind w:left="110"/>
                  </w:pPr>
                  <w:r>
                    <w:t>scp /opt/kubernetes/ssl/ca.pem root@192.168.31.72:/opt/kubernetes/ssl</w:t>
                  </w:r>
                </w:p>
              </w:txbxContent>
            </v:textbox>
            <w10:wrap type="topAndBottom"/>
          </v:shape>
        </w:pict>
      </w:r>
    </w:p>
    <w:p>
      <w:pPr>
        <w:pStyle w:val="4"/>
        <w:spacing w:before="3"/>
        <w:rPr>
          <w:rFonts w:ascii="Segoe UI"/>
          <w:sz w:val="29"/>
        </w:rPr>
      </w:pPr>
    </w:p>
    <w:p>
      <w:pPr>
        <w:pStyle w:val="10"/>
        <w:numPr>
          <w:ilvl w:val="0"/>
          <w:numId w:val="27"/>
        </w:numPr>
        <w:tabs>
          <w:tab w:val="left" w:pos="523"/>
        </w:tabs>
        <w:spacing w:before="44" w:after="0" w:line="240" w:lineRule="auto"/>
        <w:ind w:left="522" w:right="0" w:hanging="243"/>
        <w:jc w:val="left"/>
        <w:rPr>
          <w:rFonts w:hint="eastAsia" w:ascii="微软雅黑" w:eastAsia="微软雅黑"/>
          <w:sz w:val="21"/>
        </w:rPr>
      </w:pPr>
      <w:r>
        <w:pict>
          <v:rect id="_x0000_s1174" o:spid="_x0000_s1174" o:spt="1" style="position:absolute;left:0pt;margin-left:90pt;margin-top:-20.3pt;height:23.15pt;width:415.3pt;mso-position-horizontal-relative:page;z-index:251662336;mso-width-relative:page;mso-height-relative:page;" fillcolor="#FFFFFF" filled="t" stroked="f" coordsize="21600,21600">
            <v:path/>
            <v:fill on="t" focussize="0,0"/>
            <v:stroke on="f"/>
            <v:imagedata o:title=""/>
            <o:lock v:ext="edit"/>
          </v:rect>
        </w:pict>
      </w:r>
      <w:r>
        <w:rPr>
          <w:rFonts w:hint="eastAsia" w:ascii="微软雅黑" w:eastAsia="微软雅黑"/>
          <w:spacing w:val="-4"/>
          <w:sz w:val="21"/>
        </w:rPr>
        <w:t xml:space="preserve">删除 </w:t>
      </w:r>
      <w:r>
        <w:rPr>
          <w:rFonts w:ascii="Tahoma" w:eastAsia="Tahoma"/>
          <w:sz w:val="21"/>
        </w:rPr>
        <w:t>kubelet</w:t>
      </w:r>
      <w:r>
        <w:rPr>
          <w:rFonts w:ascii="Tahoma" w:eastAsia="Tahoma"/>
          <w:spacing w:val="-16"/>
          <w:sz w:val="21"/>
        </w:rPr>
        <w:t xml:space="preserve"> </w:t>
      </w:r>
      <w:r>
        <w:rPr>
          <w:rFonts w:hint="eastAsia" w:ascii="微软雅黑" w:eastAsia="微软雅黑"/>
          <w:spacing w:val="16"/>
          <w:sz w:val="21"/>
        </w:rPr>
        <w:t>证书和</w:t>
      </w:r>
      <w:r>
        <w:rPr>
          <w:rFonts w:ascii="Tahoma" w:eastAsia="Tahoma"/>
          <w:sz w:val="21"/>
        </w:rPr>
        <w:t>kubeconfig</w:t>
      </w:r>
      <w:r>
        <w:rPr>
          <w:rFonts w:ascii="Tahoma" w:eastAsia="Tahoma"/>
          <w:spacing w:val="-16"/>
          <w:sz w:val="21"/>
        </w:rPr>
        <w:t xml:space="preserve"> </w:t>
      </w:r>
      <w:r>
        <w:rPr>
          <w:rFonts w:hint="eastAsia" w:ascii="微软雅黑" w:eastAsia="微软雅黑"/>
          <w:sz w:val="21"/>
        </w:rPr>
        <w:t>文件</w:t>
      </w:r>
    </w:p>
    <w:p>
      <w:pPr>
        <w:pStyle w:val="4"/>
        <w:spacing w:before="12"/>
        <w:rPr>
          <w:rFonts w:ascii="微软雅黑"/>
          <w:sz w:val="8"/>
        </w:rPr>
      </w:pPr>
      <w:r>
        <w:pict>
          <v:shape id="_x0000_s1175" o:spid="_x0000_s1175" o:spt="202" type="#_x0000_t202" style="position:absolute;left:0pt;margin-left:84.5pt;margin-top:9.2pt;height:71.1pt;width:426.35pt;mso-position-horizontal-relative:page;mso-wrap-distance-bottom:0pt;mso-wrap-distance-top:0pt;z-index:-251509760;mso-width-relative:page;mso-height-relative:page;" fillcolor="#D7D7D7" filled="t" stroked="f" coordsize="21600,21600">
            <v:path/>
            <v:fill on="t" focussize="0,0"/>
            <v:stroke on="f" joinstyle="miter"/>
            <v:imagedata o:title=""/>
            <o:lock v:ext="edit"/>
            <v:textbox inset="0mm,0mm,0mm,0mm">
              <w:txbxContent>
                <w:p>
                  <w:pPr>
                    <w:pStyle w:val="4"/>
                    <w:spacing w:before="2"/>
                    <w:ind w:left="110"/>
                  </w:pPr>
                  <w:r>
                    <w:t>rm /opt/kubernetes/cfg/kubelet.kubeconfig</w:t>
                  </w:r>
                </w:p>
                <w:p>
                  <w:pPr>
                    <w:pStyle w:val="4"/>
                    <w:rPr>
                      <w:sz w:val="20"/>
                    </w:rPr>
                  </w:pPr>
                </w:p>
                <w:p>
                  <w:pPr>
                    <w:pStyle w:val="4"/>
                    <w:rPr>
                      <w:sz w:val="20"/>
                    </w:rPr>
                  </w:pPr>
                </w:p>
                <w:p>
                  <w:pPr>
                    <w:pStyle w:val="4"/>
                    <w:spacing w:before="162"/>
                    <w:ind w:left="110"/>
                  </w:pPr>
                  <w:r>
                    <w:t>rm -f /opt/kubernetes/ssl/kubelet*</w:t>
                  </w:r>
                </w:p>
              </w:txbxContent>
            </v:textbox>
            <w10:wrap type="topAndBottom"/>
          </v:shape>
        </w:pict>
      </w:r>
    </w:p>
    <w:p>
      <w:pPr>
        <w:pStyle w:val="4"/>
        <w:spacing w:line="253" w:lineRule="exact"/>
        <w:ind w:left="280"/>
      </w:pPr>
      <w:r>
        <w:t>注：这几个文件是证书申请审批后自动生成的，每个 Node 不同，必须删除重新生成。</w:t>
      </w:r>
    </w:p>
    <w:p>
      <w:pPr>
        <w:pStyle w:val="4"/>
        <w:spacing w:before="10"/>
        <w:rPr>
          <w:sz w:val="14"/>
        </w:rPr>
      </w:pPr>
    </w:p>
    <w:p>
      <w:pPr>
        <w:pStyle w:val="10"/>
        <w:numPr>
          <w:ilvl w:val="0"/>
          <w:numId w:val="27"/>
        </w:numPr>
        <w:tabs>
          <w:tab w:val="left" w:pos="523"/>
        </w:tabs>
        <w:spacing w:before="0" w:after="0" w:line="240" w:lineRule="auto"/>
        <w:ind w:left="522" w:right="0" w:hanging="243"/>
        <w:jc w:val="left"/>
        <w:rPr>
          <w:rFonts w:hint="eastAsia" w:ascii="微软雅黑" w:eastAsia="微软雅黑"/>
          <w:sz w:val="21"/>
        </w:rPr>
      </w:pPr>
      <w:r>
        <w:rPr>
          <w:rFonts w:hint="eastAsia" w:ascii="微软雅黑" w:eastAsia="微软雅黑"/>
          <w:sz w:val="21"/>
        </w:rPr>
        <w:t>修改主机名</w:t>
      </w:r>
    </w:p>
    <w:p>
      <w:pPr>
        <w:pStyle w:val="4"/>
        <w:spacing w:before="12"/>
        <w:rPr>
          <w:rFonts w:ascii="微软雅黑"/>
          <w:sz w:val="8"/>
        </w:rPr>
      </w:pPr>
      <w:r>
        <w:pict>
          <v:shape id="_x0000_s1176" o:spid="_x0000_s1176" o:spt="202" type="#_x0000_t202" style="position:absolute;left:0pt;margin-left:84.5pt;margin-top:9.15pt;height:71.1pt;width:426.35pt;mso-position-horizontal-relative:page;mso-wrap-distance-bottom:0pt;mso-wrap-distance-top:0pt;z-index:-251508736;mso-width-relative:page;mso-height-relative:page;" fillcolor="#D7D7D7" filled="t" stroked="f" coordsize="21600,21600">
            <v:path/>
            <v:fill on="t" focussize="0,0"/>
            <v:stroke on="f" joinstyle="miter"/>
            <v:imagedata o:title=""/>
            <o:lock v:ext="edit"/>
            <v:textbox inset="0mm,0mm,0mm,0mm">
              <w:txbxContent>
                <w:p>
                  <w:pPr>
                    <w:pStyle w:val="4"/>
                    <w:spacing w:before="3"/>
                    <w:ind w:left="110"/>
                  </w:pPr>
                  <w:r>
                    <w:t>vi /opt/kubernetes/cfg/kubelet.conf</w:t>
                  </w:r>
                </w:p>
                <w:p>
                  <w:pPr>
                    <w:pStyle w:val="4"/>
                    <w:rPr>
                      <w:sz w:val="20"/>
                    </w:rPr>
                  </w:pPr>
                </w:p>
                <w:p>
                  <w:pPr>
                    <w:pStyle w:val="4"/>
                    <w:rPr>
                      <w:sz w:val="20"/>
                    </w:rPr>
                  </w:pPr>
                </w:p>
                <w:p>
                  <w:pPr>
                    <w:pStyle w:val="4"/>
                    <w:spacing w:before="161"/>
                    <w:ind w:left="110"/>
                  </w:pPr>
                  <w:r>
                    <w:t>--hostname-override=k8s-node1</w:t>
                  </w:r>
                </w:p>
              </w:txbxContent>
            </v:textbox>
            <w10:wrap type="topAndBottom"/>
          </v:shape>
        </w:pict>
      </w:r>
    </w:p>
    <w:p>
      <w:pPr>
        <w:spacing w:after="0"/>
        <w:rPr>
          <w:rFonts w:ascii="微软雅黑"/>
          <w:sz w:val="8"/>
        </w:rPr>
        <w:sectPr>
          <w:pgSz w:w="11910" w:h="16840"/>
          <w:pgMar w:top="1400" w:right="440" w:bottom="280" w:left="1520" w:header="708" w:footer="0" w:gutter="0"/>
          <w:cols w:space="720" w:num="1"/>
        </w:sectPr>
      </w:pPr>
    </w:p>
    <w:p>
      <w:pPr>
        <w:pStyle w:val="4"/>
        <w:spacing w:before="14"/>
        <w:rPr>
          <w:rFonts w:ascii="微软雅黑"/>
          <w:sz w:val="4"/>
        </w:rPr>
      </w:pPr>
    </w:p>
    <w:p>
      <w:pPr>
        <w:pStyle w:val="4"/>
        <w:ind w:left="170"/>
        <w:rPr>
          <w:rFonts w:ascii="微软雅黑"/>
          <w:sz w:val="20"/>
        </w:rPr>
      </w:pPr>
      <w:r>
        <w:rPr>
          <w:rFonts w:ascii="微软雅黑"/>
          <w:sz w:val="20"/>
        </w:rPr>
        <w:pict>
          <v:shape id="_x0000_s1177" o:spid="_x0000_s1177" o:spt="202" type="#_x0000_t202" style="height:94.7pt;width:426.35pt;" fillcolor="#D7D7D7" filled="t" stroked="f" coordsize="21600,21600">
            <v:path/>
            <v:fill on="t" focussize="0,0"/>
            <v:stroke on="f" joinstyle="miter"/>
            <v:imagedata o:title=""/>
            <o:lock v:ext="edit"/>
            <v:textbox inset="0mm,0mm,0mm,0mm">
              <w:txbxContent>
                <w:p>
                  <w:pPr>
                    <w:pStyle w:val="4"/>
                    <w:spacing w:before="14"/>
                    <w:rPr>
                      <w:rFonts w:ascii="微软雅黑"/>
                      <w:sz w:val="25"/>
                    </w:rPr>
                  </w:pPr>
                </w:p>
                <w:p>
                  <w:pPr>
                    <w:pStyle w:val="4"/>
                    <w:ind w:left="110"/>
                  </w:pPr>
                  <w:r>
                    <w:t>vi /opt/kubernetes/cfg/kube-proxy-config.yml</w:t>
                  </w:r>
                </w:p>
                <w:p>
                  <w:pPr>
                    <w:pStyle w:val="4"/>
                    <w:rPr>
                      <w:sz w:val="20"/>
                    </w:rPr>
                  </w:pPr>
                </w:p>
                <w:p>
                  <w:pPr>
                    <w:pStyle w:val="4"/>
                    <w:rPr>
                      <w:sz w:val="20"/>
                    </w:rPr>
                  </w:pPr>
                </w:p>
                <w:p>
                  <w:pPr>
                    <w:pStyle w:val="4"/>
                    <w:spacing w:before="162"/>
                    <w:ind w:left="110"/>
                  </w:pPr>
                  <w:r>
                    <w:t>hostnameOverride: k8s-node1</w:t>
                  </w:r>
                </w:p>
              </w:txbxContent>
            </v:textbox>
            <w10:wrap type="none"/>
            <w10:anchorlock/>
          </v:shape>
        </w:pict>
      </w:r>
    </w:p>
    <w:p>
      <w:pPr>
        <w:pStyle w:val="4"/>
        <w:spacing w:before="17"/>
        <w:rPr>
          <w:rFonts w:ascii="微软雅黑"/>
          <w:sz w:val="19"/>
        </w:rPr>
      </w:pPr>
    </w:p>
    <w:p>
      <w:pPr>
        <w:pStyle w:val="10"/>
        <w:numPr>
          <w:ilvl w:val="0"/>
          <w:numId w:val="27"/>
        </w:numPr>
        <w:tabs>
          <w:tab w:val="left" w:pos="523"/>
        </w:tabs>
        <w:spacing w:before="44" w:after="0" w:line="240" w:lineRule="auto"/>
        <w:ind w:left="522" w:right="0" w:hanging="243"/>
        <w:jc w:val="left"/>
        <w:rPr>
          <w:rFonts w:hint="eastAsia" w:ascii="微软雅黑" w:eastAsia="微软雅黑"/>
          <w:sz w:val="21"/>
        </w:rPr>
      </w:pPr>
      <w:r>
        <w:rPr>
          <w:rFonts w:hint="eastAsia" w:ascii="微软雅黑" w:eastAsia="微软雅黑"/>
          <w:sz w:val="21"/>
        </w:rPr>
        <w:t>启动并设置开机启动</w:t>
      </w:r>
    </w:p>
    <w:p>
      <w:pPr>
        <w:pStyle w:val="4"/>
        <w:spacing w:before="13"/>
        <w:rPr>
          <w:rFonts w:ascii="微软雅黑"/>
          <w:sz w:val="8"/>
        </w:rPr>
      </w:pPr>
      <w:r>
        <w:pict>
          <v:shape id="_x0000_s1178" o:spid="_x0000_s1178" o:spt="202" type="#_x0000_t202" style="position:absolute;left:0pt;margin-left:84.5pt;margin-top:9.25pt;height:212.8pt;width:426.35pt;mso-position-horizontal-relative:page;mso-wrap-distance-bottom:0pt;mso-wrap-distance-top:0pt;z-index:-251507712;mso-width-relative:page;mso-height-relative:page;" fillcolor="#D7D7D7" filled="t" stroked="f" coordsize="21600,21600">
            <v:path/>
            <v:fill on="t" focussize="0,0"/>
            <v:stroke on="f" joinstyle="miter"/>
            <v:imagedata o:title=""/>
            <o:lock v:ext="edit"/>
            <v:textbox inset="0mm,0mm,0mm,0mm">
              <w:txbxContent>
                <w:p>
                  <w:pPr>
                    <w:pStyle w:val="4"/>
                    <w:spacing w:before="3"/>
                    <w:ind w:left="110"/>
                  </w:pPr>
                  <w:r>
                    <w:t>systemctl</w:t>
                  </w:r>
                  <w:r>
                    <w:rPr>
                      <w:spacing w:val="-7"/>
                    </w:rPr>
                    <w:t xml:space="preserve"> </w:t>
                  </w:r>
                  <w:r>
                    <w:t>daemon-reload</w:t>
                  </w:r>
                </w:p>
                <w:p>
                  <w:pPr>
                    <w:pStyle w:val="4"/>
                    <w:rPr>
                      <w:sz w:val="20"/>
                    </w:rPr>
                  </w:pPr>
                </w:p>
                <w:p>
                  <w:pPr>
                    <w:pStyle w:val="4"/>
                    <w:rPr>
                      <w:sz w:val="20"/>
                    </w:rPr>
                  </w:pPr>
                </w:p>
                <w:p>
                  <w:pPr>
                    <w:pStyle w:val="4"/>
                    <w:spacing w:before="162"/>
                    <w:ind w:left="110"/>
                  </w:pPr>
                  <w:r>
                    <w:t>systemctl start</w:t>
                  </w:r>
                  <w:r>
                    <w:rPr>
                      <w:spacing w:val="-5"/>
                    </w:rPr>
                    <w:t xml:space="preserve"> </w:t>
                  </w:r>
                  <w:r>
                    <w:t>kubelet</w:t>
                  </w:r>
                </w:p>
                <w:p>
                  <w:pPr>
                    <w:pStyle w:val="4"/>
                    <w:rPr>
                      <w:sz w:val="20"/>
                    </w:rPr>
                  </w:pPr>
                </w:p>
                <w:p>
                  <w:pPr>
                    <w:pStyle w:val="4"/>
                    <w:rPr>
                      <w:sz w:val="20"/>
                    </w:rPr>
                  </w:pPr>
                </w:p>
                <w:p>
                  <w:pPr>
                    <w:pStyle w:val="4"/>
                    <w:spacing w:before="164"/>
                    <w:ind w:left="110"/>
                  </w:pPr>
                  <w:r>
                    <w:t>systemctl enable kubelet</w:t>
                  </w:r>
                </w:p>
                <w:p>
                  <w:pPr>
                    <w:pStyle w:val="4"/>
                    <w:rPr>
                      <w:sz w:val="20"/>
                    </w:rPr>
                  </w:pPr>
                </w:p>
                <w:p>
                  <w:pPr>
                    <w:pStyle w:val="4"/>
                    <w:rPr>
                      <w:sz w:val="20"/>
                    </w:rPr>
                  </w:pPr>
                </w:p>
                <w:p>
                  <w:pPr>
                    <w:pStyle w:val="4"/>
                    <w:spacing w:before="162"/>
                    <w:ind w:left="110"/>
                  </w:pPr>
                  <w:r>
                    <w:t>systemctl start kube-proxy</w:t>
                  </w:r>
                </w:p>
                <w:p>
                  <w:pPr>
                    <w:pStyle w:val="4"/>
                    <w:rPr>
                      <w:sz w:val="20"/>
                    </w:rPr>
                  </w:pPr>
                </w:p>
                <w:p>
                  <w:pPr>
                    <w:pStyle w:val="4"/>
                    <w:rPr>
                      <w:sz w:val="20"/>
                    </w:rPr>
                  </w:pPr>
                </w:p>
                <w:p>
                  <w:pPr>
                    <w:pStyle w:val="4"/>
                    <w:spacing w:before="164"/>
                    <w:ind w:left="110"/>
                  </w:pPr>
                  <w:r>
                    <w:t>systemctl enable kube-proxy</w:t>
                  </w:r>
                </w:p>
              </w:txbxContent>
            </v:textbox>
            <w10:wrap type="topAndBottom"/>
          </v:shape>
        </w:pict>
      </w:r>
    </w:p>
    <w:p>
      <w:pPr>
        <w:pStyle w:val="4"/>
        <w:spacing w:before="9"/>
        <w:rPr>
          <w:rFonts w:ascii="微软雅黑"/>
          <w:sz w:val="20"/>
        </w:rPr>
      </w:pPr>
    </w:p>
    <w:p>
      <w:pPr>
        <w:pStyle w:val="10"/>
        <w:numPr>
          <w:ilvl w:val="0"/>
          <w:numId w:val="27"/>
        </w:numPr>
        <w:tabs>
          <w:tab w:val="left" w:pos="523"/>
        </w:tabs>
        <w:spacing w:before="44" w:after="0" w:line="240" w:lineRule="auto"/>
        <w:ind w:left="522" w:right="0" w:hanging="243"/>
        <w:jc w:val="left"/>
        <w:rPr>
          <w:rFonts w:hint="eastAsia" w:ascii="微软雅黑" w:eastAsia="微软雅黑"/>
          <w:sz w:val="21"/>
        </w:rPr>
      </w:pPr>
      <w:r>
        <w:rPr>
          <w:rFonts w:hint="eastAsia" w:ascii="微软雅黑" w:eastAsia="微软雅黑"/>
          <w:spacing w:val="-6"/>
          <w:sz w:val="21"/>
        </w:rPr>
        <w:t xml:space="preserve">在 </w:t>
      </w:r>
      <w:r>
        <w:rPr>
          <w:rFonts w:ascii="Tahoma" w:eastAsia="Tahoma"/>
          <w:sz w:val="21"/>
        </w:rPr>
        <w:t>Master</w:t>
      </w:r>
      <w:r>
        <w:rPr>
          <w:rFonts w:ascii="Tahoma" w:eastAsia="Tahoma"/>
          <w:spacing w:val="-17"/>
          <w:sz w:val="21"/>
        </w:rPr>
        <w:t xml:space="preserve"> </w:t>
      </w:r>
      <w:r>
        <w:rPr>
          <w:rFonts w:hint="eastAsia" w:ascii="微软雅黑" w:eastAsia="微软雅黑"/>
          <w:spacing w:val="-2"/>
          <w:sz w:val="21"/>
        </w:rPr>
        <w:t xml:space="preserve">上批准新 </w:t>
      </w:r>
      <w:r>
        <w:rPr>
          <w:rFonts w:ascii="Tahoma" w:eastAsia="Tahoma"/>
          <w:sz w:val="21"/>
        </w:rPr>
        <w:t>Node</w:t>
      </w:r>
      <w:r>
        <w:rPr>
          <w:rFonts w:ascii="Tahoma" w:eastAsia="Tahoma"/>
          <w:spacing w:val="2"/>
          <w:sz w:val="21"/>
        </w:rPr>
        <w:t xml:space="preserve"> </w:t>
      </w:r>
      <w:r>
        <w:rPr>
          <w:rFonts w:ascii="Tahoma" w:eastAsia="Tahoma"/>
          <w:sz w:val="21"/>
        </w:rPr>
        <w:t>kubelet</w:t>
      </w:r>
      <w:r>
        <w:rPr>
          <w:rFonts w:ascii="Tahoma" w:eastAsia="Tahoma"/>
          <w:spacing w:val="-17"/>
          <w:sz w:val="21"/>
        </w:rPr>
        <w:t xml:space="preserve"> </w:t>
      </w:r>
      <w:r>
        <w:rPr>
          <w:rFonts w:hint="eastAsia" w:ascii="微软雅黑" w:eastAsia="微软雅黑"/>
          <w:sz w:val="21"/>
        </w:rPr>
        <w:t>证书申请</w:t>
      </w:r>
    </w:p>
    <w:p>
      <w:pPr>
        <w:pStyle w:val="4"/>
        <w:spacing w:before="16"/>
        <w:rPr>
          <w:rFonts w:ascii="微软雅黑"/>
          <w:sz w:val="7"/>
        </w:rPr>
      </w:pPr>
      <w:r>
        <w:pict>
          <v:group id="_x0000_s1179" o:spid="_x0000_s1179" o:spt="203" style="position:absolute;left:0pt;margin-left:84.5pt;margin-top:9.2pt;height:182.8pt;width:426.35pt;mso-position-horizontal-relative:page;mso-wrap-distance-bottom:0pt;mso-wrap-distance-top:0pt;z-index:-251506688;mso-width-relative:page;mso-height-relative:page;" coordorigin="1690,184" coordsize="8527,3656">
            <o:lock v:ext="edit"/>
            <v:rect id="_x0000_s1180" o:spid="_x0000_s1180" o:spt="1" style="position:absolute;left:1690;top:184;height:3656;width:8527;" fillcolor="#D7D7D7" filled="t" stroked="f" coordsize="21600,21600">
              <v:path/>
              <v:fill on="t" focussize="0,0"/>
              <v:stroke on="f"/>
              <v:imagedata o:title=""/>
              <o:lock v:ext="edit"/>
            </v:rect>
            <v:shape id="_x0000_s1181" o:spid="_x0000_s1181" o:spt="202" type="#_x0000_t202" style="position:absolute;left:1800;top:217;height:209;width:1596;" filled="f" stroked="f" coordsize="21600,21600">
              <v:path/>
              <v:fill on="f" focussize="0,0"/>
              <v:stroke on="f" joinstyle="miter"/>
              <v:imagedata o:title=""/>
              <o:lock v:ext="edit"/>
              <v:textbox inset="0mm,0mm,0mm,0mm">
                <w:txbxContent>
                  <w:p>
                    <w:pPr>
                      <w:spacing w:before="0" w:line="209" w:lineRule="exact"/>
                      <w:ind w:left="0" w:right="0" w:firstLine="0"/>
                      <w:jc w:val="left"/>
                      <w:rPr>
                        <w:sz w:val="21"/>
                      </w:rPr>
                    </w:pPr>
                    <w:r>
                      <w:rPr>
                        <w:sz w:val="21"/>
                      </w:rPr>
                      <w:t>kubectl get csr</w:t>
                    </w:r>
                  </w:p>
                </w:txbxContent>
              </v:textbox>
            </v:shape>
            <v:shape id="_x0000_s1182" o:spid="_x0000_s1182" o:spt="202" type="#_x0000_t202" style="position:absolute;left:1800;top:1160;height:483;width:965;" filled="f" stroked="f" coordsize="21600,21600">
              <v:path/>
              <v:fill on="f" focussize="0,0"/>
              <v:stroke on="f" joinstyle="miter"/>
              <v:imagedata o:title=""/>
              <o:lock v:ext="edit"/>
              <v:textbox inset="0mm,0mm,0mm,0mm">
                <w:txbxContent>
                  <w:p>
                    <w:pPr>
                      <w:spacing w:before="0" w:line="239" w:lineRule="exact"/>
                      <w:ind w:left="0" w:right="0" w:firstLine="0"/>
                      <w:jc w:val="left"/>
                      <w:rPr>
                        <w:sz w:val="21"/>
                      </w:rPr>
                    </w:pPr>
                    <w:r>
                      <w:rPr>
                        <w:sz w:val="21"/>
                      </w:rPr>
                      <w:t>NAME</w:t>
                    </w:r>
                  </w:p>
                  <w:p>
                    <w:pPr>
                      <w:spacing w:before="4" w:line="239" w:lineRule="exact"/>
                      <w:ind w:left="0" w:right="0" w:firstLine="0"/>
                      <w:jc w:val="left"/>
                      <w:rPr>
                        <w:sz w:val="21"/>
                      </w:rPr>
                    </w:pPr>
                    <w:r>
                      <w:rPr>
                        <w:sz w:val="21"/>
                      </w:rPr>
                      <w:t>REQUESTOR</w:t>
                    </w:r>
                  </w:p>
                </w:txbxContent>
              </v:textbox>
            </v:shape>
            <v:shape id="_x0000_s1183" o:spid="_x0000_s1183" o:spt="202" type="#_x0000_t202" style="position:absolute;left:7574;top:1160;height:209;width:1702;" filled="f" stroked="f" coordsize="21600,21600">
              <v:path/>
              <v:fill on="f" focussize="0,0"/>
              <v:stroke on="f" joinstyle="miter"/>
              <v:imagedata o:title=""/>
              <o:lock v:ext="edit"/>
              <v:textbox inset="0mm,0mm,0mm,0mm">
                <w:txbxContent>
                  <w:p>
                    <w:pPr>
                      <w:tabs>
                        <w:tab w:val="left" w:pos="631"/>
                      </w:tabs>
                      <w:spacing w:before="0" w:line="209" w:lineRule="exact"/>
                      <w:ind w:left="0" w:right="0" w:firstLine="0"/>
                      <w:jc w:val="left"/>
                      <w:rPr>
                        <w:sz w:val="21"/>
                      </w:rPr>
                    </w:pPr>
                    <w:r>
                      <w:rPr>
                        <w:sz w:val="21"/>
                      </w:rPr>
                      <w:t>AGE</w:t>
                    </w:r>
                    <w:r>
                      <w:rPr>
                        <w:sz w:val="21"/>
                      </w:rPr>
                      <w:tab/>
                    </w:r>
                    <w:r>
                      <w:rPr>
                        <w:sz w:val="21"/>
                      </w:rPr>
                      <w:t>SIGNERNAME</w:t>
                    </w:r>
                  </w:p>
                </w:txbxContent>
              </v:textbox>
            </v:shape>
            <v:shape id="_x0000_s1184" o:spid="_x0000_s1184" o:spt="202" type="#_x0000_t202" style="position:absolute;left:3900;top:1434;height:209;width:965;" filled="f" stroked="f" coordsize="21600,21600">
              <v:path/>
              <v:fill on="f" focussize="0,0"/>
              <v:stroke on="f" joinstyle="miter"/>
              <v:imagedata o:title=""/>
              <o:lock v:ext="edit"/>
              <v:textbox inset="0mm,0mm,0mm,0mm">
                <w:txbxContent>
                  <w:p>
                    <w:pPr>
                      <w:spacing w:before="0" w:line="209" w:lineRule="exact"/>
                      <w:ind w:left="0" w:right="0" w:firstLine="0"/>
                      <w:jc w:val="left"/>
                      <w:rPr>
                        <w:sz w:val="21"/>
                      </w:rPr>
                    </w:pPr>
                    <w:r>
                      <w:rPr>
                        <w:sz w:val="21"/>
                      </w:rPr>
                      <w:t>CONDITION</w:t>
                    </w:r>
                  </w:p>
                </w:txbxContent>
              </v:textbox>
            </v:shape>
            <v:shape id="_x0000_s1185" o:spid="_x0000_s1185" o:spt="202" type="#_x0000_t202" style="position:absolute;left:1800;top:1907;height:481;width:7685;" filled="f" stroked="f" coordsize="21600,21600">
              <v:path/>
              <v:fill on="f" focussize="0,0"/>
              <v:stroke on="f" joinstyle="miter"/>
              <v:imagedata o:title=""/>
              <o:lock v:ext="edit"/>
              <v:textbox inset="0mm,0mm,0mm,0mm">
                <w:txbxContent>
                  <w:p>
                    <w:pPr>
                      <w:tabs>
                        <w:tab w:val="left" w:pos="5774"/>
                      </w:tabs>
                      <w:spacing w:before="0" w:line="239" w:lineRule="exact"/>
                      <w:ind w:left="0" w:right="0" w:firstLine="0"/>
                      <w:jc w:val="left"/>
                      <w:rPr>
                        <w:sz w:val="21"/>
                      </w:rPr>
                    </w:pPr>
                    <w:r>
                      <w:rPr>
                        <w:sz w:val="21"/>
                      </w:rPr>
                      <w:t>node-csr-4zTjsaVSrhuyhIGqsefxzVoZDCNKei-aE2jyTP81Uro</w:t>
                    </w:r>
                    <w:r>
                      <w:rPr>
                        <w:sz w:val="21"/>
                      </w:rPr>
                      <w:tab/>
                    </w:r>
                    <w:r>
                      <w:rPr>
                        <w:sz w:val="21"/>
                      </w:rPr>
                      <w:t>89s</w:t>
                    </w:r>
                  </w:p>
                  <w:p>
                    <w:pPr>
                      <w:tabs>
                        <w:tab w:val="left" w:pos="4828"/>
                        <w:tab w:val="left" w:pos="6928"/>
                      </w:tabs>
                      <w:spacing w:before="2" w:line="239" w:lineRule="exact"/>
                      <w:ind w:left="0" w:right="0" w:firstLine="0"/>
                      <w:jc w:val="left"/>
                      <w:rPr>
                        <w:sz w:val="21"/>
                      </w:rPr>
                    </w:pPr>
                    <w:r>
                      <w:rPr>
                        <w:sz w:val="21"/>
                      </w:rPr>
                      <w:t>kubernetes.io/kube-apiserver-client-kubelet</w:t>
                    </w:r>
                    <w:r>
                      <w:rPr>
                        <w:sz w:val="21"/>
                      </w:rPr>
                      <w:tab/>
                    </w:r>
                    <w:r>
                      <w:rPr>
                        <w:sz w:val="21"/>
                      </w:rPr>
                      <w:t>kubelet-bootstrap</w:t>
                    </w:r>
                    <w:r>
                      <w:rPr>
                        <w:sz w:val="21"/>
                      </w:rPr>
                      <w:tab/>
                    </w:r>
                    <w:r>
                      <w:rPr>
                        <w:sz w:val="21"/>
                      </w:rPr>
                      <w:t>Pending</w:t>
                    </w:r>
                  </w:p>
                </w:txbxContent>
              </v:textbox>
            </v:shape>
            <v:shape id="_x0000_s1186" o:spid="_x0000_s1186" o:spt="202" type="#_x0000_t202" style="position:absolute;left:1800;top:3124;height:481;width:7162;" filled="f" stroked="f" coordsize="21600,21600">
              <v:path/>
              <v:fill on="f" focussize="0,0"/>
              <v:stroke on="f" joinstyle="miter"/>
              <v:imagedata o:title=""/>
              <o:lock v:ext="edit"/>
              <v:textbox inset="0mm,0mm,0mm,0mm">
                <w:txbxContent>
                  <w:p>
                    <w:pPr>
                      <w:spacing w:before="0" w:line="239" w:lineRule="exact"/>
                      <w:ind w:left="0" w:right="0" w:firstLine="0"/>
                      <w:jc w:val="left"/>
                      <w:rPr>
                        <w:sz w:val="21"/>
                      </w:rPr>
                    </w:pPr>
                    <w:r>
                      <w:rPr>
                        <w:sz w:val="21"/>
                      </w:rPr>
                      <w:t>kubectl certificate approve node-csr-4zTjsaVSrhuyhIGqsefxzVoZDCNKei-</w:t>
                    </w:r>
                  </w:p>
                  <w:p>
                    <w:pPr>
                      <w:spacing w:before="2" w:line="239" w:lineRule="exact"/>
                      <w:ind w:left="0" w:right="0" w:firstLine="0"/>
                      <w:jc w:val="left"/>
                      <w:rPr>
                        <w:sz w:val="21"/>
                      </w:rPr>
                    </w:pPr>
                    <w:r>
                      <w:rPr>
                        <w:sz w:val="21"/>
                      </w:rPr>
                      <w:t>aE2jyTP81Uro</w:t>
                    </w:r>
                  </w:p>
                </w:txbxContent>
              </v:textbox>
            </v:shape>
            <w10:wrap type="topAndBottom"/>
          </v:group>
        </w:pict>
      </w:r>
    </w:p>
    <w:p>
      <w:pPr>
        <w:pStyle w:val="4"/>
        <w:spacing w:before="13"/>
        <w:rPr>
          <w:rFonts w:ascii="微软雅黑"/>
          <w:sz w:val="19"/>
        </w:rPr>
      </w:pPr>
    </w:p>
    <w:p>
      <w:pPr>
        <w:pStyle w:val="10"/>
        <w:numPr>
          <w:ilvl w:val="0"/>
          <w:numId w:val="27"/>
        </w:numPr>
        <w:tabs>
          <w:tab w:val="left" w:pos="523"/>
        </w:tabs>
        <w:spacing w:before="44" w:after="0" w:line="240" w:lineRule="auto"/>
        <w:ind w:left="522" w:right="0" w:hanging="243"/>
        <w:jc w:val="left"/>
        <w:rPr>
          <w:rFonts w:hint="eastAsia" w:ascii="微软雅黑" w:eastAsia="微软雅黑"/>
          <w:sz w:val="21"/>
        </w:rPr>
      </w:pPr>
      <w:r>
        <w:rPr>
          <w:rFonts w:hint="eastAsia" w:ascii="微软雅黑" w:eastAsia="微软雅黑"/>
          <w:spacing w:val="-4"/>
          <w:sz w:val="21"/>
        </w:rPr>
        <w:t xml:space="preserve">查看 </w:t>
      </w:r>
      <w:r>
        <w:rPr>
          <w:rFonts w:ascii="Tahoma" w:eastAsia="Tahoma"/>
          <w:sz w:val="21"/>
        </w:rPr>
        <w:t>Node</w:t>
      </w:r>
      <w:r>
        <w:rPr>
          <w:rFonts w:ascii="Tahoma" w:eastAsia="Tahoma"/>
          <w:spacing w:val="-18"/>
          <w:sz w:val="21"/>
        </w:rPr>
        <w:t xml:space="preserve"> </w:t>
      </w:r>
      <w:r>
        <w:rPr>
          <w:rFonts w:hint="eastAsia" w:ascii="微软雅黑" w:eastAsia="微软雅黑"/>
          <w:sz w:val="21"/>
        </w:rPr>
        <w:t>状态</w:t>
      </w:r>
    </w:p>
    <w:p>
      <w:pPr>
        <w:pStyle w:val="4"/>
        <w:spacing w:before="14"/>
        <w:rPr>
          <w:rFonts w:ascii="微软雅黑"/>
          <w:sz w:val="8"/>
        </w:rPr>
      </w:pPr>
      <w:r>
        <w:pict>
          <v:shape id="_x0000_s1187" o:spid="_x0000_s1187" o:spt="202" type="#_x0000_t202" style="position:absolute;left:0pt;margin-left:84.5pt;margin-top:9.25pt;height:23.85pt;width:426.35pt;mso-position-horizontal-relative:page;mso-wrap-distance-bottom:0pt;mso-wrap-distance-top:0pt;z-index:-251492352;mso-width-relative:page;mso-height-relative:page;" fillcolor="#D7D7D7" filled="t" stroked="f" coordsize="21600,21600">
            <v:path/>
            <v:fill on="t" focussize="0,0"/>
            <v:stroke on="f" joinstyle="miter"/>
            <v:imagedata o:title=""/>
            <o:lock v:ext="edit"/>
            <v:textbox inset="0mm,0mm,0mm,0mm">
              <w:txbxContent>
                <w:p>
                  <w:pPr>
                    <w:pStyle w:val="4"/>
                    <w:spacing w:before="3"/>
                    <w:ind w:left="110"/>
                  </w:pPr>
                  <w:r>
                    <w:t>Kubectl get node</w:t>
                  </w:r>
                </w:p>
              </w:txbxContent>
            </v:textbox>
            <w10:wrap type="topAndBottom"/>
          </v:shape>
        </w:pict>
      </w:r>
    </w:p>
    <w:p>
      <w:pPr>
        <w:spacing w:after="0"/>
        <w:rPr>
          <w:rFonts w:ascii="微软雅黑"/>
          <w:sz w:val="8"/>
        </w:rPr>
        <w:sectPr>
          <w:pgSz w:w="11910" w:h="16840"/>
          <w:pgMar w:top="1400" w:right="440" w:bottom="280" w:left="1520" w:header="708" w:footer="0" w:gutter="0"/>
          <w:cols w:space="720" w:num="1"/>
        </w:sectPr>
      </w:pPr>
    </w:p>
    <w:p>
      <w:pPr>
        <w:pStyle w:val="4"/>
        <w:spacing w:before="89"/>
        <w:ind w:left="280"/>
      </w:pPr>
      <w:r>
        <w:rPr>
          <w:rFonts w:ascii="Segoe UI" w:eastAsia="Segoe UI"/>
          <w:color w:val="23292D"/>
        </w:rPr>
        <w:t>Node2</w:t>
      </w:r>
      <w:r>
        <w:rPr>
          <w:color w:val="23292D"/>
        </w:rPr>
        <w:t>（</w:t>
      </w:r>
      <w:r>
        <w:rPr>
          <w:rFonts w:ascii="Segoe UI" w:eastAsia="Segoe UI"/>
          <w:color w:val="23292D"/>
        </w:rPr>
        <w:t xml:space="preserve">192.168.31.73 </w:t>
      </w:r>
      <w:r>
        <w:rPr>
          <w:color w:val="23292D"/>
        </w:rPr>
        <w:t>）节点同上。记得修改主机名！</w:t>
      </w:r>
    </w:p>
    <w:p>
      <w:pPr>
        <w:pStyle w:val="4"/>
        <w:rPr>
          <w:sz w:val="28"/>
        </w:rPr>
      </w:pPr>
    </w:p>
    <w:p>
      <w:pPr>
        <w:pStyle w:val="4"/>
        <w:spacing w:before="12"/>
        <w:rPr>
          <w:sz w:val="32"/>
        </w:rPr>
      </w:pPr>
    </w:p>
    <w:p>
      <w:pPr>
        <w:pStyle w:val="2"/>
      </w:pPr>
      <w:r>
        <w:t>四、kubernetes 集群 YAML 文件详解</w:t>
      </w:r>
    </w:p>
    <w:p>
      <w:pPr>
        <w:pStyle w:val="3"/>
        <w:spacing w:before="159"/>
      </w:pPr>
      <w:r>
        <w:t>1、YAML 文件概述</w:t>
      </w:r>
    </w:p>
    <w:p>
      <w:pPr>
        <w:pStyle w:val="4"/>
        <w:spacing w:before="139" w:line="242" w:lineRule="auto"/>
        <w:ind w:left="280" w:right="1371"/>
      </w:pPr>
      <w:r>
        <w:t>k8s</w:t>
      </w:r>
      <w:r>
        <w:rPr>
          <w:spacing w:val="-8"/>
        </w:rPr>
        <w:t xml:space="preserve"> 集群中对资源管理和资源对象编排部署都可以通过声明样式</w:t>
      </w:r>
      <w:r>
        <w:t>（YAML）文件来解决，也</w:t>
      </w:r>
      <w:r>
        <w:rPr>
          <w:spacing w:val="-4"/>
        </w:rPr>
        <w:t xml:space="preserve">就是可以把需要对资源对象操作编辑到 </w:t>
      </w:r>
      <w:r>
        <w:t>YAML</w:t>
      </w:r>
      <w:r>
        <w:rPr>
          <w:spacing w:val="-8"/>
        </w:rPr>
        <w:t xml:space="preserve"> 格式文件中，我们把这种文件叫做资源清单文</w:t>
      </w:r>
      <w:r>
        <w:rPr>
          <w:spacing w:val="-18"/>
        </w:rPr>
        <w:t xml:space="preserve">件，通过 </w:t>
      </w:r>
      <w:r>
        <w:t>kubectl</w:t>
      </w:r>
      <w:r>
        <w:rPr>
          <w:spacing w:val="-8"/>
        </w:rPr>
        <w:t xml:space="preserve"> 命令直接使用资源清单文件就可以实现对大量的资源对象进行编排部署了。</w:t>
      </w:r>
    </w:p>
    <w:p>
      <w:pPr>
        <w:pStyle w:val="4"/>
        <w:spacing w:before="9"/>
        <w:rPr>
          <w:sz w:val="15"/>
        </w:rPr>
      </w:pPr>
    </w:p>
    <w:p>
      <w:pPr>
        <w:pStyle w:val="3"/>
        <w:spacing w:before="1"/>
      </w:pPr>
      <w:r>
        <w:t>2、YAML 文件书写格式</w:t>
      </w:r>
    </w:p>
    <w:p>
      <w:pPr>
        <w:pStyle w:val="10"/>
        <w:numPr>
          <w:ilvl w:val="0"/>
          <w:numId w:val="28"/>
        </w:numPr>
        <w:tabs>
          <w:tab w:val="left" w:pos="808"/>
        </w:tabs>
        <w:spacing w:before="139" w:after="0" w:line="240" w:lineRule="auto"/>
        <w:ind w:left="808" w:right="0" w:hanging="528"/>
        <w:jc w:val="left"/>
        <w:rPr>
          <w:b/>
          <w:sz w:val="21"/>
        </w:rPr>
      </w:pPr>
      <w:r>
        <w:rPr>
          <w:b/>
          <w:sz w:val="21"/>
        </w:rPr>
        <w:t>YAML</w:t>
      </w:r>
      <w:r>
        <w:rPr>
          <w:b/>
          <w:spacing w:val="-18"/>
          <w:sz w:val="21"/>
        </w:rPr>
        <w:t xml:space="preserve"> 介绍</w:t>
      </w:r>
    </w:p>
    <w:p>
      <w:pPr>
        <w:pStyle w:val="4"/>
        <w:spacing w:before="7"/>
        <w:rPr>
          <w:b/>
          <w:sz w:val="26"/>
        </w:rPr>
      </w:pPr>
    </w:p>
    <w:p>
      <w:pPr>
        <w:pStyle w:val="4"/>
        <w:spacing w:line="422" w:lineRule="auto"/>
        <w:ind w:left="280" w:right="1160"/>
      </w:pPr>
      <w:r>
        <w:t>YAML ：仍是一种标记语言。为了强调这种语言以数据做为中心，而不是以标记语言为重点。YAML 是一个可读性高，用来表达数据序列的格式。</w:t>
      </w:r>
    </w:p>
    <w:p>
      <w:pPr>
        <w:pStyle w:val="4"/>
        <w:rPr>
          <w:sz w:val="20"/>
        </w:rPr>
      </w:pPr>
    </w:p>
    <w:p>
      <w:pPr>
        <w:pStyle w:val="4"/>
        <w:spacing w:before="10"/>
        <w:rPr>
          <w:sz w:val="16"/>
        </w:rPr>
      </w:pPr>
    </w:p>
    <w:p>
      <w:pPr>
        <w:pStyle w:val="3"/>
        <w:numPr>
          <w:ilvl w:val="0"/>
          <w:numId w:val="28"/>
        </w:numPr>
        <w:tabs>
          <w:tab w:val="left" w:pos="808"/>
        </w:tabs>
        <w:spacing w:before="0" w:after="0" w:line="240" w:lineRule="auto"/>
        <w:ind w:left="808" w:right="0" w:hanging="528"/>
        <w:jc w:val="left"/>
      </w:pPr>
      <w:r>
        <w:t>YAML</w:t>
      </w:r>
      <w:r>
        <w:rPr>
          <w:spacing w:val="-12"/>
        </w:rPr>
        <w:t xml:space="preserve"> 基本语法</w:t>
      </w:r>
    </w:p>
    <w:p>
      <w:pPr>
        <w:pStyle w:val="4"/>
        <w:spacing w:before="9"/>
        <w:rPr>
          <w:b/>
          <w:sz w:val="15"/>
        </w:rPr>
      </w:pPr>
    </w:p>
    <w:p>
      <w:pPr>
        <w:pStyle w:val="10"/>
        <w:numPr>
          <w:ilvl w:val="0"/>
          <w:numId w:val="29"/>
        </w:numPr>
        <w:tabs>
          <w:tab w:val="left" w:pos="489"/>
        </w:tabs>
        <w:spacing w:before="0" w:after="0" w:line="240" w:lineRule="auto"/>
        <w:ind w:left="488" w:right="0" w:hanging="209"/>
        <w:jc w:val="left"/>
        <w:rPr>
          <w:sz w:val="21"/>
        </w:rPr>
      </w:pPr>
      <w:r>
        <w:rPr>
          <w:sz w:val="21"/>
        </w:rPr>
        <w:t>使用空格做为缩进</w:t>
      </w:r>
    </w:p>
    <w:p>
      <w:pPr>
        <w:pStyle w:val="4"/>
        <w:spacing w:before="12"/>
        <w:rPr>
          <w:sz w:val="15"/>
        </w:rPr>
      </w:pPr>
    </w:p>
    <w:p>
      <w:pPr>
        <w:pStyle w:val="10"/>
        <w:numPr>
          <w:ilvl w:val="0"/>
          <w:numId w:val="29"/>
        </w:numPr>
        <w:tabs>
          <w:tab w:val="left" w:pos="489"/>
        </w:tabs>
        <w:spacing w:before="0" w:after="0" w:line="240" w:lineRule="auto"/>
        <w:ind w:left="488" w:right="0" w:hanging="209"/>
        <w:jc w:val="left"/>
        <w:rPr>
          <w:sz w:val="21"/>
        </w:rPr>
      </w:pPr>
      <w:r>
        <w:rPr>
          <w:sz w:val="21"/>
        </w:rPr>
        <w:t>缩进的空格数目不重要，只要相同层级的元素左侧对齐即可</w:t>
      </w:r>
    </w:p>
    <w:p>
      <w:pPr>
        <w:pStyle w:val="4"/>
        <w:spacing w:before="11"/>
        <w:rPr>
          <w:sz w:val="15"/>
        </w:rPr>
      </w:pPr>
    </w:p>
    <w:p>
      <w:pPr>
        <w:pStyle w:val="10"/>
        <w:numPr>
          <w:ilvl w:val="0"/>
          <w:numId w:val="29"/>
        </w:numPr>
        <w:tabs>
          <w:tab w:val="left" w:pos="489"/>
        </w:tabs>
        <w:spacing w:before="0" w:after="0" w:line="240" w:lineRule="auto"/>
        <w:ind w:left="488" w:right="0" w:hanging="209"/>
        <w:jc w:val="left"/>
        <w:rPr>
          <w:sz w:val="21"/>
        </w:rPr>
      </w:pPr>
      <w:r>
        <w:rPr>
          <w:spacing w:val="-5"/>
          <w:sz w:val="21"/>
        </w:rPr>
        <w:t xml:space="preserve">低版本缩进时不允许使用 </w:t>
      </w:r>
      <w:r>
        <w:rPr>
          <w:sz w:val="21"/>
        </w:rPr>
        <w:t>Tab</w:t>
      </w:r>
      <w:r>
        <w:rPr>
          <w:spacing w:val="-8"/>
          <w:sz w:val="21"/>
        </w:rPr>
        <w:t xml:space="preserve"> 键，只允许使用空格</w:t>
      </w:r>
    </w:p>
    <w:p>
      <w:pPr>
        <w:pStyle w:val="4"/>
        <w:spacing w:before="12"/>
        <w:rPr>
          <w:sz w:val="15"/>
        </w:rPr>
      </w:pPr>
    </w:p>
    <w:p>
      <w:pPr>
        <w:pStyle w:val="10"/>
        <w:numPr>
          <w:ilvl w:val="0"/>
          <w:numId w:val="29"/>
        </w:numPr>
        <w:tabs>
          <w:tab w:val="left" w:pos="489"/>
        </w:tabs>
        <w:spacing w:before="0" w:after="0" w:line="240" w:lineRule="auto"/>
        <w:ind w:left="488" w:right="0" w:hanging="209"/>
        <w:jc w:val="left"/>
        <w:rPr>
          <w:sz w:val="21"/>
        </w:rPr>
      </w:pPr>
      <w:r>
        <w:rPr>
          <w:sz w:val="21"/>
        </w:rPr>
        <w:t>使用#标识注释，从这个字符一直到行尾，都会被解释器忽略</w:t>
      </w:r>
    </w:p>
    <w:p>
      <w:pPr>
        <w:pStyle w:val="4"/>
        <w:rPr>
          <w:sz w:val="20"/>
        </w:rPr>
      </w:pPr>
    </w:p>
    <w:p>
      <w:pPr>
        <w:pStyle w:val="4"/>
        <w:rPr>
          <w:sz w:val="20"/>
        </w:rPr>
      </w:pPr>
    </w:p>
    <w:p>
      <w:pPr>
        <w:pStyle w:val="3"/>
        <w:numPr>
          <w:ilvl w:val="0"/>
          <w:numId w:val="28"/>
        </w:numPr>
        <w:tabs>
          <w:tab w:val="left" w:pos="808"/>
        </w:tabs>
        <w:spacing w:before="162" w:after="0" w:line="240" w:lineRule="auto"/>
        <w:ind w:left="808" w:right="0" w:hanging="528"/>
        <w:jc w:val="left"/>
      </w:pPr>
      <w:r>
        <w:t>YAML</w:t>
      </w:r>
      <w:r>
        <w:rPr>
          <w:spacing w:val="-8"/>
        </w:rPr>
        <w:t xml:space="preserve"> 支持的数据结构</w:t>
      </w:r>
    </w:p>
    <w:p>
      <w:pPr>
        <w:pStyle w:val="4"/>
        <w:spacing w:before="11"/>
        <w:rPr>
          <w:b/>
          <w:sz w:val="15"/>
        </w:rPr>
      </w:pPr>
    </w:p>
    <w:p>
      <w:pPr>
        <w:pStyle w:val="10"/>
        <w:numPr>
          <w:ilvl w:val="0"/>
          <w:numId w:val="30"/>
        </w:numPr>
        <w:tabs>
          <w:tab w:val="left" w:pos="492"/>
        </w:tabs>
        <w:spacing w:before="0" w:after="0" w:line="240" w:lineRule="auto"/>
        <w:ind w:left="491" w:right="0" w:hanging="212"/>
        <w:jc w:val="left"/>
        <w:rPr>
          <w:b/>
          <w:sz w:val="21"/>
        </w:rPr>
      </w:pPr>
      <w:r>
        <w:rPr>
          <w:b/>
          <w:color w:val="FF0000"/>
          <w:sz w:val="21"/>
        </w:rPr>
        <w:t>对象</w:t>
      </w:r>
    </w:p>
    <w:p>
      <w:pPr>
        <w:pStyle w:val="4"/>
        <w:spacing w:before="11"/>
        <w:rPr>
          <w:b/>
          <w:sz w:val="15"/>
        </w:rPr>
      </w:pPr>
    </w:p>
    <w:p>
      <w:pPr>
        <w:pStyle w:val="4"/>
        <w:spacing w:before="1"/>
        <w:ind w:left="280"/>
      </w:pPr>
      <w:r>
        <w:t>键值对的集合，又称为映射(mapping) / 哈希（hashes） / 字典（dictionary）</w:t>
      </w:r>
    </w:p>
    <w:p>
      <w:pPr>
        <w:pStyle w:val="4"/>
        <w:spacing w:before="8"/>
        <w:rPr>
          <w:sz w:val="12"/>
        </w:rPr>
      </w:pPr>
      <w:r>
        <w:drawing>
          <wp:anchor distT="0" distB="0" distL="0" distR="0" simplePos="0" relativeHeight="251659264" behindDoc="0" locked="0" layoutInCell="1" allowOverlap="1">
            <wp:simplePos x="0" y="0"/>
            <wp:positionH relativeFrom="page">
              <wp:posOffset>1162685</wp:posOffset>
            </wp:positionH>
            <wp:positionV relativeFrom="paragraph">
              <wp:posOffset>127635</wp:posOffset>
            </wp:positionV>
            <wp:extent cx="5244465" cy="1644650"/>
            <wp:effectExtent l="0" t="0" r="0" b="0"/>
            <wp:wrapTopAndBottom/>
            <wp:docPr id="10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8.jpeg"/>
                    <pic:cNvPicPr>
                      <a:picLocks noChangeAspect="1"/>
                    </pic:cNvPicPr>
                  </pic:nvPicPr>
                  <pic:blipFill>
                    <a:blip r:embed="rId20" cstate="print"/>
                    <a:stretch>
                      <a:fillRect/>
                    </a:stretch>
                  </pic:blipFill>
                  <pic:spPr>
                    <a:xfrm>
                      <a:off x="0" y="0"/>
                      <a:ext cx="5244774" cy="1644586"/>
                    </a:xfrm>
                    <a:prstGeom prst="rect">
                      <a:avLst/>
                    </a:prstGeom>
                  </pic:spPr>
                </pic:pic>
              </a:graphicData>
            </a:graphic>
          </wp:anchor>
        </w:drawing>
      </w:r>
    </w:p>
    <w:p>
      <w:pPr>
        <w:pStyle w:val="4"/>
        <w:rPr>
          <w:sz w:val="20"/>
        </w:rPr>
      </w:pPr>
    </w:p>
    <w:p>
      <w:pPr>
        <w:pStyle w:val="4"/>
        <w:rPr>
          <w:sz w:val="20"/>
        </w:rPr>
      </w:pPr>
    </w:p>
    <w:p>
      <w:pPr>
        <w:pStyle w:val="10"/>
        <w:numPr>
          <w:ilvl w:val="0"/>
          <w:numId w:val="31"/>
        </w:numPr>
        <w:tabs>
          <w:tab w:val="left" w:pos="639"/>
          <w:tab w:val="left" w:pos="640"/>
        </w:tabs>
        <w:spacing w:before="144" w:after="0" w:line="240" w:lineRule="auto"/>
        <w:ind w:left="640" w:right="0" w:hanging="360"/>
        <w:jc w:val="left"/>
        <w:rPr>
          <w:b/>
          <w:sz w:val="21"/>
        </w:rPr>
      </w:pPr>
      <w:r>
        <w:rPr>
          <w:b/>
          <w:color w:val="FF0000"/>
          <w:sz w:val="21"/>
        </w:rPr>
        <w:t>数组：</w:t>
      </w:r>
    </w:p>
    <w:p>
      <w:pPr>
        <w:pStyle w:val="4"/>
        <w:spacing w:before="2"/>
        <w:ind w:left="280"/>
      </w:pPr>
      <w:r>
        <w:t>一组按次序排列的值，又称为序列（sequence） / 列表 （list）</w:t>
      </w:r>
    </w:p>
    <w:p>
      <w:pPr>
        <w:spacing w:after="0"/>
        <w:sectPr>
          <w:pgSz w:w="11910" w:h="16840"/>
          <w:pgMar w:top="1400" w:right="440" w:bottom="280" w:left="1520" w:header="708" w:footer="0" w:gutter="0"/>
          <w:cols w:space="720" w:num="1"/>
        </w:sectPr>
      </w:pPr>
    </w:p>
    <w:p>
      <w:pPr>
        <w:pStyle w:val="4"/>
        <w:spacing w:before="1"/>
        <w:rPr>
          <w:sz w:val="7"/>
        </w:rPr>
      </w:pPr>
    </w:p>
    <w:p>
      <w:pPr>
        <w:pStyle w:val="4"/>
        <w:ind w:left="311"/>
        <w:rPr>
          <w:sz w:val="20"/>
        </w:rPr>
      </w:pPr>
      <w:r>
        <w:rPr>
          <w:sz w:val="20"/>
        </w:rPr>
        <w:drawing>
          <wp:inline distT="0" distB="0" distL="0" distR="0">
            <wp:extent cx="5123815" cy="2133600"/>
            <wp:effectExtent l="0" t="0" r="0" b="0"/>
            <wp:docPr id="10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9.jpeg"/>
                    <pic:cNvPicPr>
                      <a:picLocks noChangeAspect="1"/>
                    </pic:cNvPicPr>
                  </pic:nvPicPr>
                  <pic:blipFill>
                    <a:blip r:embed="rId21" cstate="print"/>
                    <a:stretch>
                      <a:fillRect/>
                    </a:stretch>
                  </pic:blipFill>
                  <pic:spPr>
                    <a:xfrm>
                      <a:off x="0" y="0"/>
                      <a:ext cx="5123988" cy="2133600"/>
                    </a:xfrm>
                    <a:prstGeom prst="rect">
                      <a:avLst/>
                    </a:prstGeom>
                  </pic:spPr>
                </pic:pic>
              </a:graphicData>
            </a:graphic>
          </wp:inline>
        </w:drawing>
      </w:r>
    </w:p>
    <w:p>
      <w:pPr>
        <w:pStyle w:val="4"/>
        <w:rPr>
          <w:sz w:val="20"/>
        </w:rPr>
      </w:pPr>
    </w:p>
    <w:p>
      <w:pPr>
        <w:pStyle w:val="4"/>
        <w:spacing w:before="10"/>
        <w:rPr>
          <w:sz w:val="26"/>
        </w:rPr>
      </w:pPr>
    </w:p>
    <w:p>
      <w:pPr>
        <w:pStyle w:val="10"/>
        <w:numPr>
          <w:ilvl w:val="0"/>
          <w:numId w:val="31"/>
        </w:numPr>
        <w:tabs>
          <w:tab w:val="left" w:pos="639"/>
          <w:tab w:val="left" w:pos="640"/>
        </w:tabs>
        <w:spacing w:before="78" w:after="0" w:line="242" w:lineRule="auto"/>
        <w:ind w:left="280" w:right="7511" w:firstLine="0"/>
        <w:jc w:val="left"/>
        <w:rPr>
          <w:sz w:val="21"/>
        </w:rPr>
      </w:pPr>
      <w:r>
        <w:rPr>
          <w:b/>
          <w:color w:val="FF0000"/>
          <w:w w:val="95"/>
          <w:sz w:val="21"/>
        </w:rPr>
        <w:t xml:space="preserve">纯量（scalars）： </w:t>
      </w:r>
      <w:r>
        <w:rPr>
          <w:sz w:val="21"/>
        </w:rPr>
        <w:t>单个的、不可再分的值</w:t>
      </w:r>
    </w:p>
    <w:p>
      <w:pPr>
        <w:pStyle w:val="4"/>
        <w:spacing w:before="7"/>
        <w:rPr>
          <w:sz w:val="12"/>
        </w:rPr>
      </w:pPr>
      <w:r>
        <w:drawing>
          <wp:anchor distT="0" distB="0" distL="0" distR="0" simplePos="0" relativeHeight="251659264" behindDoc="0" locked="0" layoutInCell="1" allowOverlap="1">
            <wp:simplePos x="0" y="0"/>
            <wp:positionH relativeFrom="page">
              <wp:posOffset>1162685</wp:posOffset>
            </wp:positionH>
            <wp:positionV relativeFrom="paragraph">
              <wp:posOffset>127000</wp:posOffset>
            </wp:positionV>
            <wp:extent cx="5229860" cy="2364740"/>
            <wp:effectExtent l="0" t="0" r="0" b="0"/>
            <wp:wrapTopAndBottom/>
            <wp:docPr id="10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10.jpeg"/>
                    <pic:cNvPicPr>
                      <a:picLocks noChangeAspect="1"/>
                    </pic:cNvPicPr>
                  </pic:nvPicPr>
                  <pic:blipFill>
                    <a:blip r:embed="rId22" cstate="print"/>
                    <a:stretch>
                      <a:fillRect/>
                    </a:stretch>
                  </pic:blipFill>
                  <pic:spPr>
                    <a:xfrm>
                      <a:off x="0" y="0"/>
                      <a:ext cx="5229704" cy="2364486"/>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1143000</wp:posOffset>
            </wp:positionH>
            <wp:positionV relativeFrom="paragraph">
              <wp:posOffset>2634615</wp:posOffset>
            </wp:positionV>
            <wp:extent cx="5299075" cy="2343150"/>
            <wp:effectExtent l="0" t="0" r="0" b="0"/>
            <wp:wrapTopAndBottom/>
            <wp:docPr id="10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1.png"/>
                    <pic:cNvPicPr>
                      <a:picLocks noChangeAspect="1"/>
                    </pic:cNvPicPr>
                  </pic:nvPicPr>
                  <pic:blipFill>
                    <a:blip r:embed="rId23" cstate="print"/>
                    <a:stretch>
                      <a:fillRect/>
                    </a:stretch>
                  </pic:blipFill>
                  <pic:spPr>
                    <a:xfrm>
                      <a:off x="0" y="0"/>
                      <a:ext cx="5299346" cy="2343150"/>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1162685</wp:posOffset>
            </wp:positionH>
            <wp:positionV relativeFrom="paragraph">
              <wp:posOffset>5102860</wp:posOffset>
            </wp:positionV>
            <wp:extent cx="5247640" cy="474980"/>
            <wp:effectExtent l="0" t="0" r="0" b="0"/>
            <wp:wrapTopAndBottom/>
            <wp:docPr id="11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2.jpeg"/>
                    <pic:cNvPicPr>
                      <a:picLocks noChangeAspect="1"/>
                    </pic:cNvPicPr>
                  </pic:nvPicPr>
                  <pic:blipFill>
                    <a:blip r:embed="rId24" cstate="print"/>
                    <a:stretch>
                      <a:fillRect/>
                    </a:stretch>
                  </pic:blipFill>
                  <pic:spPr>
                    <a:xfrm>
                      <a:off x="0" y="0"/>
                      <a:ext cx="5247427" cy="475106"/>
                    </a:xfrm>
                    <a:prstGeom prst="rect">
                      <a:avLst/>
                    </a:prstGeom>
                  </pic:spPr>
                </pic:pic>
              </a:graphicData>
            </a:graphic>
          </wp:anchor>
        </w:drawing>
      </w:r>
    </w:p>
    <w:p>
      <w:pPr>
        <w:pStyle w:val="4"/>
        <w:spacing w:before="3"/>
        <w:rPr>
          <w:sz w:val="12"/>
        </w:rPr>
      </w:pPr>
    </w:p>
    <w:p>
      <w:pPr>
        <w:pStyle w:val="4"/>
        <w:rPr>
          <w:sz w:val="10"/>
        </w:rPr>
      </w:pPr>
    </w:p>
    <w:p>
      <w:pPr>
        <w:spacing w:after="0"/>
        <w:rPr>
          <w:sz w:val="10"/>
        </w:rPr>
        <w:sectPr>
          <w:pgSz w:w="11910" w:h="16840"/>
          <w:pgMar w:top="1400" w:right="440" w:bottom="280" w:left="1520" w:header="708" w:footer="0" w:gutter="0"/>
          <w:cols w:space="720" w:num="1"/>
        </w:sectPr>
      </w:pPr>
    </w:p>
    <w:p>
      <w:pPr>
        <w:pStyle w:val="4"/>
        <w:spacing w:before="1"/>
        <w:rPr>
          <w:sz w:val="7"/>
        </w:rPr>
      </w:pPr>
    </w:p>
    <w:p>
      <w:pPr>
        <w:pStyle w:val="4"/>
        <w:ind w:left="311"/>
        <w:rPr>
          <w:sz w:val="20"/>
        </w:rPr>
      </w:pPr>
      <w:r>
        <w:rPr>
          <w:sz w:val="20"/>
        </w:rPr>
        <w:drawing>
          <wp:inline distT="0" distB="0" distL="0" distR="0">
            <wp:extent cx="5267960" cy="539115"/>
            <wp:effectExtent l="0" t="0" r="0" b="0"/>
            <wp:docPr id="1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13.jpeg"/>
                    <pic:cNvPicPr>
                      <a:picLocks noChangeAspect="1"/>
                    </pic:cNvPicPr>
                  </pic:nvPicPr>
                  <pic:blipFill>
                    <a:blip r:embed="rId25" cstate="print"/>
                    <a:stretch>
                      <a:fillRect/>
                    </a:stretch>
                  </pic:blipFill>
                  <pic:spPr>
                    <a:xfrm>
                      <a:off x="0" y="0"/>
                      <a:ext cx="5268467" cy="539496"/>
                    </a:xfrm>
                    <a:prstGeom prst="rect">
                      <a:avLst/>
                    </a:prstGeom>
                  </pic:spPr>
                </pic:pic>
              </a:graphicData>
            </a:graphic>
          </wp:inline>
        </w:drawing>
      </w:r>
    </w:p>
    <w:p>
      <w:pPr>
        <w:pStyle w:val="4"/>
        <w:rPr>
          <w:sz w:val="20"/>
        </w:rPr>
      </w:pPr>
    </w:p>
    <w:p>
      <w:pPr>
        <w:pStyle w:val="4"/>
        <w:spacing w:before="3"/>
        <w:rPr>
          <w:sz w:val="29"/>
        </w:rPr>
      </w:pPr>
      <w:r>
        <w:drawing>
          <wp:anchor distT="0" distB="0" distL="0" distR="0" simplePos="0" relativeHeight="251659264" behindDoc="0" locked="0" layoutInCell="1" allowOverlap="1">
            <wp:simplePos x="0" y="0"/>
            <wp:positionH relativeFrom="page">
              <wp:posOffset>1162685</wp:posOffset>
            </wp:positionH>
            <wp:positionV relativeFrom="paragraph">
              <wp:posOffset>262255</wp:posOffset>
            </wp:positionV>
            <wp:extent cx="5245100" cy="2585720"/>
            <wp:effectExtent l="0" t="0" r="0" b="0"/>
            <wp:wrapTopAndBottom/>
            <wp:docPr id="11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4.jpeg"/>
                    <pic:cNvPicPr>
                      <a:picLocks noChangeAspect="1"/>
                    </pic:cNvPicPr>
                  </pic:nvPicPr>
                  <pic:blipFill>
                    <a:blip r:embed="rId26" cstate="print"/>
                    <a:stretch>
                      <a:fillRect/>
                    </a:stretch>
                  </pic:blipFill>
                  <pic:spPr>
                    <a:xfrm>
                      <a:off x="0" y="0"/>
                      <a:ext cx="5245192" cy="2585466"/>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1162685</wp:posOffset>
            </wp:positionH>
            <wp:positionV relativeFrom="paragraph">
              <wp:posOffset>2990215</wp:posOffset>
            </wp:positionV>
            <wp:extent cx="5299710" cy="1950085"/>
            <wp:effectExtent l="0" t="0" r="0" b="0"/>
            <wp:wrapTopAndBottom/>
            <wp:docPr id="11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5.jpeg"/>
                    <pic:cNvPicPr>
                      <a:picLocks noChangeAspect="1"/>
                    </pic:cNvPicPr>
                  </pic:nvPicPr>
                  <pic:blipFill>
                    <a:blip r:embed="rId27" cstate="print"/>
                    <a:stretch>
                      <a:fillRect/>
                    </a:stretch>
                  </pic:blipFill>
                  <pic:spPr>
                    <a:xfrm>
                      <a:off x="0" y="0"/>
                      <a:ext cx="5299790" cy="1950053"/>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1162685</wp:posOffset>
            </wp:positionH>
            <wp:positionV relativeFrom="paragraph">
              <wp:posOffset>5055235</wp:posOffset>
            </wp:positionV>
            <wp:extent cx="5215255" cy="2336800"/>
            <wp:effectExtent l="0" t="0" r="0" b="0"/>
            <wp:wrapTopAndBottom/>
            <wp:docPr id="12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6.jpeg"/>
                    <pic:cNvPicPr>
                      <a:picLocks noChangeAspect="1"/>
                    </pic:cNvPicPr>
                  </pic:nvPicPr>
                  <pic:blipFill>
                    <a:blip r:embed="rId28" cstate="print"/>
                    <a:stretch>
                      <a:fillRect/>
                    </a:stretch>
                  </pic:blipFill>
                  <pic:spPr>
                    <a:xfrm>
                      <a:off x="0" y="0"/>
                      <a:ext cx="5215324" cy="2336863"/>
                    </a:xfrm>
                    <a:prstGeom prst="rect">
                      <a:avLst/>
                    </a:prstGeom>
                  </pic:spPr>
                </pic:pic>
              </a:graphicData>
            </a:graphic>
          </wp:anchor>
        </w:drawing>
      </w:r>
    </w:p>
    <w:p>
      <w:pPr>
        <w:pStyle w:val="4"/>
        <w:spacing w:before="2"/>
        <w:rPr>
          <w:sz w:val="12"/>
        </w:rPr>
      </w:pPr>
    </w:p>
    <w:p>
      <w:pPr>
        <w:pStyle w:val="4"/>
        <w:spacing w:before="10"/>
        <w:rPr>
          <w:sz w:val="8"/>
        </w:rPr>
      </w:pPr>
    </w:p>
    <w:p>
      <w:pPr>
        <w:spacing w:after="0"/>
        <w:rPr>
          <w:sz w:val="8"/>
        </w:rPr>
        <w:sectPr>
          <w:pgSz w:w="11910" w:h="16840"/>
          <w:pgMar w:top="1400" w:right="440" w:bottom="280" w:left="1520" w:header="708" w:footer="0" w:gutter="0"/>
          <w:cols w:space="720" w:num="1"/>
        </w:sectPr>
      </w:pPr>
    </w:p>
    <w:p>
      <w:pPr>
        <w:pStyle w:val="4"/>
        <w:spacing w:before="1"/>
        <w:rPr>
          <w:sz w:val="7"/>
        </w:rPr>
      </w:pPr>
    </w:p>
    <w:p>
      <w:pPr>
        <w:pStyle w:val="4"/>
        <w:ind w:left="311"/>
        <w:rPr>
          <w:sz w:val="20"/>
        </w:rPr>
      </w:pPr>
      <w:r>
        <w:rPr>
          <w:sz w:val="20"/>
        </w:rPr>
        <w:drawing>
          <wp:inline distT="0" distB="0" distL="0" distR="0">
            <wp:extent cx="5235575" cy="1160145"/>
            <wp:effectExtent l="0" t="0" r="0" b="0"/>
            <wp:docPr id="12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7.jpeg"/>
                    <pic:cNvPicPr>
                      <a:picLocks noChangeAspect="1"/>
                    </pic:cNvPicPr>
                  </pic:nvPicPr>
                  <pic:blipFill>
                    <a:blip r:embed="rId29" cstate="print"/>
                    <a:stretch>
                      <a:fillRect/>
                    </a:stretch>
                  </pic:blipFill>
                  <pic:spPr>
                    <a:xfrm>
                      <a:off x="0" y="0"/>
                      <a:ext cx="5235797" cy="1160145"/>
                    </a:xfrm>
                    <a:prstGeom prst="rect">
                      <a:avLst/>
                    </a:prstGeom>
                  </pic:spPr>
                </pic:pic>
              </a:graphicData>
            </a:graphic>
          </wp:inline>
        </w:drawing>
      </w:r>
    </w:p>
    <w:p>
      <w:pPr>
        <w:pStyle w:val="4"/>
        <w:spacing w:before="5"/>
        <w:rPr>
          <w:sz w:val="13"/>
        </w:rPr>
      </w:pPr>
    </w:p>
    <w:p>
      <w:pPr>
        <w:pStyle w:val="4"/>
        <w:spacing w:before="2"/>
        <w:rPr>
          <w:sz w:val="7"/>
        </w:rPr>
      </w:pPr>
      <w:r>
        <w:drawing>
          <wp:anchor distT="0" distB="0" distL="0" distR="0" simplePos="0" relativeHeight="251659264" behindDoc="0" locked="0" layoutInCell="1" allowOverlap="1">
            <wp:simplePos x="0" y="0"/>
            <wp:positionH relativeFrom="page">
              <wp:posOffset>1157605</wp:posOffset>
            </wp:positionH>
            <wp:positionV relativeFrom="paragraph">
              <wp:posOffset>23495</wp:posOffset>
            </wp:positionV>
            <wp:extent cx="5311140" cy="798195"/>
            <wp:effectExtent l="0" t="0" r="0" b="0"/>
            <wp:wrapTopAndBottom/>
            <wp:docPr id="12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8.jpeg"/>
                    <pic:cNvPicPr>
                      <a:picLocks noChangeAspect="1"/>
                    </pic:cNvPicPr>
                  </pic:nvPicPr>
                  <pic:blipFill>
                    <a:blip r:embed="rId30" cstate="print"/>
                    <a:stretch>
                      <a:fillRect/>
                    </a:stretch>
                  </pic:blipFill>
                  <pic:spPr>
                    <a:xfrm>
                      <a:off x="0" y="0"/>
                      <a:ext cx="5311333" cy="798004"/>
                    </a:xfrm>
                    <a:prstGeom prst="rect">
                      <a:avLst/>
                    </a:prstGeom>
                  </pic:spPr>
                </pic:pic>
              </a:graphicData>
            </a:graphic>
          </wp:anchor>
        </w:drawing>
      </w:r>
    </w:p>
    <w:p>
      <w:pPr>
        <w:pStyle w:val="3"/>
        <w:spacing w:before="69"/>
      </w:pPr>
      <w:r>
        <w:t>3、资源清单描述方法</w:t>
      </w:r>
    </w:p>
    <w:p>
      <w:pPr>
        <w:pStyle w:val="10"/>
        <w:numPr>
          <w:ilvl w:val="0"/>
          <w:numId w:val="32"/>
        </w:numPr>
        <w:tabs>
          <w:tab w:val="left" w:pos="805"/>
        </w:tabs>
        <w:spacing w:before="139" w:after="0" w:line="242" w:lineRule="auto"/>
        <w:ind w:left="280" w:right="1579" w:firstLine="0"/>
        <w:jc w:val="left"/>
        <w:rPr>
          <w:sz w:val="19"/>
        </w:rPr>
      </w:pPr>
      <w:r>
        <w:rPr>
          <w:spacing w:val="-27"/>
          <w:sz w:val="21"/>
        </w:rPr>
        <w:t xml:space="preserve">在 </w:t>
      </w:r>
      <w:r>
        <w:rPr>
          <w:sz w:val="21"/>
        </w:rPr>
        <w:t>k8s</w:t>
      </w:r>
      <w:r>
        <w:rPr>
          <w:spacing w:val="-15"/>
          <w:sz w:val="21"/>
        </w:rPr>
        <w:t xml:space="preserve"> 中，一般使用 </w:t>
      </w:r>
      <w:r>
        <w:rPr>
          <w:sz w:val="21"/>
        </w:rPr>
        <w:t>YAML</w:t>
      </w:r>
      <w:r>
        <w:rPr>
          <w:spacing w:val="-11"/>
          <w:sz w:val="21"/>
        </w:rPr>
        <w:t xml:space="preserve"> 格式的文件来创建符合我们预期期望的 </w:t>
      </w:r>
      <w:r>
        <w:rPr>
          <w:sz w:val="21"/>
        </w:rPr>
        <w:t>pod</w:t>
      </w:r>
      <w:r>
        <w:rPr>
          <w:spacing w:val="-11"/>
          <w:sz w:val="21"/>
        </w:rPr>
        <w:t xml:space="preserve">,这样的 </w:t>
      </w:r>
      <w:r>
        <w:rPr>
          <w:sz w:val="21"/>
        </w:rPr>
        <w:t>YAML 文件称为资源清单。</w:t>
      </w:r>
    </w:p>
    <w:p>
      <w:pPr>
        <w:pStyle w:val="4"/>
        <w:spacing w:before="11"/>
        <w:rPr>
          <w:sz w:val="15"/>
        </w:rPr>
      </w:pPr>
    </w:p>
    <w:p>
      <w:pPr>
        <w:pStyle w:val="3"/>
        <w:numPr>
          <w:ilvl w:val="0"/>
          <w:numId w:val="32"/>
        </w:numPr>
        <w:tabs>
          <w:tab w:val="left" w:pos="808"/>
        </w:tabs>
        <w:spacing w:before="0" w:after="0" w:line="240" w:lineRule="auto"/>
        <w:ind w:left="807" w:right="0" w:hanging="528"/>
        <w:jc w:val="left"/>
        <w:rPr>
          <w:sz w:val="19"/>
        </w:rPr>
      </w:pPr>
      <w:r>
        <w:t>常用字段</w:t>
      </w:r>
    </w:p>
    <w:p>
      <w:pPr>
        <w:pStyle w:val="4"/>
        <w:spacing w:before="9"/>
        <w:rPr>
          <w:b/>
          <w:sz w:val="15"/>
        </w:rPr>
      </w:pPr>
    </w:p>
    <w:p>
      <w:pPr>
        <w:pStyle w:val="10"/>
        <w:numPr>
          <w:ilvl w:val="0"/>
          <w:numId w:val="30"/>
        </w:numPr>
        <w:tabs>
          <w:tab w:val="left" w:pos="492"/>
        </w:tabs>
        <w:spacing w:before="0" w:after="0" w:line="240" w:lineRule="auto"/>
        <w:ind w:left="491" w:right="0" w:hanging="212"/>
        <w:jc w:val="left"/>
        <w:rPr>
          <w:b/>
          <w:sz w:val="21"/>
        </w:rPr>
      </w:pPr>
      <w:r>
        <w:rPr>
          <w:b/>
          <w:color w:val="FF0000"/>
          <w:sz w:val="21"/>
        </w:rPr>
        <w:t>必须存在的属性</w:t>
      </w:r>
    </w:p>
    <w:p>
      <w:pPr>
        <w:pStyle w:val="4"/>
        <w:spacing w:before="9"/>
        <w:rPr>
          <w:b/>
          <w:sz w:val="12"/>
        </w:rPr>
      </w:pPr>
      <w:r>
        <w:drawing>
          <wp:anchor distT="0" distB="0" distL="0" distR="0" simplePos="0" relativeHeight="251659264" behindDoc="0" locked="0" layoutInCell="1" allowOverlap="1">
            <wp:simplePos x="0" y="0"/>
            <wp:positionH relativeFrom="page">
              <wp:posOffset>1162685</wp:posOffset>
            </wp:positionH>
            <wp:positionV relativeFrom="paragraph">
              <wp:posOffset>127635</wp:posOffset>
            </wp:positionV>
            <wp:extent cx="5266055" cy="3124200"/>
            <wp:effectExtent l="0" t="0" r="0" b="0"/>
            <wp:wrapTopAndBottom/>
            <wp:docPr id="12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19.jpeg"/>
                    <pic:cNvPicPr>
                      <a:picLocks noChangeAspect="1"/>
                    </pic:cNvPicPr>
                  </pic:nvPicPr>
                  <pic:blipFill>
                    <a:blip r:embed="rId31" cstate="print"/>
                    <a:stretch>
                      <a:fillRect/>
                    </a:stretch>
                  </pic:blipFill>
                  <pic:spPr>
                    <a:xfrm>
                      <a:off x="0" y="0"/>
                      <a:ext cx="5266220" cy="3124390"/>
                    </a:xfrm>
                    <a:prstGeom prst="rect">
                      <a:avLst/>
                    </a:prstGeom>
                  </pic:spPr>
                </pic:pic>
              </a:graphicData>
            </a:graphic>
          </wp:anchor>
        </w:drawing>
      </w:r>
    </w:p>
    <w:p>
      <w:pPr>
        <w:pStyle w:val="4"/>
        <w:rPr>
          <w:b/>
          <w:sz w:val="20"/>
        </w:rPr>
      </w:pPr>
    </w:p>
    <w:p>
      <w:pPr>
        <w:pStyle w:val="4"/>
        <w:rPr>
          <w:b/>
          <w:sz w:val="20"/>
        </w:rPr>
      </w:pPr>
    </w:p>
    <w:p>
      <w:pPr>
        <w:pStyle w:val="10"/>
        <w:numPr>
          <w:ilvl w:val="0"/>
          <w:numId w:val="31"/>
        </w:numPr>
        <w:tabs>
          <w:tab w:val="left" w:pos="639"/>
          <w:tab w:val="left" w:pos="640"/>
        </w:tabs>
        <w:spacing w:before="137" w:after="0" w:line="240" w:lineRule="auto"/>
        <w:ind w:left="640" w:right="0" w:hanging="360"/>
        <w:jc w:val="left"/>
        <w:rPr>
          <w:sz w:val="21"/>
        </w:rPr>
      </w:pPr>
      <w:r>
        <w:rPr>
          <w:color w:val="FF0000"/>
          <w:sz w:val="21"/>
        </w:rPr>
        <w:t>spec</w:t>
      </w:r>
      <w:r>
        <w:rPr>
          <w:color w:val="FF0000"/>
          <w:spacing w:val="-1"/>
          <w:sz w:val="21"/>
        </w:rPr>
        <w:t xml:space="preserve"> 主要对象</w:t>
      </w:r>
    </w:p>
    <w:p>
      <w:pPr>
        <w:spacing w:after="0" w:line="240" w:lineRule="auto"/>
        <w:jc w:val="left"/>
        <w:rPr>
          <w:sz w:val="21"/>
        </w:rPr>
        <w:sectPr>
          <w:pgSz w:w="11910" w:h="16840"/>
          <w:pgMar w:top="1400" w:right="440" w:bottom="280" w:left="1520" w:header="708" w:footer="0" w:gutter="0"/>
          <w:cols w:space="720" w:num="1"/>
        </w:sectPr>
      </w:pPr>
    </w:p>
    <w:p>
      <w:pPr>
        <w:pStyle w:val="4"/>
        <w:rPr>
          <w:sz w:val="20"/>
        </w:rPr>
      </w:pPr>
    </w:p>
    <w:p>
      <w:pPr>
        <w:pStyle w:val="4"/>
        <w:spacing w:before="10"/>
        <w:rPr>
          <w:sz w:val="27"/>
        </w:rPr>
      </w:pPr>
    </w:p>
    <w:p>
      <w:pPr>
        <w:tabs>
          <w:tab w:val="left" w:pos="4159"/>
        </w:tabs>
        <w:spacing w:before="72"/>
        <w:ind w:left="442" w:right="0" w:firstLine="0"/>
        <w:jc w:val="left"/>
        <w:rPr>
          <w:rFonts w:ascii="Calibri"/>
          <w:sz w:val="16"/>
        </w:rPr>
      </w:pPr>
      <w:r>
        <w:drawing>
          <wp:anchor distT="0" distB="0" distL="0" distR="0" simplePos="0" relativeHeight="251693056" behindDoc="1" locked="0" layoutInCell="1" allowOverlap="1">
            <wp:simplePos x="0" y="0"/>
            <wp:positionH relativeFrom="page">
              <wp:posOffset>2761615</wp:posOffset>
            </wp:positionH>
            <wp:positionV relativeFrom="paragraph">
              <wp:posOffset>-247015</wp:posOffset>
            </wp:positionV>
            <wp:extent cx="390525" cy="408305"/>
            <wp:effectExtent l="0" t="0" r="0" b="0"/>
            <wp:wrapNone/>
            <wp:docPr id="13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25.png"/>
                    <pic:cNvPicPr>
                      <a:picLocks noChangeAspect="1"/>
                    </pic:cNvPicPr>
                  </pic:nvPicPr>
                  <pic:blipFill>
                    <a:blip r:embed="rId32" cstate="print"/>
                    <a:stretch>
                      <a:fillRect/>
                    </a:stretch>
                  </pic:blipFill>
                  <pic:spPr>
                    <a:xfrm>
                      <a:off x="0" y="0"/>
                      <a:ext cx="390209" cy="408422"/>
                    </a:xfrm>
                    <a:prstGeom prst="rect">
                      <a:avLst/>
                    </a:prstGeom>
                  </pic:spPr>
                </pic:pic>
              </a:graphicData>
            </a:graphic>
          </wp:anchor>
        </w:drawing>
      </w:r>
      <w:r>
        <w:rPr>
          <w:rFonts w:ascii="Calibri"/>
          <w:color w:val="595959"/>
          <w:position w:val="1"/>
          <w:sz w:val="16"/>
        </w:rPr>
        <w:t>spec.</w:t>
      </w:r>
      <w:r>
        <w:rPr>
          <w:rFonts w:ascii="Calibri"/>
          <w:color w:val="595959"/>
          <w:spacing w:val="-20"/>
          <w:position w:val="1"/>
          <w:sz w:val="16"/>
        </w:rPr>
        <w:t xml:space="preserve"> </w:t>
      </w:r>
      <w:r>
        <w:rPr>
          <w:rFonts w:ascii="Calibri"/>
          <w:color w:val="4F4F4F"/>
          <w:position w:val="1"/>
          <w:sz w:val="16"/>
        </w:rPr>
        <w:t>containers</w:t>
      </w:r>
      <w:r>
        <w:rPr>
          <w:rFonts w:ascii="Calibri"/>
          <w:color w:val="4F4F4F"/>
          <w:spacing w:val="-20"/>
          <w:position w:val="1"/>
          <w:sz w:val="16"/>
        </w:rPr>
        <w:t xml:space="preserve"> </w:t>
      </w:r>
      <w:r>
        <w:rPr>
          <w:rFonts w:ascii="Calibri"/>
          <w:color w:val="545454"/>
          <w:position w:val="1"/>
          <w:sz w:val="16"/>
        </w:rPr>
        <w:t>[]</w:t>
      </w:r>
      <w:r>
        <w:rPr>
          <w:rFonts w:ascii="Calibri"/>
          <w:color w:val="545454"/>
          <w:spacing w:val="-13"/>
          <w:position w:val="1"/>
          <w:sz w:val="16"/>
        </w:rPr>
        <w:t xml:space="preserve"> </w:t>
      </w:r>
      <w:r>
        <w:rPr>
          <w:rFonts w:ascii="Calibri"/>
          <w:color w:val="6D6D6D"/>
          <w:w w:val="95"/>
          <w:position w:val="1"/>
          <w:sz w:val="16"/>
        </w:rPr>
        <w:t>.</w:t>
      </w:r>
      <w:r>
        <w:rPr>
          <w:rFonts w:ascii="Calibri"/>
          <w:color w:val="6D6D6D"/>
          <w:spacing w:val="-17"/>
          <w:w w:val="95"/>
          <w:position w:val="1"/>
          <w:sz w:val="16"/>
        </w:rPr>
        <w:t xml:space="preserve"> </w:t>
      </w:r>
      <w:r>
        <w:rPr>
          <w:rFonts w:ascii="Calibri"/>
          <w:color w:val="494949"/>
          <w:position w:val="1"/>
          <w:sz w:val="16"/>
        </w:rPr>
        <w:t>name</w:t>
      </w:r>
      <w:r>
        <w:rPr>
          <w:rFonts w:ascii="Calibri"/>
          <w:color w:val="494949"/>
          <w:position w:val="1"/>
          <w:sz w:val="16"/>
        </w:rPr>
        <w:tab/>
      </w:r>
      <w:r>
        <w:rPr>
          <w:rFonts w:ascii="Calibri"/>
          <w:color w:val="494949"/>
          <w:sz w:val="16"/>
        </w:rPr>
        <w:drawing>
          <wp:inline distT="0" distB="0" distL="0" distR="0">
            <wp:extent cx="594360" cy="78740"/>
            <wp:effectExtent l="0" t="0" r="0" b="0"/>
            <wp:docPr id="13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26.png"/>
                    <pic:cNvPicPr>
                      <a:picLocks noChangeAspect="1"/>
                    </pic:cNvPicPr>
                  </pic:nvPicPr>
                  <pic:blipFill>
                    <a:blip r:embed="rId33" cstate="print"/>
                    <a:stretch>
                      <a:fillRect/>
                    </a:stretch>
                  </pic:blipFill>
                  <pic:spPr>
                    <a:xfrm>
                      <a:off x="0" y="0"/>
                      <a:ext cx="594459" cy="79246"/>
                    </a:xfrm>
                    <a:prstGeom prst="rect">
                      <a:avLst/>
                    </a:prstGeom>
                  </pic:spPr>
                </pic:pic>
              </a:graphicData>
            </a:graphic>
          </wp:inline>
        </w:drawing>
      </w:r>
    </w:p>
    <w:p>
      <w:pPr>
        <w:pStyle w:val="4"/>
        <w:spacing w:before="3"/>
        <w:rPr>
          <w:rFonts w:ascii="Calibri"/>
          <w:sz w:val="18"/>
        </w:rPr>
      </w:pPr>
    </w:p>
    <w:p>
      <w:pPr>
        <w:tabs>
          <w:tab w:val="left" w:pos="2816"/>
          <w:tab w:val="left" w:pos="4159"/>
        </w:tabs>
        <w:spacing w:before="72"/>
        <w:ind w:left="442" w:right="0" w:firstLine="0"/>
        <w:jc w:val="left"/>
        <w:rPr>
          <w:rFonts w:ascii="Calibri"/>
          <w:sz w:val="16"/>
        </w:rPr>
      </w:pPr>
      <w:r>
        <w:rPr>
          <w:rFonts w:ascii="Calibri"/>
          <w:color w:val="5D5D5D"/>
          <w:position w:val="1"/>
          <w:sz w:val="16"/>
        </w:rPr>
        <w:t>spec.</w:t>
      </w:r>
      <w:r>
        <w:rPr>
          <w:rFonts w:ascii="Calibri"/>
          <w:color w:val="5D5D5D"/>
          <w:spacing w:val="-18"/>
          <w:position w:val="1"/>
          <w:sz w:val="16"/>
        </w:rPr>
        <w:t xml:space="preserve"> </w:t>
      </w:r>
      <w:r>
        <w:rPr>
          <w:rFonts w:ascii="Calibri"/>
          <w:color w:val="595959"/>
          <w:position w:val="1"/>
          <w:sz w:val="16"/>
        </w:rPr>
        <w:t>containers</w:t>
      </w:r>
      <w:r>
        <w:rPr>
          <w:rFonts w:ascii="Calibri"/>
          <w:color w:val="595959"/>
          <w:spacing w:val="-18"/>
          <w:position w:val="1"/>
          <w:sz w:val="16"/>
        </w:rPr>
        <w:t xml:space="preserve"> </w:t>
      </w:r>
      <w:r>
        <w:rPr>
          <w:rFonts w:ascii="Calibri"/>
          <w:color w:val="676767"/>
          <w:position w:val="1"/>
          <w:sz w:val="16"/>
        </w:rPr>
        <w:t>[]</w:t>
      </w:r>
      <w:r>
        <w:rPr>
          <w:rFonts w:ascii="Calibri"/>
          <w:color w:val="676767"/>
          <w:spacing w:val="-10"/>
          <w:position w:val="1"/>
          <w:sz w:val="16"/>
        </w:rPr>
        <w:t xml:space="preserve"> </w:t>
      </w:r>
      <w:r>
        <w:rPr>
          <w:rFonts w:ascii="Calibri"/>
          <w:color w:val="5D5D5D"/>
          <w:w w:val="95"/>
          <w:position w:val="1"/>
          <w:sz w:val="16"/>
        </w:rPr>
        <w:t>.</w:t>
      </w:r>
      <w:r>
        <w:rPr>
          <w:rFonts w:ascii="Calibri"/>
          <w:color w:val="5D5D5D"/>
          <w:spacing w:val="-14"/>
          <w:w w:val="95"/>
          <w:position w:val="1"/>
          <w:sz w:val="16"/>
        </w:rPr>
        <w:t xml:space="preserve"> </w:t>
      </w:r>
      <w:r>
        <w:rPr>
          <w:rFonts w:ascii="Calibri"/>
          <w:color w:val="5E5E5E"/>
          <w:position w:val="1"/>
          <w:sz w:val="16"/>
        </w:rPr>
        <w:t>image</w:t>
      </w:r>
      <w:r>
        <w:rPr>
          <w:rFonts w:ascii="Calibri"/>
          <w:color w:val="5E5E5E"/>
          <w:position w:val="1"/>
          <w:sz w:val="16"/>
        </w:rPr>
        <w:tab/>
      </w:r>
      <w:r>
        <w:rPr>
          <w:rFonts w:ascii="Calibri"/>
          <w:color w:val="5B5B5B"/>
          <w:spacing w:val="-1"/>
          <w:position w:val="1"/>
          <w:sz w:val="16"/>
        </w:rPr>
        <w:t>Btring</w:t>
      </w:r>
      <w:r>
        <w:rPr>
          <w:rFonts w:ascii="Calibri"/>
          <w:color w:val="5B5B5B"/>
          <w:spacing w:val="-1"/>
          <w:position w:val="1"/>
          <w:sz w:val="16"/>
        </w:rPr>
        <w:tab/>
      </w:r>
      <w:r>
        <w:rPr>
          <w:rFonts w:ascii="Calibri"/>
          <w:color w:val="5B5B5B"/>
          <w:sz w:val="16"/>
        </w:rPr>
        <w:drawing>
          <wp:inline distT="0" distB="0" distL="0" distR="0">
            <wp:extent cx="944880" cy="78740"/>
            <wp:effectExtent l="0" t="0" r="0" b="0"/>
            <wp:docPr id="13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27.png"/>
                    <pic:cNvPicPr>
                      <a:picLocks noChangeAspect="1"/>
                    </pic:cNvPicPr>
                  </pic:nvPicPr>
                  <pic:blipFill>
                    <a:blip r:embed="rId34" cstate="print"/>
                    <a:stretch>
                      <a:fillRect/>
                    </a:stretch>
                  </pic:blipFill>
                  <pic:spPr>
                    <a:xfrm>
                      <a:off x="0" y="0"/>
                      <a:ext cx="945038" cy="79246"/>
                    </a:xfrm>
                    <a:prstGeom prst="rect">
                      <a:avLst/>
                    </a:prstGeom>
                  </pic:spPr>
                </pic:pic>
              </a:graphicData>
            </a:graphic>
          </wp:inline>
        </w:drawing>
      </w:r>
    </w:p>
    <w:p>
      <w:pPr>
        <w:pStyle w:val="4"/>
        <w:rPr>
          <w:rFonts w:ascii="Calibri"/>
          <w:sz w:val="16"/>
        </w:rPr>
      </w:pPr>
    </w:p>
    <w:p>
      <w:pPr>
        <w:pStyle w:val="4"/>
        <w:rPr>
          <w:rFonts w:ascii="Calibri"/>
          <w:sz w:val="16"/>
        </w:rPr>
      </w:pPr>
    </w:p>
    <w:p>
      <w:pPr>
        <w:spacing w:before="106" w:line="165" w:lineRule="exact"/>
        <w:ind w:left="442" w:right="0" w:firstLine="0"/>
        <w:jc w:val="left"/>
        <w:rPr>
          <w:rFonts w:ascii="Calibri"/>
          <w:sz w:val="16"/>
        </w:rPr>
      </w:pPr>
      <w:r>
        <w:drawing>
          <wp:anchor distT="0" distB="0" distL="0" distR="0" simplePos="0" relativeHeight="251665408" behindDoc="0" locked="0" layoutInCell="1" allowOverlap="1">
            <wp:simplePos x="0" y="0"/>
            <wp:positionH relativeFrom="page">
              <wp:posOffset>3606165</wp:posOffset>
            </wp:positionH>
            <wp:positionV relativeFrom="paragraph">
              <wp:posOffset>-58420</wp:posOffset>
            </wp:positionV>
            <wp:extent cx="2688590" cy="548640"/>
            <wp:effectExtent l="0" t="0" r="0" b="0"/>
            <wp:wrapNone/>
            <wp:docPr id="13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28.jpeg"/>
                    <pic:cNvPicPr>
                      <a:picLocks noChangeAspect="1"/>
                    </pic:cNvPicPr>
                  </pic:nvPicPr>
                  <pic:blipFill>
                    <a:blip r:embed="rId35" cstate="print"/>
                    <a:stretch>
                      <a:fillRect/>
                    </a:stretch>
                  </pic:blipFill>
                  <pic:spPr>
                    <a:xfrm>
                      <a:off x="0" y="0"/>
                      <a:ext cx="2688788" cy="548626"/>
                    </a:xfrm>
                    <a:prstGeom prst="rect">
                      <a:avLst/>
                    </a:prstGeom>
                  </pic:spPr>
                </pic:pic>
              </a:graphicData>
            </a:graphic>
          </wp:anchor>
        </w:drawing>
      </w:r>
      <w:r>
        <w:rPr>
          <w:rFonts w:ascii="Calibri"/>
          <w:color w:val="575757"/>
          <w:sz w:val="16"/>
        </w:rPr>
        <w:t xml:space="preserve">spec. </w:t>
      </w:r>
      <w:r>
        <w:rPr>
          <w:rFonts w:ascii="Calibri"/>
          <w:color w:val="5D5D5D"/>
          <w:sz w:val="16"/>
        </w:rPr>
        <w:t xml:space="preserve">containers </w:t>
      </w:r>
      <w:r>
        <w:rPr>
          <w:rFonts w:ascii="Calibri"/>
          <w:color w:val="595959"/>
          <w:sz w:val="16"/>
        </w:rPr>
        <w:t xml:space="preserve">[] </w:t>
      </w:r>
      <w:r>
        <w:rPr>
          <w:rFonts w:ascii="Calibri"/>
          <w:color w:val="626262"/>
          <w:w w:val="95"/>
          <w:sz w:val="16"/>
        </w:rPr>
        <w:t xml:space="preserve">. </w:t>
      </w:r>
      <w:r>
        <w:rPr>
          <w:rFonts w:ascii="Calibri"/>
          <w:color w:val="4B4B4B"/>
          <w:sz w:val="16"/>
        </w:rPr>
        <w:t>imagePullPo</w:t>
      </w:r>
    </w:p>
    <w:p>
      <w:pPr>
        <w:tabs>
          <w:tab w:val="left" w:pos="2817"/>
        </w:tabs>
        <w:spacing w:before="0" w:line="132" w:lineRule="exact"/>
        <w:ind w:left="543" w:right="0" w:firstLine="0"/>
        <w:jc w:val="left"/>
        <w:rPr>
          <w:rFonts w:ascii="Calibri"/>
          <w:sz w:val="14"/>
        </w:rPr>
      </w:pPr>
      <w:r>
        <w:rPr>
          <w:rFonts w:ascii="Calibri"/>
          <w:color w:val="606060"/>
          <w:sz w:val="14"/>
        </w:rPr>
        <w:t>l</w:t>
      </w:r>
      <w:r>
        <w:rPr>
          <w:rFonts w:ascii="Calibri"/>
          <w:color w:val="606060"/>
          <w:sz w:val="14"/>
        </w:rPr>
        <w:tab/>
      </w:r>
      <w:r>
        <w:rPr>
          <w:rFonts w:ascii="Calibri"/>
          <w:color w:val="565656"/>
          <w:sz w:val="14"/>
        </w:rPr>
        <w:t>Btring</w:t>
      </w:r>
    </w:p>
    <w:p>
      <w:pPr>
        <w:spacing w:before="0" w:line="126" w:lineRule="exact"/>
        <w:ind w:left="505" w:right="0" w:firstLine="0"/>
        <w:jc w:val="left"/>
        <w:rPr>
          <w:rFonts w:ascii="Calibri"/>
          <w:sz w:val="11"/>
        </w:rPr>
      </w:pPr>
      <w:r>
        <w:rPr>
          <w:rFonts w:ascii="Calibri"/>
          <w:color w:val="606060"/>
          <w:w w:val="96"/>
          <w:sz w:val="11"/>
        </w:rPr>
        <w:t>C</w:t>
      </w:r>
    </w:p>
    <w:p>
      <w:pPr>
        <w:pStyle w:val="4"/>
        <w:rPr>
          <w:rFonts w:ascii="Calibri"/>
          <w:sz w:val="10"/>
        </w:rPr>
      </w:pPr>
    </w:p>
    <w:p>
      <w:pPr>
        <w:tabs>
          <w:tab w:val="left" w:pos="2816"/>
        </w:tabs>
        <w:spacing w:before="89" w:line="570" w:lineRule="atLeast"/>
        <w:ind w:left="442" w:right="6896" w:firstLine="0"/>
        <w:jc w:val="left"/>
        <w:rPr>
          <w:rFonts w:ascii="Calibri"/>
          <w:sz w:val="15"/>
        </w:rPr>
      </w:pPr>
      <w:r>
        <w:pict>
          <v:group id="_x0000_s1188" o:spid="_x0000_s1188" o:spt="203" style="position:absolute;left:0pt;margin-left:283.95pt;margin-top:54.05pt;height:6.25pt;width:150.75pt;mso-position-horizontal-relative:page;z-index:251663360;mso-width-relative:page;mso-height-relative:page;" coordorigin="5679,1082" coordsize="3015,125">
            <o:lock v:ext="edit"/>
            <v:line id="_x0000_s1189" o:spid="_x0000_s1189" o:spt="20" style="position:absolute;left:6519;top:1127;height:0;width:260;" stroked="t" coordsize="21600,21600">
              <v:path arrowok="t"/>
              <v:fill focussize="0,0"/>
              <v:stroke weight="0.24pt" color="#606767"/>
              <v:imagedata o:title=""/>
              <o:lock v:ext="edit"/>
            </v:line>
            <v:shape id="_x0000_s1190" o:spid="_x0000_s1190" o:spt="75" type="#_x0000_t75" style="position:absolute;left:5679;top:1081;height:125;width:3015;" filled="f" stroked="f" coordsize="21600,21600">
              <v:path/>
              <v:fill on="f" focussize="0,0"/>
              <v:stroke on="f"/>
              <v:imagedata r:id="rId36" o:title=""/>
              <o:lock v:ext="edit" aspectratio="t"/>
            </v:shape>
          </v:group>
        </w:pict>
      </w:r>
      <w:r>
        <w:rPr>
          <w:rFonts w:ascii="Calibri"/>
          <w:color w:val="545454"/>
          <w:sz w:val="16"/>
        </w:rPr>
        <w:t xml:space="preserve">spec. </w:t>
      </w:r>
      <w:r>
        <w:rPr>
          <w:rFonts w:ascii="Calibri"/>
          <w:color w:val="5D5D5D"/>
          <w:sz w:val="16"/>
        </w:rPr>
        <w:t>containers[]</w:t>
      </w:r>
      <w:r>
        <w:rPr>
          <w:rFonts w:ascii="Calibri"/>
          <w:color w:val="5D5D5D"/>
          <w:spacing w:val="-28"/>
          <w:sz w:val="16"/>
        </w:rPr>
        <w:t xml:space="preserve"> </w:t>
      </w:r>
      <w:r>
        <w:rPr>
          <w:rFonts w:ascii="Calibri"/>
          <w:color w:val="646464"/>
          <w:w w:val="95"/>
          <w:sz w:val="16"/>
        </w:rPr>
        <w:t>.</w:t>
      </w:r>
      <w:r>
        <w:rPr>
          <w:rFonts w:ascii="Calibri"/>
          <w:color w:val="646464"/>
          <w:spacing w:val="-7"/>
          <w:w w:val="95"/>
          <w:sz w:val="16"/>
        </w:rPr>
        <w:t xml:space="preserve"> </w:t>
      </w:r>
      <w:r>
        <w:rPr>
          <w:rFonts w:ascii="Calibri"/>
          <w:color w:val="5D5D5D"/>
          <w:sz w:val="16"/>
        </w:rPr>
        <w:t>command</w:t>
      </w:r>
      <w:r>
        <w:rPr>
          <w:rFonts w:ascii="Calibri"/>
          <w:color w:val="5E5E5E"/>
          <w:sz w:val="16"/>
        </w:rPr>
        <w:t>[]</w:t>
      </w:r>
      <w:r>
        <w:rPr>
          <w:rFonts w:ascii="Calibri"/>
          <w:color w:val="5E5E5E"/>
          <w:sz w:val="16"/>
        </w:rPr>
        <w:tab/>
      </w:r>
      <w:r>
        <w:rPr>
          <w:rFonts w:ascii="Calibri"/>
          <w:color w:val="4D4D4D"/>
          <w:spacing w:val="-5"/>
          <w:sz w:val="16"/>
        </w:rPr>
        <w:t xml:space="preserve">List </w:t>
      </w:r>
      <w:r>
        <w:rPr>
          <w:rFonts w:ascii="Calibri"/>
          <w:color w:val="4D4D4D"/>
          <w:sz w:val="16"/>
        </w:rPr>
        <w:t>spec.</w:t>
      </w:r>
      <w:r>
        <w:rPr>
          <w:rFonts w:ascii="Calibri"/>
          <w:color w:val="4D4D4D"/>
          <w:spacing w:val="-14"/>
          <w:sz w:val="16"/>
        </w:rPr>
        <w:t xml:space="preserve"> </w:t>
      </w:r>
      <w:r>
        <w:rPr>
          <w:rFonts w:ascii="Calibri"/>
          <w:color w:val="5D5D5D"/>
          <w:sz w:val="16"/>
        </w:rPr>
        <w:t>containers</w:t>
      </w:r>
      <w:r>
        <w:rPr>
          <w:rFonts w:ascii="Calibri"/>
          <w:color w:val="5D5D5D"/>
          <w:spacing w:val="-13"/>
          <w:sz w:val="16"/>
        </w:rPr>
        <w:t xml:space="preserve"> </w:t>
      </w:r>
      <w:r>
        <w:rPr>
          <w:rFonts w:ascii="Calibri"/>
          <w:color w:val="595959"/>
          <w:sz w:val="16"/>
        </w:rPr>
        <w:t>[]</w:t>
      </w:r>
      <w:r>
        <w:rPr>
          <w:rFonts w:ascii="Calibri"/>
          <w:color w:val="595959"/>
          <w:spacing w:val="-3"/>
          <w:sz w:val="16"/>
        </w:rPr>
        <w:t xml:space="preserve"> </w:t>
      </w:r>
      <w:r>
        <w:rPr>
          <w:rFonts w:ascii="Calibri"/>
          <w:color w:val="5D5D5D"/>
          <w:w w:val="95"/>
          <w:sz w:val="16"/>
        </w:rPr>
        <w:t>.</w:t>
      </w:r>
      <w:r>
        <w:rPr>
          <w:rFonts w:ascii="Calibri"/>
          <w:color w:val="5D5D5D"/>
          <w:spacing w:val="-4"/>
          <w:w w:val="95"/>
          <w:sz w:val="16"/>
        </w:rPr>
        <w:t xml:space="preserve"> </w:t>
      </w:r>
      <w:r>
        <w:rPr>
          <w:rFonts w:ascii="Calibri"/>
          <w:color w:val="545454"/>
          <w:sz w:val="16"/>
        </w:rPr>
        <w:t>args[]</w:t>
      </w:r>
      <w:r>
        <w:rPr>
          <w:rFonts w:ascii="Calibri"/>
          <w:color w:val="545454"/>
          <w:sz w:val="16"/>
        </w:rPr>
        <w:tab/>
      </w:r>
      <w:r>
        <w:rPr>
          <w:rFonts w:ascii="Calibri"/>
          <w:color w:val="595959"/>
          <w:spacing w:val="-5"/>
          <w:sz w:val="15"/>
        </w:rPr>
        <w:t>List</w:t>
      </w:r>
    </w:p>
    <w:p>
      <w:pPr>
        <w:pStyle w:val="4"/>
        <w:rPr>
          <w:rFonts w:ascii="Calibri"/>
          <w:sz w:val="16"/>
        </w:rPr>
      </w:pPr>
    </w:p>
    <w:p>
      <w:pPr>
        <w:tabs>
          <w:tab w:val="left" w:pos="2816"/>
          <w:tab w:val="left" w:pos="4159"/>
        </w:tabs>
        <w:spacing w:before="109"/>
        <w:ind w:left="442" w:right="0" w:firstLine="0"/>
        <w:jc w:val="left"/>
        <w:rPr>
          <w:rFonts w:ascii="Calibri"/>
          <w:sz w:val="16"/>
        </w:rPr>
      </w:pPr>
      <w:r>
        <w:rPr>
          <w:rFonts w:ascii="Calibri"/>
          <w:color w:val="626262"/>
          <w:position w:val="1"/>
          <w:sz w:val="16"/>
        </w:rPr>
        <w:t>spec.</w:t>
      </w:r>
      <w:r>
        <w:rPr>
          <w:rFonts w:ascii="Calibri"/>
          <w:color w:val="626262"/>
          <w:spacing w:val="-21"/>
          <w:position w:val="1"/>
          <w:sz w:val="16"/>
        </w:rPr>
        <w:t xml:space="preserve"> </w:t>
      </w:r>
      <w:r>
        <w:rPr>
          <w:rFonts w:ascii="Calibri"/>
          <w:color w:val="505050"/>
          <w:position w:val="1"/>
          <w:sz w:val="16"/>
        </w:rPr>
        <w:t>containers</w:t>
      </w:r>
      <w:r>
        <w:rPr>
          <w:rFonts w:ascii="Calibri"/>
          <w:color w:val="505050"/>
          <w:spacing w:val="-20"/>
          <w:position w:val="1"/>
          <w:sz w:val="16"/>
        </w:rPr>
        <w:t xml:space="preserve"> </w:t>
      </w:r>
      <w:r>
        <w:rPr>
          <w:rFonts w:ascii="Calibri"/>
          <w:color w:val="595959"/>
          <w:position w:val="1"/>
          <w:sz w:val="16"/>
        </w:rPr>
        <w:t>[]</w:t>
      </w:r>
      <w:r>
        <w:rPr>
          <w:rFonts w:ascii="Calibri"/>
          <w:color w:val="595959"/>
          <w:spacing w:val="-13"/>
          <w:position w:val="1"/>
          <w:sz w:val="16"/>
        </w:rPr>
        <w:t xml:space="preserve"> </w:t>
      </w:r>
      <w:r>
        <w:rPr>
          <w:rFonts w:ascii="Calibri"/>
          <w:color w:val="777777"/>
          <w:w w:val="95"/>
          <w:position w:val="1"/>
          <w:sz w:val="16"/>
        </w:rPr>
        <w:t>.</w:t>
      </w:r>
      <w:r>
        <w:rPr>
          <w:rFonts w:ascii="Calibri"/>
          <w:color w:val="777777"/>
          <w:spacing w:val="-11"/>
          <w:w w:val="95"/>
          <w:position w:val="1"/>
          <w:sz w:val="16"/>
        </w:rPr>
        <w:t xml:space="preserve"> </w:t>
      </w:r>
      <w:r>
        <w:rPr>
          <w:rFonts w:ascii="Calibri"/>
          <w:color w:val="5B5B5B"/>
          <w:position w:val="1"/>
          <w:sz w:val="16"/>
        </w:rPr>
        <w:t>workingDir</w:t>
      </w:r>
      <w:r>
        <w:rPr>
          <w:rFonts w:ascii="Calibri"/>
          <w:color w:val="5B5B5B"/>
          <w:position w:val="1"/>
          <w:sz w:val="16"/>
        </w:rPr>
        <w:tab/>
      </w:r>
      <w:r>
        <w:rPr>
          <w:rFonts w:ascii="Calibri"/>
          <w:color w:val="626262"/>
          <w:spacing w:val="-1"/>
          <w:position w:val="1"/>
          <w:sz w:val="16"/>
        </w:rPr>
        <w:t>Btring</w:t>
      </w:r>
      <w:r>
        <w:rPr>
          <w:rFonts w:ascii="Calibri"/>
          <w:color w:val="626262"/>
          <w:spacing w:val="-1"/>
          <w:position w:val="1"/>
          <w:sz w:val="16"/>
        </w:rPr>
        <w:tab/>
      </w:r>
      <w:r>
        <w:rPr>
          <w:rFonts w:ascii="Calibri"/>
          <w:color w:val="626262"/>
          <w:sz w:val="16"/>
        </w:rPr>
        <w:drawing>
          <wp:inline distT="0" distB="0" distL="0" distR="0">
            <wp:extent cx="774065" cy="78740"/>
            <wp:effectExtent l="0" t="0" r="0" b="0"/>
            <wp:docPr id="13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30.png"/>
                    <pic:cNvPicPr>
                      <a:picLocks noChangeAspect="1"/>
                    </pic:cNvPicPr>
                  </pic:nvPicPr>
                  <pic:blipFill>
                    <a:blip r:embed="rId37" cstate="print"/>
                    <a:stretch>
                      <a:fillRect/>
                    </a:stretch>
                  </pic:blipFill>
                  <pic:spPr>
                    <a:xfrm>
                      <a:off x="0" y="0"/>
                      <a:ext cx="774322" cy="79246"/>
                    </a:xfrm>
                    <a:prstGeom prst="rect">
                      <a:avLst/>
                    </a:prstGeom>
                  </pic:spPr>
                </pic:pic>
              </a:graphicData>
            </a:graphic>
          </wp:inline>
        </w:drawing>
      </w:r>
    </w:p>
    <w:p>
      <w:pPr>
        <w:pStyle w:val="4"/>
        <w:spacing w:before="6"/>
        <w:rPr>
          <w:rFonts w:ascii="Calibri"/>
          <w:sz w:val="15"/>
        </w:rPr>
      </w:pPr>
    </w:p>
    <w:p>
      <w:pPr>
        <w:spacing w:before="68" w:line="155" w:lineRule="exact"/>
        <w:ind w:left="442" w:right="0" w:firstLine="0"/>
        <w:jc w:val="left"/>
        <w:rPr>
          <w:rFonts w:ascii="Calibri"/>
          <w:sz w:val="16"/>
        </w:rPr>
      </w:pPr>
      <w:r>
        <w:rPr>
          <w:rFonts w:ascii="Calibri"/>
          <w:color w:val="444444"/>
          <w:sz w:val="16"/>
        </w:rPr>
        <w:t xml:space="preserve">spec. </w:t>
      </w:r>
      <w:r>
        <w:rPr>
          <w:rFonts w:ascii="Calibri"/>
          <w:color w:val="565656"/>
          <w:sz w:val="16"/>
        </w:rPr>
        <w:t xml:space="preserve">containers </w:t>
      </w:r>
      <w:r>
        <w:rPr>
          <w:rFonts w:ascii="Calibri"/>
          <w:color w:val="646464"/>
          <w:sz w:val="16"/>
        </w:rPr>
        <w:t xml:space="preserve">[] </w:t>
      </w:r>
      <w:r>
        <w:rPr>
          <w:rFonts w:ascii="Calibri"/>
          <w:color w:val="696969"/>
          <w:w w:val="95"/>
          <w:sz w:val="16"/>
        </w:rPr>
        <w:t xml:space="preserve">. </w:t>
      </w:r>
      <w:r>
        <w:rPr>
          <w:rFonts w:ascii="Calibri"/>
          <w:color w:val="565656"/>
          <w:sz w:val="16"/>
        </w:rPr>
        <w:t>volumeMou</w:t>
      </w:r>
    </w:p>
    <w:p>
      <w:pPr>
        <w:spacing w:before="0" w:line="117" w:lineRule="exact"/>
        <w:ind w:left="2816" w:right="0" w:firstLine="0"/>
        <w:jc w:val="left"/>
        <w:rPr>
          <w:rFonts w:ascii="Calibri"/>
          <w:sz w:val="16"/>
        </w:rPr>
      </w:pPr>
      <w:r>
        <w:drawing>
          <wp:anchor distT="0" distB="0" distL="0" distR="0" simplePos="0" relativeHeight="251664384" behindDoc="0" locked="0" layoutInCell="1" allowOverlap="1">
            <wp:simplePos x="0" y="0"/>
            <wp:positionH relativeFrom="page">
              <wp:posOffset>3606165</wp:posOffset>
            </wp:positionH>
            <wp:positionV relativeFrom="paragraph">
              <wp:posOffset>635</wp:posOffset>
            </wp:positionV>
            <wp:extent cx="1030605" cy="79375"/>
            <wp:effectExtent l="0" t="0" r="0" b="0"/>
            <wp:wrapNone/>
            <wp:docPr id="14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31.png"/>
                    <pic:cNvPicPr>
                      <a:picLocks noChangeAspect="1"/>
                    </pic:cNvPicPr>
                  </pic:nvPicPr>
                  <pic:blipFill>
                    <a:blip r:embed="rId38" cstate="print"/>
                    <a:stretch>
                      <a:fillRect/>
                    </a:stretch>
                  </pic:blipFill>
                  <pic:spPr>
                    <a:xfrm>
                      <a:off x="0" y="0"/>
                      <a:ext cx="1030397" cy="79246"/>
                    </a:xfrm>
                    <a:prstGeom prst="rect">
                      <a:avLst/>
                    </a:prstGeom>
                  </pic:spPr>
                </pic:pic>
              </a:graphicData>
            </a:graphic>
          </wp:anchor>
        </w:drawing>
      </w:r>
      <w:r>
        <w:rPr>
          <w:rFonts w:ascii="Calibri"/>
          <w:color w:val="595959"/>
          <w:sz w:val="16"/>
        </w:rPr>
        <w:t xml:space="preserve">L </w:t>
      </w:r>
      <w:r>
        <w:rPr>
          <w:rFonts w:ascii="Calibri"/>
          <w:color w:val="626262"/>
          <w:sz w:val="16"/>
        </w:rPr>
        <w:t>t</w:t>
      </w:r>
    </w:p>
    <w:p>
      <w:pPr>
        <w:tabs>
          <w:tab w:val="left" w:pos="2846"/>
        </w:tabs>
        <w:spacing w:before="0" w:line="163" w:lineRule="exact"/>
        <w:ind w:left="436" w:right="0" w:firstLine="0"/>
        <w:jc w:val="left"/>
        <w:rPr>
          <w:rFonts w:ascii="Calibri"/>
          <w:sz w:val="16"/>
        </w:rPr>
      </w:pPr>
      <w:r>
        <w:rPr>
          <w:rFonts w:ascii="Calibri"/>
          <w:color w:val="575757"/>
          <w:sz w:val="16"/>
        </w:rPr>
        <w:t>nts</w:t>
      </w:r>
      <w:r>
        <w:rPr>
          <w:rFonts w:ascii="Calibri"/>
          <w:color w:val="525252"/>
          <w:sz w:val="16"/>
        </w:rPr>
        <w:t>[]</w:t>
      </w:r>
      <w:r>
        <w:rPr>
          <w:rFonts w:ascii="Calibri"/>
          <w:color w:val="525252"/>
          <w:sz w:val="16"/>
        </w:rPr>
        <w:tab/>
      </w:r>
      <w:r>
        <w:rPr>
          <w:rFonts w:ascii="Calibri"/>
          <w:color w:val="646464"/>
          <w:w w:val="60"/>
          <w:sz w:val="16"/>
        </w:rPr>
        <w:t>'</w:t>
      </w:r>
    </w:p>
    <w:p>
      <w:pPr>
        <w:pStyle w:val="4"/>
        <w:spacing w:before="10"/>
        <w:rPr>
          <w:rFonts w:ascii="Calibri"/>
          <w:sz w:val="26"/>
        </w:rPr>
      </w:pPr>
    </w:p>
    <w:p>
      <w:pPr>
        <w:spacing w:after="0"/>
        <w:rPr>
          <w:rFonts w:ascii="Calibri"/>
          <w:sz w:val="26"/>
        </w:rPr>
        <w:sectPr>
          <w:headerReference r:id="rId7" w:type="default"/>
          <w:pgSz w:w="11910" w:h="16840"/>
          <w:pgMar w:top="1400" w:right="440" w:bottom="280" w:left="1520" w:header="720" w:footer="0" w:gutter="0"/>
          <w:cols w:space="720" w:num="1"/>
        </w:sectPr>
      </w:pPr>
    </w:p>
    <w:p>
      <w:pPr>
        <w:tabs>
          <w:tab w:val="left" w:pos="1098"/>
        </w:tabs>
        <w:spacing w:before="72"/>
        <w:ind w:left="471" w:right="0" w:firstLine="0"/>
        <w:jc w:val="left"/>
        <w:rPr>
          <w:rFonts w:ascii="Calibri"/>
          <w:sz w:val="14"/>
        </w:rPr>
      </w:pPr>
      <w:r>
        <w:rPr>
          <w:rFonts w:ascii="Calibri"/>
          <w:color w:val="606060"/>
          <w:w w:val="60"/>
          <w:sz w:val="14"/>
        </w:rPr>
        <w:t xml:space="preserve">spe    </w:t>
      </w:r>
      <w:r>
        <w:rPr>
          <w:rFonts w:ascii="Calibri"/>
          <w:color w:val="606060"/>
          <w:spacing w:val="5"/>
          <w:w w:val="60"/>
          <w:sz w:val="14"/>
        </w:rPr>
        <w:t xml:space="preserve"> </w:t>
      </w:r>
      <w:r>
        <w:rPr>
          <w:rFonts w:ascii="Calibri"/>
          <w:color w:val="606060"/>
          <w:w w:val="60"/>
          <w:sz w:val="14"/>
        </w:rPr>
        <w:t xml:space="preserve">c.  </w:t>
      </w:r>
      <w:r>
        <w:rPr>
          <w:rFonts w:ascii="Calibri"/>
          <w:color w:val="606060"/>
          <w:spacing w:val="1"/>
          <w:w w:val="60"/>
          <w:sz w:val="14"/>
        </w:rPr>
        <w:t xml:space="preserve"> </w:t>
      </w:r>
      <w:r>
        <w:rPr>
          <w:rFonts w:ascii="Calibri"/>
          <w:color w:val="545454"/>
          <w:w w:val="60"/>
          <w:sz w:val="14"/>
        </w:rPr>
        <w:t>con</w:t>
      </w:r>
      <w:r>
        <w:rPr>
          <w:rFonts w:ascii="Calibri"/>
          <w:color w:val="545454"/>
          <w:w w:val="60"/>
          <w:sz w:val="14"/>
        </w:rPr>
        <w:tab/>
      </w:r>
      <w:r>
        <w:rPr>
          <w:rFonts w:ascii="Calibri"/>
          <w:color w:val="606060"/>
          <w:sz w:val="14"/>
        </w:rPr>
        <w:t xml:space="preserve">t </w:t>
      </w:r>
      <w:r>
        <w:rPr>
          <w:rFonts w:ascii="Calibri"/>
          <w:color w:val="626262"/>
          <w:sz w:val="14"/>
        </w:rPr>
        <w:t>ain</w:t>
      </w:r>
      <w:r>
        <w:rPr>
          <w:rFonts w:ascii="Calibri"/>
          <w:color w:val="5E5E5E"/>
          <w:sz w:val="14"/>
        </w:rPr>
        <w:t xml:space="preserve">ers </w:t>
      </w:r>
      <w:r>
        <w:rPr>
          <w:rFonts w:ascii="Calibri"/>
          <w:color w:val="545454"/>
          <w:sz w:val="14"/>
        </w:rPr>
        <w:t xml:space="preserve">[] </w:t>
      </w:r>
      <w:r>
        <w:rPr>
          <w:rFonts w:ascii="Calibri"/>
          <w:color w:val="6B6B6B"/>
          <w:w w:val="80"/>
          <w:sz w:val="14"/>
        </w:rPr>
        <w:t>.</w:t>
      </w:r>
      <w:r>
        <w:rPr>
          <w:rFonts w:ascii="Calibri"/>
          <w:color w:val="6B6B6B"/>
          <w:spacing w:val="4"/>
          <w:w w:val="80"/>
          <w:sz w:val="14"/>
        </w:rPr>
        <w:t xml:space="preserve"> </w:t>
      </w:r>
      <w:r>
        <w:rPr>
          <w:rFonts w:ascii="Calibri"/>
          <w:color w:val="595959"/>
          <w:sz w:val="14"/>
        </w:rPr>
        <w:t>volumeMou</w:t>
      </w:r>
    </w:p>
    <w:p>
      <w:pPr>
        <w:spacing w:before="50"/>
        <w:ind w:left="470" w:right="0" w:firstLine="0"/>
        <w:jc w:val="left"/>
        <w:rPr>
          <w:rFonts w:ascii="Calibri"/>
          <w:sz w:val="14"/>
        </w:rPr>
      </w:pPr>
      <w:r>
        <w:rPr>
          <w:rFonts w:ascii="Calibri"/>
          <w:color w:val="646464"/>
          <w:sz w:val="8"/>
        </w:rPr>
        <w:t xml:space="preserve">Fit </w:t>
      </w:r>
      <w:r>
        <w:rPr>
          <w:rFonts w:ascii="Calibri"/>
          <w:color w:val="646464"/>
          <w:sz w:val="14"/>
        </w:rPr>
        <w:t xml:space="preserve">s </w:t>
      </w:r>
      <w:r>
        <w:rPr>
          <w:rFonts w:ascii="Calibri"/>
          <w:color w:val="595959"/>
          <w:sz w:val="14"/>
        </w:rPr>
        <w:t xml:space="preserve">[] </w:t>
      </w:r>
      <w:r>
        <w:rPr>
          <w:rFonts w:ascii="Calibri"/>
          <w:color w:val="666666"/>
          <w:sz w:val="14"/>
        </w:rPr>
        <w:t xml:space="preserve">. </w:t>
      </w:r>
      <w:r>
        <w:rPr>
          <w:rFonts w:ascii="Calibri"/>
          <w:color w:val="5B5B5B"/>
          <w:sz w:val="14"/>
        </w:rPr>
        <w:t>name</w:t>
      </w:r>
    </w:p>
    <w:p>
      <w:pPr>
        <w:pStyle w:val="4"/>
        <w:spacing w:before="8"/>
        <w:rPr>
          <w:rFonts w:ascii="Calibri"/>
          <w:sz w:val="13"/>
        </w:rPr>
      </w:pPr>
      <w:r>
        <w:br w:type="column"/>
      </w:r>
    </w:p>
    <w:p>
      <w:pPr>
        <w:tabs>
          <w:tab w:val="left" w:pos="1669"/>
        </w:tabs>
        <w:spacing w:before="1"/>
        <w:ind w:left="328" w:right="0" w:firstLine="0"/>
        <w:jc w:val="left"/>
        <w:rPr>
          <w:rFonts w:ascii="Calibri"/>
          <w:sz w:val="14"/>
        </w:rPr>
      </w:pPr>
      <w:r>
        <w:rPr>
          <w:rFonts w:ascii="Calibri"/>
          <w:color w:val="646464"/>
          <w:w w:val="110"/>
          <w:position w:val="2"/>
          <w:sz w:val="14"/>
        </w:rPr>
        <w:t>.t</w:t>
      </w:r>
      <w:r>
        <w:rPr>
          <w:rFonts w:ascii="Calibri"/>
          <w:color w:val="646464"/>
          <w:spacing w:val="24"/>
          <w:w w:val="110"/>
          <w:position w:val="2"/>
          <w:sz w:val="14"/>
        </w:rPr>
        <w:t xml:space="preserve"> </w:t>
      </w:r>
      <w:r>
        <w:rPr>
          <w:rFonts w:ascii="Calibri"/>
          <w:color w:val="5B5B5B"/>
          <w:w w:val="110"/>
          <w:position w:val="2"/>
          <w:sz w:val="14"/>
        </w:rPr>
        <w:t>ring</w:t>
      </w:r>
      <w:r>
        <w:rPr>
          <w:rFonts w:ascii="Calibri"/>
          <w:color w:val="5B5B5B"/>
          <w:w w:val="110"/>
          <w:position w:val="2"/>
          <w:sz w:val="14"/>
        </w:rPr>
        <w:tab/>
      </w:r>
      <w:r>
        <w:rPr>
          <w:rFonts w:ascii="Calibri"/>
          <w:color w:val="5B5B5B"/>
          <w:sz w:val="14"/>
        </w:rPr>
        <w:drawing>
          <wp:inline distT="0" distB="0" distL="0" distR="0">
            <wp:extent cx="1368425" cy="78740"/>
            <wp:effectExtent l="0" t="0" r="0" b="0"/>
            <wp:docPr id="14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32.png"/>
                    <pic:cNvPicPr>
                      <a:picLocks noChangeAspect="1"/>
                    </pic:cNvPicPr>
                  </pic:nvPicPr>
                  <pic:blipFill>
                    <a:blip r:embed="rId39" cstate="print"/>
                    <a:stretch>
                      <a:fillRect/>
                    </a:stretch>
                  </pic:blipFill>
                  <pic:spPr>
                    <a:xfrm>
                      <a:off x="0" y="0"/>
                      <a:ext cx="1368781" cy="79246"/>
                    </a:xfrm>
                    <a:prstGeom prst="rect">
                      <a:avLst/>
                    </a:prstGeom>
                  </pic:spPr>
                </pic:pic>
              </a:graphicData>
            </a:graphic>
          </wp:inline>
        </w:drawing>
      </w:r>
    </w:p>
    <w:p>
      <w:pPr>
        <w:spacing w:after="0"/>
        <w:jc w:val="left"/>
        <w:rPr>
          <w:rFonts w:ascii="Calibri"/>
          <w:sz w:val="14"/>
        </w:rPr>
        <w:sectPr>
          <w:type w:val="continuous"/>
          <w:pgSz w:w="11910" w:h="16840"/>
          <w:pgMar w:top="1400" w:right="440" w:bottom="280" w:left="1520" w:header="720" w:footer="720" w:gutter="0"/>
          <w:cols w:equalWidth="0" w:num="2">
            <w:col w:w="2475" w:space="40"/>
            <w:col w:w="7435"/>
          </w:cols>
        </w:sectPr>
      </w:pPr>
    </w:p>
    <w:p>
      <w:pPr>
        <w:pStyle w:val="4"/>
        <w:spacing w:before="1"/>
        <w:rPr>
          <w:rFonts w:ascii="Calibri"/>
          <w:sz w:val="13"/>
        </w:rPr>
      </w:pPr>
    </w:p>
    <w:p>
      <w:pPr>
        <w:spacing w:after="0"/>
        <w:rPr>
          <w:rFonts w:ascii="Calibri"/>
          <w:sz w:val="13"/>
        </w:rPr>
        <w:sectPr>
          <w:type w:val="continuous"/>
          <w:pgSz w:w="11910" w:h="16840"/>
          <w:pgMar w:top="1400" w:right="440" w:bottom="280" w:left="1520" w:header="720" w:footer="720" w:gutter="0"/>
          <w:cols w:space="720" w:num="1"/>
        </w:sectPr>
      </w:pPr>
    </w:p>
    <w:p>
      <w:pPr>
        <w:spacing w:before="68" w:line="288" w:lineRule="auto"/>
        <w:ind w:left="465" w:right="-8" w:firstLine="5"/>
        <w:jc w:val="left"/>
        <w:rPr>
          <w:rFonts w:ascii="Calibri"/>
          <w:sz w:val="16"/>
        </w:rPr>
      </w:pPr>
      <w:r>
        <w:rPr>
          <w:rFonts w:ascii="Calibri"/>
          <w:color w:val="595959"/>
          <w:sz w:val="16"/>
        </w:rPr>
        <w:t>spec.</w:t>
      </w:r>
      <w:r>
        <w:rPr>
          <w:rFonts w:ascii="Calibri"/>
          <w:color w:val="595959"/>
          <w:spacing w:val="-27"/>
          <w:sz w:val="16"/>
        </w:rPr>
        <w:t xml:space="preserve"> </w:t>
      </w:r>
      <w:r>
        <w:rPr>
          <w:rFonts w:ascii="Calibri"/>
          <w:color w:val="464646"/>
          <w:sz w:val="16"/>
        </w:rPr>
        <w:t>containers</w:t>
      </w:r>
      <w:r>
        <w:rPr>
          <w:rFonts w:ascii="Calibri"/>
          <w:color w:val="464646"/>
          <w:spacing w:val="-26"/>
          <w:sz w:val="16"/>
        </w:rPr>
        <w:t xml:space="preserve"> </w:t>
      </w:r>
      <w:r>
        <w:rPr>
          <w:rFonts w:ascii="Calibri"/>
          <w:color w:val="5B5B5B"/>
          <w:sz w:val="16"/>
        </w:rPr>
        <w:t>[]</w:t>
      </w:r>
      <w:r>
        <w:rPr>
          <w:rFonts w:ascii="Calibri"/>
          <w:color w:val="5B5B5B"/>
          <w:spacing w:val="-23"/>
          <w:sz w:val="16"/>
        </w:rPr>
        <w:t xml:space="preserve"> </w:t>
      </w:r>
      <w:r>
        <w:rPr>
          <w:rFonts w:ascii="Calibri"/>
          <w:color w:val="6B6B6B"/>
          <w:w w:val="95"/>
          <w:sz w:val="16"/>
        </w:rPr>
        <w:t>.</w:t>
      </w:r>
      <w:r>
        <w:rPr>
          <w:rFonts w:ascii="Calibri"/>
          <w:color w:val="6B6B6B"/>
          <w:spacing w:val="-19"/>
          <w:w w:val="95"/>
          <w:sz w:val="16"/>
        </w:rPr>
        <w:t xml:space="preserve"> </w:t>
      </w:r>
      <w:r>
        <w:rPr>
          <w:rFonts w:ascii="Calibri"/>
          <w:color w:val="505050"/>
          <w:sz w:val="16"/>
        </w:rPr>
        <w:t xml:space="preserve">volumeMou </w:t>
      </w:r>
      <w:r>
        <w:rPr>
          <w:rFonts w:ascii="Calibri"/>
          <w:color w:val="5D5D5D"/>
          <w:sz w:val="16"/>
        </w:rPr>
        <w:t>nts</w:t>
      </w:r>
      <w:r>
        <w:rPr>
          <w:rFonts w:ascii="Calibri"/>
          <w:color w:val="5D5D5D"/>
          <w:spacing w:val="-22"/>
          <w:sz w:val="16"/>
        </w:rPr>
        <w:t xml:space="preserve"> </w:t>
      </w:r>
      <w:r>
        <w:rPr>
          <w:rFonts w:ascii="Calibri"/>
          <w:color w:val="646464"/>
          <w:sz w:val="16"/>
        </w:rPr>
        <w:t>[]</w:t>
      </w:r>
      <w:r>
        <w:rPr>
          <w:rFonts w:ascii="Calibri"/>
          <w:color w:val="646464"/>
          <w:spacing w:val="-13"/>
          <w:sz w:val="16"/>
        </w:rPr>
        <w:t xml:space="preserve"> </w:t>
      </w:r>
      <w:r>
        <w:rPr>
          <w:rFonts w:ascii="Calibri"/>
          <w:color w:val="696969"/>
          <w:w w:val="95"/>
          <w:sz w:val="16"/>
        </w:rPr>
        <w:t>.</w:t>
      </w:r>
      <w:r>
        <w:rPr>
          <w:rFonts w:ascii="Calibri"/>
          <w:color w:val="696969"/>
          <w:spacing w:val="-20"/>
          <w:w w:val="95"/>
          <w:sz w:val="16"/>
        </w:rPr>
        <w:t xml:space="preserve"> </w:t>
      </w:r>
      <w:r>
        <w:rPr>
          <w:rFonts w:ascii="Calibri"/>
          <w:color w:val="5D5D5D"/>
          <w:sz w:val="16"/>
        </w:rPr>
        <w:t>mount</w:t>
      </w:r>
      <w:r>
        <w:rPr>
          <w:rFonts w:ascii="Calibri"/>
          <w:color w:val="5D5D5D"/>
          <w:spacing w:val="-23"/>
          <w:sz w:val="16"/>
        </w:rPr>
        <w:t xml:space="preserve"> </w:t>
      </w:r>
      <w:r>
        <w:rPr>
          <w:rFonts w:ascii="Calibri"/>
          <w:color w:val="575757"/>
          <w:sz w:val="16"/>
        </w:rPr>
        <w:t>Path</w:t>
      </w:r>
    </w:p>
    <w:p>
      <w:pPr>
        <w:pStyle w:val="4"/>
        <w:spacing w:before="6"/>
        <w:rPr>
          <w:rFonts w:ascii="Calibri"/>
          <w:sz w:val="14"/>
        </w:rPr>
      </w:pPr>
      <w:r>
        <w:br w:type="column"/>
      </w:r>
    </w:p>
    <w:p>
      <w:pPr>
        <w:tabs>
          <w:tab w:val="left" w:pos="1667"/>
        </w:tabs>
        <w:spacing w:before="1"/>
        <w:ind w:left="331" w:right="0" w:firstLine="0"/>
        <w:jc w:val="left"/>
        <w:rPr>
          <w:rFonts w:ascii="Calibri"/>
          <w:sz w:val="16"/>
        </w:rPr>
      </w:pPr>
      <w:r>
        <w:rPr>
          <w:rFonts w:ascii="Calibri"/>
          <w:color w:val="494949"/>
          <w:spacing w:val="-1"/>
          <w:w w:val="105"/>
          <w:position w:val="2"/>
          <w:sz w:val="16"/>
        </w:rPr>
        <w:t>string</w:t>
      </w:r>
      <w:r>
        <w:rPr>
          <w:rFonts w:ascii="Calibri"/>
          <w:color w:val="494949"/>
          <w:spacing w:val="-1"/>
          <w:w w:val="105"/>
          <w:position w:val="2"/>
          <w:sz w:val="16"/>
        </w:rPr>
        <w:tab/>
      </w:r>
      <w:r>
        <w:rPr>
          <w:rFonts w:ascii="Calibri"/>
          <w:color w:val="494949"/>
          <w:sz w:val="16"/>
        </w:rPr>
        <w:drawing>
          <wp:inline distT="0" distB="0" distL="0" distR="0">
            <wp:extent cx="1368425" cy="78740"/>
            <wp:effectExtent l="0" t="0" r="0" b="0"/>
            <wp:docPr id="14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33.png"/>
                    <pic:cNvPicPr>
                      <a:picLocks noChangeAspect="1"/>
                    </pic:cNvPicPr>
                  </pic:nvPicPr>
                  <pic:blipFill>
                    <a:blip r:embed="rId40" cstate="print"/>
                    <a:stretch>
                      <a:fillRect/>
                    </a:stretch>
                  </pic:blipFill>
                  <pic:spPr>
                    <a:xfrm>
                      <a:off x="0" y="0"/>
                      <a:ext cx="1368781" cy="79246"/>
                    </a:xfrm>
                    <a:prstGeom prst="rect">
                      <a:avLst/>
                    </a:prstGeom>
                  </pic:spPr>
                </pic:pic>
              </a:graphicData>
            </a:graphic>
          </wp:inline>
        </w:drawing>
      </w:r>
    </w:p>
    <w:p>
      <w:pPr>
        <w:spacing w:after="0"/>
        <w:jc w:val="left"/>
        <w:rPr>
          <w:rFonts w:ascii="Calibri"/>
          <w:sz w:val="16"/>
        </w:rPr>
        <w:sectPr>
          <w:type w:val="continuous"/>
          <w:pgSz w:w="11910" w:h="16840"/>
          <w:pgMar w:top="1400" w:right="440" w:bottom="280" w:left="1520" w:header="720" w:footer="720" w:gutter="0"/>
          <w:cols w:equalWidth="0" w:num="2">
            <w:col w:w="2476" w:space="40"/>
            <w:col w:w="7434"/>
          </w:cols>
        </w:sectPr>
      </w:pPr>
    </w:p>
    <w:p>
      <w:pPr>
        <w:pStyle w:val="4"/>
        <w:spacing w:before="11"/>
        <w:rPr>
          <w:rFonts w:ascii="Calibri"/>
          <w:sz w:val="11"/>
        </w:rPr>
      </w:pPr>
    </w:p>
    <w:p>
      <w:pPr>
        <w:spacing w:before="72" w:line="133" w:lineRule="exact"/>
        <w:ind w:left="471" w:right="0" w:firstLine="0"/>
        <w:jc w:val="left"/>
        <w:rPr>
          <w:rFonts w:ascii="Calibri"/>
          <w:sz w:val="14"/>
        </w:rPr>
      </w:pPr>
      <w:r>
        <w:drawing>
          <wp:anchor distT="0" distB="0" distL="0" distR="0" simplePos="0" relativeHeight="251666432" behindDoc="0" locked="0" layoutInCell="1" allowOverlap="1">
            <wp:simplePos x="0" y="0"/>
            <wp:positionH relativeFrom="page">
              <wp:posOffset>3621405</wp:posOffset>
            </wp:positionH>
            <wp:positionV relativeFrom="paragraph">
              <wp:posOffset>123825</wp:posOffset>
            </wp:positionV>
            <wp:extent cx="2417445" cy="82550"/>
            <wp:effectExtent l="0" t="0" r="0" b="0"/>
            <wp:wrapNone/>
            <wp:docPr id="14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34.jpeg"/>
                    <pic:cNvPicPr>
                      <a:picLocks noChangeAspect="1"/>
                    </pic:cNvPicPr>
                  </pic:nvPicPr>
                  <pic:blipFill>
                    <a:blip r:embed="rId41" cstate="print"/>
                    <a:stretch>
                      <a:fillRect/>
                    </a:stretch>
                  </pic:blipFill>
                  <pic:spPr>
                    <a:xfrm>
                      <a:off x="0" y="0"/>
                      <a:ext cx="2417470" cy="82294"/>
                    </a:xfrm>
                    <a:prstGeom prst="rect">
                      <a:avLst/>
                    </a:prstGeom>
                  </pic:spPr>
                </pic:pic>
              </a:graphicData>
            </a:graphic>
          </wp:anchor>
        </w:drawing>
      </w:r>
      <w:r>
        <w:rPr>
          <w:rFonts w:ascii="Calibri"/>
          <w:color w:val="5D5D5D"/>
          <w:sz w:val="14"/>
        </w:rPr>
        <w:t xml:space="preserve">spe </w:t>
      </w:r>
      <w:r>
        <w:rPr>
          <w:rFonts w:ascii="Calibri"/>
          <w:color w:val="606060"/>
          <w:sz w:val="14"/>
        </w:rPr>
        <w:t xml:space="preserve">c. </w:t>
      </w:r>
      <w:r>
        <w:rPr>
          <w:rFonts w:ascii="Calibri"/>
          <w:color w:val="565656"/>
          <w:sz w:val="14"/>
        </w:rPr>
        <w:t xml:space="preserve">con </w:t>
      </w:r>
      <w:r>
        <w:rPr>
          <w:rFonts w:ascii="Calibri"/>
          <w:color w:val="707070"/>
          <w:sz w:val="14"/>
        </w:rPr>
        <w:t xml:space="preserve">t </w:t>
      </w:r>
      <w:r>
        <w:rPr>
          <w:rFonts w:ascii="Calibri"/>
          <w:color w:val="595959"/>
          <w:sz w:val="14"/>
        </w:rPr>
        <w:t>ain</w:t>
      </w:r>
      <w:r>
        <w:rPr>
          <w:rFonts w:ascii="Calibri"/>
          <w:color w:val="565656"/>
          <w:sz w:val="14"/>
        </w:rPr>
        <w:t xml:space="preserve">ers </w:t>
      </w:r>
      <w:r>
        <w:rPr>
          <w:rFonts w:ascii="Calibri"/>
          <w:color w:val="5B5B5B"/>
          <w:sz w:val="14"/>
        </w:rPr>
        <w:t xml:space="preserve">[] . </w:t>
      </w:r>
      <w:r>
        <w:rPr>
          <w:rFonts w:ascii="Calibri"/>
          <w:color w:val="525252"/>
          <w:sz w:val="14"/>
        </w:rPr>
        <w:t>volumeMou</w:t>
      </w:r>
    </w:p>
    <w:p>
      <w:pPr>
        <w:spacing w:before="0" w:line="116" w:lineRule="exact"/>
        <w:ind w:left="2843" w:right="0" w:firstLine="0"/>
        <w:jc w:val="left"/>
        <w:rPr>
          <w:rFonts w:ascii="Calibri"/>
          <w:sz w:val="14"/>
        </w:rPr>
      </w:pPr>
      <w:r>
        <w:rPr>
          <w:rFonts w:ascii="Calibri"/>
          <w:color w:val="626262"/>
          <w:w w:val="105"/>
          <w:sz w:val="14"/>
        </w:rPr>
        <w:t>.t</w:t>
      </w:r>
    </w:p>
    <w:p>
      <w:pPr>
        <w:tabs>
          <w:tab w:val="left" w:pos="2958"/>
        </w:tabs>
        <w:spacing w:before="0" w:line="143" w:lineRule="exact"/>
        <w:ind w:left="466" w:right="0" w:firstLine="0"/>
        <w:jc w:val="left"/>
        <w:rPr>
          <w:rFonts w:ascii="Calibri"/>
          <w:sz w:val="11"/>
        </w:rPr>
      </w:pPr>
      <w:r>
        <w:rPr>
          <w:rFonts w:ascii="Calibri"/>
          <w:color w:val="595959"/>
          <w:sz w:val="14"/>
        </w:rPr>
        <w:t xml:space="preserve">nts </w:t>
      </w:r>
      <w:r>
        <w:rPr>
          <w:rFonts w:ascii="Calibri"/>
          <w:color w:val="4F4F4F"/>
          <w:sz w:val="14"/>
        </w:rPr>
        <w:t xml:space="preserve">[] </w:t>
      </w:r>
      <w:r>
        <w:rPr>
          <w:rFonts w:ascii="Calibri"/>
          <w:color w:val="646464"/>
          <w:w w:val="85"/>
          <w:sz w:val="14"/>
        </w:rPr>
        <w:t>.</w:t>
      </w:r>
      <w:r>
        <w:rPr>
          <w:rFonts w:ascii="Calibri"/>
          <w:color w:val="646464"/>
          <w:spacing w:val="-2"/>
          <w:w w:val="85"/>
          <w:sz w:val="14"/>
        </w:rPr>
        <w:t xml:space="preserve"> </w:t>
      </w:r>
      <w:r>
        <w:rPr>
          <w:rFonts w:ascii="Calibri"/>
          <w:color w:val="545454"/>
          <w:w w:val="85"/>
          <w:sz w:val="14"/>
        </w:rPr>
        <w:t xml:space="preserve">rea  </w:t>
      </w:r>
      <w:r>
        <w:rPr>
          <w:rFonts w:ascii="Calibri"/>
          <w:color w:val="545454"/>
          <w:spacing w:val="23"/>
          <w:w w:val="85"/>
          <w:sz w:val="14"/>
        </w:rPr>
        <w:t xml:space="preserve"> </w:t>
      </w:r>
      <w:r>
        <w:rPr>
          <w:rFonts w:ascii="Calibri"/>
          <w:color w:val="606060"/>
          <w:sz w:val="14"/>
        </w:rPr>
        <w:t>dOnIy</w:t>
      </w:r>
      <w:r>
        <w:rPr>
          <w:rFonts w:ascii="Calibri"/>
          <w:color w:val="606060"/>
          <w:sz w:val="14"/>
        </w:rPr>
        <w:tab/>
      </w:r>
      <w:r>
        <w:rPr>
          <w:rFonts w:ascii="Calibri"/>
          <w:color w:val="707070"/>
          <w:sz w:val="14"/>
        </w:rPr>
        <w:t xml:space="preserve">" </w:t>
      </w:r>
      <w:r>
        <w:rPr>
          <w:rFonts w:ascii="Calibri"/>
          <w:color w:val="676767"/>
          <w:w w:val="85"/>
          <w:sz w:val="11"/>
        </w:rPr>
        <w:t>F</w:t>
      </w:r>
    </w:p>
    <w:p>
      <w:pPr>
        <w:pStyle w:val="4"/>
        <w:rPr>
          <w:rFonts w:ascii="Calibri"/>
          <w:sz w:val="14"/>
        </w:rPr>
      </w:pPr>
    </w:p>
    <w:p>
      <w:pPr>
        <w:tabs>
          <w:tab w:val="left" w:pos="2840"/>
          <w:tab w:val="left" w:pos="4183"/>
        </w:tabs>
        <w:spacing w:before="90"/>
        <w:ind w:left="470" w:right="0" w:firstLine="0"/>
        <w:jc w:val="left"/>
        <w:rPr>
          <w:rFonts w:ascii="Calibri"/>
          <w:sz w:val="15"/>
        </w:rPr>
      </w:pPr>
      <w:r>
        <w:rPr>
          <w:rFonts w:ascii="Calibri"/>
          <w:color w:val="595959"/>
          <w:position w:val="1"/>
          <w:sz w:val="16"/>
        </w:rPr>
        <w:t>spec.</w:t>
      </w:r>
      <w:r>
        <w:rPr>
          <w:rFonts w:ascii="Calibri"/>
          <w:color w:val="595959"/>
          <w:spacing w:val="-16"/>
          <w:position w:val="1"/>
          <w:sz w:val="16"/>
        </w:rPr>
        <w:t xml:space="preserve"> </w:t>
      </w:r>
      <w:r>
        <w:rPr>
          <w:rFonts w:ascii="Calibri"/>
          <w:color w:val="545454"/>
          <w:position w:val="1"/>
          <w:sz w:val="16"/>
        </w:rPr>
        <w:t>containers</w:t>
      </w:r>
      <w:r>
        <w:rPr>
          <w:rFonts w:ascii="Calibri"/>
          <w:color w:val="545454"/>
          <w:spacing w:val="-15"/>
          <w:position w:val="1"/>
          <w:sz w:val="16"/>
        </w:rPr>
        <w:t xml:space="preserve"> </w:t>
      </w:r>
      <w:r>
        <w:rPr>
          <w:rFonts w:ascii="Calibri"/>
          <w:color w:val="4F4F4F"/>
          <w:position w:val="1"/>
          <w:sz w:val="16"/>
        </w:rPr>
        <w:t>[]</w:t>
      </w:r>
      <w:r>
        <w:rPr>
          <w:rFonts w:ascii="Calibri"/>
          <w:color w:val="4F4F4F"/>
          <w:spacing w:val="-7"/>
          <w:position w:val="1"/>
          <w:sz w:val="16"/>
        </w:rPr>
        <w:t xml:space="preserve"> </w:t>
      </w:r>
      <w:r>
        <w:rPr>
          <w:rFonts w:ascii="Calibri"/>
          <w:color w:val="6B6B6B"/>
          <w:w w:val="95"/>
          <w:position w:val="1"/>
          <w:sz w:val="16"/>
        </w:rPr>
        <w:t>.</w:t>
      </w:r>
      <w:r>
        <w:rPr>
          <w:rFonts w:ascii="Calibri"/>
          <w:color w:val="6B6B6B"/>
          <w:spacing w:val="-13"/>
          <w:w w:val="95"/>
          <w:position w:val="1"/>
          <w:sz w:val="16"/>
        </w:rPr>
        <w:t xml:space="preserve"> </w:t>
      </w:r>
      <w:r>
        <w:rPr>
          <w:rFonts w:ascii="Calibri"/>
          <w:color w:val="545454"/>
          <w:position w:val="1"/>
          <w:sz w:val="16"/>
        </w:rPr>
        <w:t>ports</w:t>
      </w:r>
      <w:r>
        <w:rPr>
          <w:rFonts w:ascii="Calibri"/>
          <w:color w:val="505050"/>
          <w:position w:val="1"/>
          <w:sz w:val="16"/>
        </w:rPr>
        <w:t>[]</w:t>
      </w:r>
      <w:r>
        <w:rPr>
          <w:rFonts w:ascii="Calibri"/>
          <w:color w:val="505050"/>
          <w:position w:val="1"/>
          <w:sz w:val="16"/>
        </w:rPr>
        <w:tab/>
      </w:r>
      <w:r>
        <w:rPr>
          <w:rFonts w:ascii="Calibri"/>
          <w:color w:val="606060"/>
          <w:spacing w:val="-1"/>
          <w:position w:val="1"/>
          <w:sz w:val="15"/>
        </w:rPr>
        <w:t>List</w:t>
      </w:r>
      <w:r>
        <w:rPr>
          <w:rFonts w:ascii="Calibri"/>
          <w:color w:val="606060"/>
          <w:spacing w:val="-1"/>
          <w:position w:val="1"/>
          <w:sz w:val="15"/>
        </w:rPr>
        <w:tab/>
      </w:r>
      <w:r>
        <w:rPr>
          <w:rFonts w:ascii="Calibri"/>
          <w:color w:val="606060"/>
          <w:sz w:val="15"/>
        </w:rPr>
        <w:drawing>
          <wp:inline distT="0" distB="0" distL="0" distR="0">
            <wp:extent cx="1112520" cy="78740"/>
            <wp:effectExtent l="0" t="0" r="0" b="0"/>
            <wp:docPr id="14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35.png"/>
                    <pic:cNvPicPr>
                      <a:picLocks noChangeAspect="1"/>
                    </pic:cNvPicPr>
                  </pic:nvPicPr>
                  <pic:blipFill>
                    <a:blip r:embed="rId42" cstate="print"/>
                    <a:stretch>
                      <a:fillRect/>
                    </a:stretch>
                  </pic:blipFill>
                  <pic:spPr>
                    <a:xfrm>
                      <a:off x="0" y="0"/>
                      <a:ext cx="1112706" cy="79246"/>
                    </a:xfrm>
                    <a:prstGeom prst="rect">
                      <a:avLst/>
                    </a:prstGeom>
                  </pic:spPr>
                </pic:pic>
              </a:graphicData>
            </a:graphic>
          </wp:inline>
        </w:drawing>
      </w:r>
    </w:p>
    <w:p>
      <w:pPr>
        <w:pStyle w:val="4"/>
        <w:spacing w:before="12"/>
        <w:rPr>
          <w:rFonts w:ascii="Calibri"/>
          <w:sz w:val="20"/>
        </w:rPr>
      </w:pPr>
    </w:p>
    <w:p>
      <w:pPr>
        <w:tabs>
          <w:tab w:val="left" w:pos="2792"/>
        </w:tabs>
        <w:spacing w:before="0" w:line="155" w:lineRule="exact"/>
        <w:ind w:left="470" w:right="0" w:firstLine="0"/>
        <w:jc w:val="left"/>
        <w:rPr>
          <w:rFonts w:ascii="Calibri"/>
          <w:sz w:val="16"/>
        </w:rPr>
      </w:pPr>
      <w:r>
        <w:rPr>
          <w:rFonts w:ascii="Calibri"/>
          <w:color w:val="606060"/>
          <w:sz w:val="16"/>
        </w:rPr>
        <w:t>spec.</w:t>
      </w:r>
      <w:r>
        <w:rPr>
          <w:rFonts w:ascii="Calibri"/>
          <w:color w:val="606060"/>
          <w:spacing w:val="-18"/>
          <w:sz w:val="16"/>
        </w:rPr>
        <w:t xml:space="preserve"> </w:t>
      </w:r>
      <w:r>
        <w:rPr>
          <w:rFonts w:ascii="Calibri"/>
          <w:color w:val="565656"/>
          <w:sz w:val="16"/>
        </w:rPr>
        <w:t>containers</w:t>
      </w:r>
      <w:r>
        <w:rPr>
          <w:rFonts w:ascii="Calibri"/>
          <w:color w:val="565656"/>
          <w:spacing w:val="-18"/>
          <w:sz w:val="16"/>
        </w:rPr>
        <w:t xml:space="preserve"> </w:t>
      </w:r>
      <w:r>
        <w:rPr>
          <w:rFonts w:ascii="Calibri"/>
          <w:color w:val="5B5B5B"/>
          <w:sz w:val="16"/>
        </w:rPr>
        <w:t>[]</w:t>
      </w:r>
      <w:r>
        <w:rPr>
          <w:rFonts w:ascii="Calibri"/>
          <w:color w:val="5B5B5B"/>
          <w:spacing w:val="-11"/>
          <w:sz w:val="16"/>
        </w:rPr>
        <w:t xml:space="preserve"> </w:t>
      </w:r>
      <w:r>
        <w:rPr>
          <w:rFonts w:ascii="Calibri"/>
          <w:color w:val="5B5B5B"/>
          <w:w w:val="95"/>
          <w:sz w:val="16"/>
        </w:rPr>
        <w:t>.</w:t>
      </w:r>
      <w:r>
        <w:rPr>
          <w:rFonts w:ascii="Calibri"/>
          <w:color w:val="5B5B5B"/>
          <w:spacing w:val="-15"/>
          <w:w w:val="95"/>
          <w:sz w:val="16"/>
        </w:rPr>
        <w:t xml:space="preserve"> </w:t>
      </w:r>
      <w:r>
        <w:rPr>
          <w:rFonts w:ascii="Calibri"/>
          <w:color w:val="5E5E5E"/>
          <w:sz w:val="16"/>
        </w:rPr>
        <w:t>ports</w:t>
      </w:r>
      <w:r>
        <w:rPr>
          <w:rFonts w:ascii="Calibri"/>
          <w:color w:val="595959"/>
          <w:sz w:val="16"/>
        </w:rPr>
        <w:t>[]</w:t>
      </w:r>
      <w:r>
        <w:rPr>
          <w:rFonts w:ascii="Calibri"/>
          <w:color w:val="595959"/>
          <w:spacing w:val="-9"/>
          <w:sz w:val="16"/>
        </w:rPr>
        <w:t xml:space="preserve"> </w:t>
      </w:r>
      <w:r>
        <w:rPr>
          <w:rFonts w:ascii="Calibri"/>
          <w:color w:val="595959"/>
          <w:w w:val="95"/>
          <w:sz w:val="16"/>
        </w:rPr>
        <w:t>.</w:t>
      </w:r>
      <w:r>
        <w:rPr>
          <w:rFonts w:ascii="Calibri"/>
          <w:color w:val="595959"/>
          <w:spacing w:val="-15"/>
          <w:w w:val="95"/>
          <w:sz w:val="16"/>
        </w:rPr>
        <w:t xml:space="preserve"> </w:t>
      </w:r>
      <w:r>
        <w:rPr>
          <w:rFonts w:ascii="Calibri"/>
          <w:color w:val="606060"/>
          <w:sz w:val="16"/>
        </w:rPr>
        <w:t>nam</w:t>
      </w:r>
      <w:r>
        <w:rPr>
          <w:rFonts w:ascii="Calibri"/>
          <w:color w:val="606060"/>
          <w:sz w:val="16"/>
        </w:rPr>
        <w:tab/>
      </w:r>
      <w:r>
        <w:rPr>
          <w:rFonts w:ascii="Calibri"/>
          <w:color w:val="606060"/>
          <w:w w:val="95"/>
          <w:sz w:val="16"/>
        </w:rPr>
        <w:t>i</w:t>
      </w:r>
    </w:p>
    <w:p>
      <w:pPr>
        <w:spacing w:before="0" w:line="153" w:lineRule="exact"/>
        <w:ind w:left="2942" w:right="0" w:firstLine="0"/>
        <w:jc w:val="left"/>
        <w:rPr>
          <w:rFonts w:ascii="Calibri"/>
          <w:sz w:val="16"/>
        </w:rPr>
      </w:pPr>
      <w:r>
        <w:drawing>
          <wp:anchor distT="0" distB="0" distL="0" distR="0" simplePos="0" relativeHeight="251664384" behindDoc="0" locked="0" layoutInCell="1" allowOverlap="1">
            <wp:simplePos x="0" y="0"/>
            <wp:positionH relativeFrom="page">
              <wp:posOffset>3621405</wp:posOffset>
            </wp:positionH>
            <wp:positionV relativeFrom="paragraph">
              <wp:posOffset>635</wp:posOffset>
            </wp:positionV>
            <wp:extent cx="512445" cy="79375"/>
            <wp:effectExtent l="0" t="0" r="0" b="0"/>
            <wp:wrapNone/>
            <wp:docPr id="15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36.png"/>
                    <pic:cNvPicPr>
                      <a:picLocks noChangeAspect="1"/>
                    </pic:cNvPicPr>
                  </pic:nvPicPr>
                  <pic:blipFill>
                    <a:blip r:embed="rId43" cstate="print"/>
                    <a:stretch>
                      <a:fillRect/>
                    </a:stretch>
                  </pic:blipFill>
                  <pic:spPr>
                    <a:xfrm>
                      <a:off x="0" y="0"/>
                      <a:ext cx="512149" cy="79246"/>
                    </a:xfrm>
                    <a:prstGeom prst="rect">
                      <a:avLst/>
                    </a:prstGeom>
                  </pic:spPr>
                </pic:pic>
              </a:graphicData>
            </a:graphic>
          </wp:anchor>
        </w:drawing>
      </w:r>
      <w:r>
        <w:rPr>
          <w:rFonts w:ascii="Calibri"/>
          <w:color w:val="606060"/>
          <w:w w:val="95"/>
          <w:sz w:val="13"/>
        </w:rPr>
        <w:t xml:space="preserve">t </w:t>
      </w:r>
      <w:r>
        <w:rPr>
          <w:rFonts w:ascii="Calibri"/>
          <w:color w:val="606060"/>
          <w:w w:val="95"/>
          <w:sz w:val="16"/>
        </w:rPr>
        <w:t>ring</w:t>
      </w:r>
    </w:p>
    <w:p>
      <w:pPr>
        <w:spacing w:before="0" w:line="108" w:lineRule="exact"/>
        <w:ind w:left="473" w:right="0" w:firstLine="0"/>
        <w:jc w:val="left"/>
        <w:rPr>
          <w:rFonts w:ascii="Calibri" w:hAnsi="Calibri"/>
          <w:sz w:val="9"/>
        </w:rPr>
      </w:pPr>
      <w:r>
        <w:rPr>
          <w:rFonts w:ascii="Calibri" w:hAnsi="Calibri"/>
          <w:color w:val="5D5D5D"/>
          <w:w w:val="85"/>
          <w:sz w:val="9"/>
        </w:rPr>
        <w:t>£3</w:t>
      </w:r>
    </w:p>
    <w:p>
      <w:pPr>
        <w:pStyle w:val="4"/>
        <w:spacing w:before="9"/>
        <w:rPr>
          <w:rFonts w:ascii="Calibri"/>
          <w:sz w:val="28"/>
        </w:rPr>
      </w:pPr>
    </w:p>
    <w:p>
      <w:pPr>
        <w:spacing w:after="0"/>
        <w:rPr>
          <w:rFonts w:ascii="Calibri"/>
          <w:sz w:val="28"/>
        </w:rPr>
        <w:sectPr>
          <w:type w:val="continuous"/>
          <w:pgSz w:w="11910" w:h="16840"/>
          <w:pgMar w:top="1400" w:right="440" w:bottom="280" w:left="1520" w:header="720" w:footer="720" w:gutter="0"/>
          <w:cols w:space="720" w:num="1"/>
        </w:sectPr>
      </w:pPr>
    </w:p>
    <w:p>
      <w:pPr>
        <w:spacing w:before="68" w:line="295" w:lineRule="auto"/>
        <w:ind w:left="455" w:right="0" w:hanging="4"/>
        <w:jc w:val="left"/>
        <w:rPr>
          <w:rFonts w:ascii="Calibri"/>
          <w:sz w:val="16"/>
        </w:rPr>
      </w:pPr>
      <w:r>
        <w:rPr>
          <w:rFonts w:ascii="Calibri"/>
          <w:color w:val="5D5D5D"/>
          <w:sz w:val="16"/>
        </w:rPr>
        <w:t>spec.</w:t>
      </w:r>
      <w:r>
        <w:rPr>
          <w:rFonts w:ascii="Calibri"/>
          <w:color w:val="5D5D5D"/>
          <w:spacing w:val="-22"/>
          <w:sz w:val="16"/>
        </w:rPr>
        <w:t xml:space="preserve"> </w:t>
      </w:r>
      <w:r>
        <w:rPr>
          <w:rFonts w:ascii="Calibri"/>
          <w:color w:val="565656"/>
          <w:sz w:val="16"/>
        </w:rPr>
        <w:t>containers</w:t>
      </w:r>
      <w:r>
        <w:rPr>
          <w:rFonts w:ascii="Calibri"/>
          <w:color w:val="565656"/>
          <w:spacing w:val="-13"/>
          <w:sz w:val="16"/>
        </w:rPr>
        <w:t xml:space="preserve"> </w:t>
      </w:r>
      <w:r>
        <w:rPr>
          <w:rFonts w:ascii="Calibri"/>
          <w:color w:val="646464"/>
          <w:sz w:val="16"/>
        </w:rPr>
        <w:t>[]</w:t>
      </w:r>
      <w:r>
        <w:rPr>
          <w:rFonts w:ascii="Calibri"/>
          <w:color w:val="646464"/>
          <w:spacing w:val="-10"/>
          <w:sz w:val="16"/>
        </w:rPr>
        <w:t xml:space="preserve"> </w:t>
      </w:r>
      <w:r>
        <w:rPr>
          <w:rFonts w:ascii="Calibri"/>
          <w:color w:val="5E5E5E"/>
          <w:w w:val="95"/>
          <w:sz w:val="16"/>
        </w:rPr>
        <w:t>.</w:t>
      </w:r>
      <w:r>
        <w:rPr>
          <w:rFonts w:ascii="Calibri"/>
          <w:color w:val="5E5E5E"/>
          <w:spacing w:val="-14"/>
          <w:w w:val="95"/>
          <w:sz w:val="16"/>
        </w:rPr>
        <w:t xml:space="preserve"> </w:t>
      </w:r>
      <w:r>
        <w:rPr>
          <w:rFonts w:ascii="Calibri"/>
          <w:color w:val="565656"/>
          <w:sz w:val="16"/>
        </w:rPr>
        <w:t>ports</w:t>
      </w:r>
      <w:r>
        <w:rPr>
          <w:rFonts w:ascii="Calibri"/>
          <w:color w:val="565656"/>
          <w:spacing w:val="-19"/>
          <w:sz w:val="16"/>
        </w:rPr>
        <w:t xml:space="preserve"> </w:t>
      </w:r>
      <w:r>
        <w:rPr>
          <w:rFonts w:ascii="Calibri"/>
          <w:color w:val="595959"/>
          <w:sz w:val="16"/>
        </w:rPr>
        <w:t>[]</w:t>
      </w:r>
      <w:r>
        <w:rPr>
          <w:rFonts w:ascii="Calibri"/>
          <w:color w:val="595959"/>
          <w:spacing w:val="-9"/>
          <w:sz w:val="16"/>
        </w:rPr>
        <w:t xml:space="preserve"> </w:t>
      </w:r>
      <w:r>
        <w:rPr>
          <w:rFonts w:ascii="Calibri"/>
          <w:color w:val="6B6B6B"/>
          <w:w w:val="95"/>
          <w:sz w:val="16"/>
        </w:rPr>
        <w:t>.</w:t>
      </w:r>
      <w:r>
        <w:rPr>
          <w:rFonts w:ascii="Calibri"/>
          <w:color w:val="6B6B6B"/>
          <w:spacing w:val="-10"/>
          <w:w w:val="95"/>
          <w:sz w:val="16"/>
        </w:rPr>
        <w:t xml:space="preserve"> </w:t>
      </w:r>
      <w:r>
        <w:rPr>
          <w:rFonts w:ascii="Calibri"/>
          <w:color w:val="4D4D4D"/>
          <w:sz w:val="16"/>
        </w:rPr>
        <w:t xml:space="preserve">con </w:t>
      </w:r>
      <w:r>
        <w:rPr>
          <w:rFonts w:ascii="Calibri"/>
          <w:color w:val="5B5B5B"/>
          <w:sz w:val="16"/>
        </w:rPr>
        <w:t>tainerPort</w:t>
      </w:r>
    </w:p>
    <w:p>
      <w:pPr>
        <w:pStyle w:val="4"/>
        <w:spacing w:before="11"/>
        <w:rPr>
          <w:rFonts w:ascii="Calibri"/>
          <w:sz w:val="23"/>
        </w:rPr>
      </w:pPr>
    </w:p>
    <w:p>
      <w:pPr>
        <w:spacing w:before="0" w:line="165" w:lineRule="exact"/>
        <w:ind w:left="451" w:right="0" w:firstLine="0"/>
        <w:jc w:val="left"/>
        <w:rPr>
          <w:rFonts w:ascii="Calibri"/>
          <w:sz w:val="16"/>
        </w:rPr>
      </w:pPr>
      <w:r>
        <w:rPr>
          <w:rFonts w:ascii="Calibri"/>
          <w:color w:val="4F4F4F"/>
          <w:sz w:val="16"/>
        </w:rPr>
        <w:t>spec.</w:t>
      </w:r>
      <w:r>
        <w:rPr>
          <w:rFonts w:ascii="Calibri"/>
          <w:color w:val="4F4F4F"/>
          <w:spacing w:val="-19"/>
          <w:sz w:val="16"/>
        </w:rPr>
        <w:t xml:space="preserve"> </w:t>
      </w:r>
      <w:r>
        <w:rPr>
          <w:rFonts w:ascii="Calibri"/>
          <w:color w:val="595959"/>
          <w:sz w:val="16"/>
        </w:rPr>
        <w:t>containers</w:t>
      </w:r>
      <w:r>
        <w:rPr>
          <w:rFonts w:ascii="Calibri"/>
          <w:color w:val="595959"/>
          <w:spacing w:val="-8"/>
          <w:sz w:val="16"/>
        </w:rPr>
        <w:t xml:space="preserve"> </w:t>
      </w:r>
      <w:r>
        <w:rPr>
          <w:rFonts w:ascii="Calibri"/>
          <w:color w:val="666666"/>
          <w:sz w:val="16"/>
        </w:rPr>
        <w:t>[]</w:t>
      </w:r>
      <w:r>
        <w:rPr>
          <w:rFonts w:ascii="Calibri"/>
          <w:color w:val="666666"/>
          <w:spacing w:val="-4"/>
          <w:sz w:val="16"/>
        </w:rPr>
        <w:t xml:space="preserve"> </w:t>
      </w:r>
      <w:r>
        <w:rPr>
          <w:rFonts w:ascii="Calibri"/>
          <w:color w:val="565656"/>
          <w:w w:val="95"/>
          <w:sz w:val="16"/>
        </w:rPr>
        <w:t>.</w:t>
      </w:r>
      <w:r>
        <w:rPr>
          <w:rFonts w:ascii="Calibri"/>
          <w:color w:val="565656"/>
          <w:spacing w:val="-11"/>
          <w:w w:val="95"/>
          <w:sz w:val="16"/>
        </w:rPr>
        <w:t xml:space="preserve"> </w:t>
      </w:r>
      <w:r>
        <w:rPr>
          <w:rFonts w:ascii="Calibri"/>
          <w:color w:val="575757"/>
          <w:sz w:val="16"/>
        </w:rPr>
        <w:t>ports.</w:t>
      </w:r>
      <w:r>
        <w:rPr>
          <w:rFonts w:ascii="Calibri"/>
          <w:color w:val="575757"/>
          <w:spacing w:val="-18"/>
          <w:sz w:val="16"/>
        </w:rPr>
        <w:t xml:space="preserve"> </w:t>
      </w:r>
      <w:r>
        <w:rPr>
          <w:rFonts w:ascii="Calibri"/>
          <w:color w:val="565656"/>
          <w:sz w:val="16"/>
        </w:rPr>
        <w:t>hostP</w:t>
      </w:r>
    </w:p>
    <w:p>
      <w:pPr>
        <w:spacing w:before="0" w:line="133" w:lineRule="exact"/>
        <w:ind w:left="446" w:right="0" w:firstLine="0"/>
        <w:jc w:val="left"/>
        <w:rPr>
          <w:rFonts w:ascii="Calibri"/>
          <w:sz w:val="15"/>
        </w:rPr>
      </w:pPr>
      <w:r>
        <w:rPr>
          <w:rFonts w:ascii="Calibri"/>
          <w:color w:val="5B5B5B"/>
          <w:w w:val="105"/>
          <w:sz w:val="15"/>
        </w:rPr>
        <w:t>pi</w:t>
      </w:r>
    </w:p>
    <w:p>
      <w:pPr>
        <w:spacing w:before="0" w:line="127" w:lineRule="exact"/>
        <w:ind w:left="590" w:right="0" w:firstLine="0"/>
        <w:jc w:val="left"/>
        <w:rPr>
          <w:rFonts w:ascii="Calibri"/>
          <w:sz w:val="12"/>
        </w:rPr>
      </w:pPr>
      <w:r>
        <w:rPr>
          <w:rFonts w:ascii="Calibri"/>
          <w:color w:val="5B5B5B"/>
          <w:w w:val="103"/>
          <w:sz w:val="12"/>
        </w:rPr>
        <w:t>t</w:t>
      </w:r>
    </w:p>
    <w:p>
      <w:pPr>
        <w:pStyle w:val="4"/>
        <w:spacing w:before="4"/>
        <w:rPr>
          <w:rFonts w:ascii="Calibri"/>
          <w:sz w:val="15"/>
        </w:rPr>
      </w:pPr>
      <w:r>
        <w:br w:type="column"/>
      </w:r>
    </w:p>
    <w:p>
      <w:pPr>
        <w:tabs>
          <w:tab w:val="left" w:pos="1634"/>
        </w:tabs>
        <w:spacing w:before="0"/>
        <w:ind w:left="294" w:right="0" w:firstLine="0"/>
        <w:jc w:val="left"/>
        <w:rPr>
          <w:rFonts w:ascii="Calibri"/>
          <w:sz w:val="16"/>
        </w:rPr>
      </w:pPr>
      <w:r>
        <w:rPr>
          <w:rFonts w:ascii="Calibri"/>
          <w:color w:val="444444"/>
          <w:spacing w:val="-1"/>
          <w:position w:val="1"/>
          <w:sz w:val="16"/>
        </w:rPr>
        <w:t>String</w:t>
      </w:r>
      <w:r>
        <w:rPr>
          <w:rFonts w:ascii="Calibri"/>
          <w:color w:val="444444"/>
          <w:spacing w:val="-1"/>
          <w:position w:val="1"/>
          <w:sz w:val="16"/>
        </w:rPr>
        <w:tab/>
      </w:r>
      <w:r>
        <w:rPr>
          <w:rFonts w:ascii="Calibri"/>
          <w:color w:val="444444"/>
          <w:sz w:val="16"/>
        </w:rPr>
        <w:drawing>
          <wp:inline distT="0" distB="0" distL="0" distR="0">
            <wp:extent cx="1033145" cy="78740"/>
            <wp:effectExtent l="0" t="0" r="0" b="0"/>
            <wp:docPr id="15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37.png"/>
                    <pic:cNvPicPr>
                      <a:picLocks noChangeAspect="1"/>
                    </pic:cNvPicPr>
                  </pic:nvPicPr>
                  <pic:blipFill>
                    <a:blip r:embed="rId44" cstate="print"/>
                    <a:stretch>
                      <a:fillRect/>
                    </a:stretch>
                  </pic:blipFill>
                  <pic:spPr>
                    <a:xfrm>
                      <a:off x="0" y="0"/>
                      <a:ext cx="1033445" cy="79246"/>
                    </a:xfrm>
                    <a:prstGeom prst="rect">
                      <a:avLst/>
                    </a:prstGeom>
                  </pic:spPr>
                </pic:pic>
              </a:graphicData>
            </a:graphic>
          </wp:inline>
        </w:drawing>
      </w:r>
    </w:p>
    <w:p>
      <w:pPr>
        <w:pStyle w:val="4"/>
        <w:rPr>
          <w:rFonts w:ascii="Calibri"/>
          <w:sz w:val="16"/>
        </w:rPr>
      </w:pPr>
    </w:p>
    <w:p>
      <w:pPr>
        <w:pStyle w:val="4"/>
        <w:rPr>
          <w:rFonts w:ascii="Calibri"/>
          <w:sz w:val="16"/>
        </w:rPr>
      </w:pPr>
    </w:p>
    <w:p>
      <w:pPr>
        <w:pStyle w:val="4"/>
        <w:spacing w:before="6"/>
        <w:rPr>
          <w:rFonts w:ascii="Calibri"/>
          <w:sz w:val="16"/>
        </w:rPr>
      </w:pPr>
    </w:p>
    <w:p>
      <w:pPr>
        <w:spacing w:before="0"/>
        <w:ind w:left="294" w:right="0" w:firstLine="0"/>
        <w:jc w:val="left"/>
        <w:rPr>
          <w:rFonts w:ascii="Calibri"/>
          <w:sz w:val="15"/>
        </w:rPr>
      </w:pPr>
      <w:r>
        <w:drawing>
          <wp:anchor distT="0" distB="0" distL="0" distR="0" simplePos="0" relativeHeight="251666432" behindDoc="0" locked="0" layoutInCell="1" allowOverlap="1">
            <wp:simplePos x="0" y="0"/>
            <wp:positionH relativeFrom="page">
              <wp:posOffset>3618230</wp:posOffset>
            </wp:positionH>
            <wp:positionV relativeFrom="paragraph">
              <wp:posOffset>-131445</wp:posOffset>
            </wp:positionV>
            <wp:extent cx="2670810" cy="387350"/>
            <wp:effectExtent l="0" t="0" r="0" b="0"/>
            <wp:wrapNone/>
            <wp:docPr id="15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38.jpeg"/>
                    <pic:cNvPicPr>
                      <a:picLocks noChangeAspect="1"/>
                    </pic:cNvPicPr>
                  </pic:nvPicPr>
                  <pic:blipFill>
                    <a:blip r:embed="rId45" cstate="print"/>
                    <a:stretch>
                      <a:fillRect/>
                    </a:stretch>
                  </pic:blipFill>
                  <pic:spPr>
                    <a:xfrm>
                      <a:off x="0" y="0"/>
                      <a:ext cx="2670496" cy="387086"/>
                    </a:xfrm>
                    <a:prstGeom prst="rect">
                      <a:avLst/>
                    </a:prstGeom>
                  </pic:spPr>
                </pic:pic>
              </a:graphicData>
            </a:graphic>
          </wp:anchor>
        </w:drawing>
      </w:r>
      <w:r>
        <w:rPr>
          <w:rFonts w:ascii="Calibri"/>
          <w:color w:val="5E5E5E"/>
          <w:w w:val="110"/>
          <w:sz w:val="15"/>
        </w:rPr>
        <w:t>String</w:t>
      </w:r>
    </w:p>
    <w:p>
      <w:pPr>
        <w:spacing w:after="0"/>
        <w:jc w:val="left"/>
        <w:rPr>
          <w:rFonts w:ascii="Calibri"/>
          <w:sz w:val="15"/>
        </w:rPr>
        <w:sectPr>
          <w:type w:val="continuous"/>
          <w:pgSz w:w="11910" w:h="16840"/>
          <w:pgMar w:top="1400" w:right="440" w:bottom="280" w:left="1520" w:header="720" w:footer="720" w:gutter="0"/>
          <w:cols w:equalWidth="0" w:num="2">
            <w:col w:w="2505" w:space="40"/>
            <w:col w:w="7405"/>
          </w:cols>
        </w:sectPr>
      </w:pPr>
    </w:p>
    <w:p>
      <w:pPr>
        <w:pStyle w:val="4"/>
        <w:spacing w:before="9"/>
        <w:rPr>
          <w:rFonts w:ascii="Calibri"/>
          <w:sz w:val="23"/>
        </w:rPr>
      </w:pPr>
    </w:p>
    <w:p>
      <w:pPr>
        <w:tabs>
          <w:tab w:val="left" w:pos="2913"/>
        </w:tabs>
        <w:spacing w:before="68" w:line="148" w:lineRule="exact"/>
        <w:ind w:left="451" w:right="0" w:firstLine="0"/>
        <w:jc w:val="left"/>
        <w:rPr>
          <w:rFonts w:ascii="Calibri"/>
          <w:sz w:val="16"/>
        </w:rPr>
      </w:pPr>
      <w:r>
        <w:rPr>
          <w:rFonts w:ascii="Calibri"/>
          <w:color w:val="525252"/>
          <w:sz w:val="16"/>
        </w:rPr>
        <w:t>spec.</w:t>
      </w:r>
      <w:r>
        <w:rPr>
          <w:rFonts w:ascii="Calibri"/>
          <w:color w:val="525252"/>
          <w:spacing w:val="-23"/>
          <w:sz w:val="16"/>
        </w:rPr>
        <w:t xml:space="preserve"> </w:t>
      </w:r>
      <w:r>
        <w:rPr>
          <w:rFonts w:ascii="Calibri"/>
          <w:color w:val="595959"/>
          <w:sz w:val="16"/>
        </w:rPr>
        <w:t>containers</w:t>
      </w:r>
      <w:r>
        <w:rPr>
          <w:rFonts w:ascii="Calibri"/>
          <w:color w:val="595959"/>
          <w:spacing w:val="-13"/>
          <w:sz w:val="16"/>
        </w:rPr>
        <w:t xml:space="preserve"> </w:t>
      </w:r>
      <w:r>
        <w:rPr>
          <w:rFonts w:ascii="Calibri"/>
          <w:color w:val="646464"/>
          <w:sz w:val="16"/>
        </w:rPr>
        <w:t>[]</w:t>
      </w:r>
      <w:r>
        <w:rPr>
          <w:rFonts w:ascii="Calibri"/>
          <w:color w:val="646464"/>
          <w:spacing w:val="-11"/>
          <w:sz w:val="16"/>
        </w:rPr>
        <w:t xml:space="preserve"> </w:t>
      </w:r>
      <w:r>
        <w:rPr>
          <w:rFonts w:ascii="Calibri"/>
          <w:color w:val="666666"/>
          <w:w w:val="95"/>
          <w:sz w:val="16"/>
        </w:rPr>
        <w:t>.</w:t>
      </w:r>
      <w:r>
        <w:rPr>
          <w:rFonts w:ascii="Calibri"/>
          <w:color w:val="666666"/>
          <w:spacing w:val="-16"/>
          <w:w w:val="95"/>
          <w:sz w:val="16"/>
        </w:rPr>
        <w:t xml:space="preserve"> </w:t>
      </w:r>
      <w:r>
        <w:rPr>
          <w:rFonts w:ascii="Calibri"/>
          <w:color w:val="505050"/>
          <w:sz w:val="16"/>
        </w:rPr>
        <w:t>ports</w:t>
      </w:r>
      <w:r>
        <w:rPr>
          <w:rFonts w:ascii="Calibri"/>
          <w:color w:val="505050"/>
          <w:spacing w:val="-20"/>
          <w:sz w:val="16"/>
        </w:rPr>
        <w:t xml:space="preserve"> </w:t>
      </w:r>
      <w:r>
        <w:rPr>
          <w:rFonts w:ascii="Calibri"/>
          <w:color w:val="565656"/>
          <w:sz w:val="16"/>
        </w:rPr>
        <w:t>[]</w:t>
      </w:r>
      <w:r>
        <w:rPr>
          <w:rFonts w:ascii="Calibri"/>
          <w:color w:val="565656"/>
          <w:spacing w:val="-10"/>
          <w:sz w:val="16"/>
        </w:rPr>
        <w:t xml:space="preserve"> </w:t>
      </w:r>
      <w:r>
        <w:rPr>
          <w:rFonts w:ascii="Calibri"/>
          <w:color w:val="5E5E5E"/>
          <w:w w:val="95"/>
          <w:sz w:val="16"/>
        </w:rPr>
        <w:t>.</w:t>
      </w:r>
      <w:r>
        <w:rPr>
          <w:rFonts w:ascii="Calibri"/>
          <w:color w:val="5E5E5E"/>
          <w:spacing w:val="-15"/>
          <w:w w:val="95"/>
          <w:sz w:val="16"/>
        </w:rPr>
        <w:t xml:space="preserve"> </w:t>
      </w:r>
      <w:r>
        <w:rPr>
          <w:rFonts w:ascii="Calibri"/>
          <w:color w:val="575757"/>
          <w:sz w:val="16"/>
        </w:rPr>
        <w:t>prot</w:t>
      </w:r>
      <w:r>
        <w:rPr>
          <w:rFonts w:ascii="Calibri"/>
          <w:color w:val="575757"/>
          <w:sz w:val="16"/>
        </w:rPr>
        <w:tab/>
      </w:r>
      <w:r>
        <w:rPr>
          <w:rFonts w:ascii="Calibri"/>
          <w:color w:val="545454"/>
          <w:w w:val="95"/>
          <w:sz w:val="16"/>
        </w:rPr>
        <w:t>r</w:t>
      </w:r>
      <w:r>
        <w:rPr>
          <w:rFonts w:ascii="Calibri"/>
          <w:color w:val="545454"/>
          <w:spacing w:val="32"/>
          <w:w w:val="95"/>
          <w:sz w:val="16"/>
        </w:rPr>
        <w:t xml:space="preserve"> </w:t>
      </w:r>
      <w:r>
        <w:rPr>
          <w:rFonts w:ascii="Calibri"/>
          <w:color w:val="545454"/>
          <w:w w:val="95"/>
          <w:sz w:val="16"/>
        </w:rPr>
        <w:t>g</w:t>
      </w:r>
    </w:p>
    <w:p>
      <w:pPr>
        <w:tabs>
          <w:tab w:val="left" w:pos="1340"/>
        </w:tabs>
        <w:spacing w:before="0" w:line="163" w:lineRule="exact"/>
        <w:ind w:left="0" w:right="89" w:firstLine="0"/>
        <w:jc w:val="center"/>
        <w:rPr>
          <w:rFonts w:ascii="Calibri"/>
          <w:sz w:val="16"/>
        </w:rPr>
      </w:pPr>
      <w:r>
        <w:rPr>
          <w:rFonts w:ascii="Calibri"/>
          <w:color w:val="545454"/>
          <w:position w:val="2"/>
          <w:sz w:val="16"/>
        </w:rPr>
        <w:t>S</w:t>
      </w:r>
      <w:r>
        <w:rPr>
          <w:rFonts w:ascii="Calibri"/>
          <w:color w:val="545454"/>
          <w:spacing w:val="-11"/>
          <w:position w:val="2"/>
          <w:sz w:val="16"/>
        </w:rPr>
        <w:t xml:space="preserve"> </w:t>
      </w:r>
      <w:r>
        <w:rPr>
          <w:rFonts w:ascii="Calibri"/>
          <w:color w:val="545454"/>
          <w:position w:val="2"/>
          <w:sz w:val="12"/>
        </w:rPr>
        <w:t xml:space="preserve">t </w:t>
      </w:r>
      <w:r>
        <w:rPr>
          <w:rFonts w:ascii="Calibri"/>
          <w:color w:val="545454"/>
          <w:spacing w:val="10"/>
          <w:position w:val="2"/>
          <w:sz w:val="12"/>
        </w:rPr>
        <w:t xml:space="preserve"> </w:t>
      </w:r>
      <w:r>
        <w:rPr>
          <w:rFonts w:ascii="Calibri"/>
          <w:color w:val="545454"/>
          <w:position w:val="2"/>
          <w:sz w:val="13"/>
        </w:rPr>
        <w:t>i</w:t>
      </w:r>
      <w:r>
        <w:rPr>
          <w:rFonts w:ascii="Calibri"/>
          <w:color w:val="545454"/>
          <w:position w:val="2"/>
          <w:sz w:val="16"/>
        </w:rPr>
        <w:t>n</w:t>
      </w:r>
      <w:r>
        <w:rPr>
          <w:rFonts w:ascii="Calibri"/>
          <w:color w:val="545454"/>
          <w:position w:val="2"/>
          <w:sz w:val="16"/>
        </w:rPr>
        <w:tab/>
      </w:r>
      <w:r>
        <w:rPr>
          <w:rFonts w:ascii="Calibri"/>
          <w:color w:val="545454"/>
          <w:sz w:val="16"/>
        </w:rPr>
        <w:drawing>
          <wp:inline distT="0" distB="0" distL="0" distR="0">
            <wp:extent cx="1801495" cy="81915"/>
            <wp:effectExtent l="0" t="0" r="0" b="0"/>
            <wp:docPr id="15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39.png"/>
                    <pic:cNvPicPr>
                      <a:picLocks noChangeAspect="1"/>
                    </pic:cNvPicPr>
                  </pic:nvPicPr>
                  <pic:blipFill>
                    <a:blip r:embed="rId46" cstate="print"/>
                    <a:stretch>
                      <a:fillRect/>
                    </a:stretch>
                  </pic:blipFill>
                  <pic:spPr>
                    <a:xfrm>
                      <a:off x="0" y="0"/>
                      <a:ext cx="1801670" cy="82294"/>
                    </a:xfrm>
                    <a:prstGeom prst="rect">
                      <a:avLst/>
                    </a:prstGeom>
                  </pic:spPr>
                </pic:pic>
              </a:graphicData>
            </a:graphic>
          </wp:inline>
        </w:drawing>
      </w:r>
    </w:p>
    <w:p>
      <w:pPr>
        <w:pStyle w:val="4"/>
        <w:spacing w:before="8"/>
        <w:rPr>
          <w:rFonts w:ascii="Calibri"/>
          <w:sz w:val="25"/>
        </w:rPr>
      </w:pPr>
    </w:p>
    <w:p>
      <w:pPr>
        <w:tabs>
          <w:tab w:val="left" w:pos="2831"/>
          <w:tab w:val="left" w:pos="4178"/>
        </w:tabs>
        <w:spacing w:before="72"/>
        <w:ind w:left="451" w:right="0" w:firstLine="0"/>
        <w:jc w:val="left"/>
        <w:rPr>
          <w:rFonts w:ascii="Calibri"/>
          <w:sz w:val="15"/>
        </w:rPr>
      </w:pPr>
      <w:r>
        <w:rPr>
          <w:rFonts w:ascii="Calibri"/>
          <w:color w:val="5D5D5D"/>
          <w:position w:val="1"/>
          <w:sz w:val="16"/>
        </w:rPr>
        <w:t>spec.</w:t>
      </w:r>
      <w:r>
        <w:rPr>
          <w:rFonts w:ascii="Calibri"/>
          <w:color w:val="5D5D5D"/>
          <w:spacing w:val="-21"/>
          <w:position w:val="1"/>
          <w:sz w:val="16"/>
        </w:rPr>
        <w:t xml:space="preserve"> </w:t>
      </w:r>
      <w:r>
        <w:rPr>
          <w:rFonts w:ascii="Calibri"/>
          <w:color w:val="4B4B4B"/>
          <w:position w:val="1"/>
          <w:sz w:val="16"/>
        </w:rPr>
        <w:t>containers</w:t>
      </w:r>
      <w:r>
        <w:rPr>
          <w:rFonts w:ascii="Calibri"/>
          <w:color w:val="4B4B4B"/>
          <w:spacing w:val="-12"/>
          <w:position w:val="1"/>
          <w:sz w:val="16"/>
        </w:rPr>
        <w:t xml:space="preserve"> </w:t>
      </w:r>
      <w:r>
        <w:rPr>
          <w:rFonts w:ascii="Calibri"/>
          <w:color w:val="5B5B5B"/>
          <w:position w:val="1"/>
          <w:sz w:val="16"/>
        </w:rPr>
        <w:t>[]</w:t>
      </w:r>
      <w:r>
        <w:rPr>
          <w:rFonts w:ascii="Calibri"/>
          <w:color w:val="5B5B5B"/>
          <w:spacing w:val="-8"/>
          <w:position w:val="1"/>
          <w:sz w:val="16"/>
        </w:rPr>
        <w:t xml:space="preserve"> </w:t>
      </w:r>
      <w:r>
        <w:rPr>
          <w:rFonts w:ascii="Calibri"/>
          <w:color w:val="696969"/>
          <w:w w:val="95"/>
          <w:position w:val="1"/>
          <w:sz w:val="16"/>
        </w:rPr>
        <w:t>.</w:t>
      </w:r>
      <w:r>
        <w:rPr>
          <w:rFonts w:ascii="Calibri"/>
          <w:color w:val="696969"/>
          <w:spacing w:val="-8"/>
          <w:w w:val="95"/>
          <w:position w:val="1"/>
          <w:sz w:val="16"/>
        </w:rPr>
        <w:t xml:space="preserve"> </w:t>
      </w:r>
      <w:r>
        <w:rPr>
          <w:rFonts w:ascii="Calibri"/>
          <w:color w:val="5B5B5B"/>
          <w:position w:val="1"/>
          <w:sz w:val="16"/>
        </w:rPr>
        <w:t>env</w:t>
      </w:r>
      <w:r>
        <w:rPr>
          <w:rFonts w:ascii="Calibri"/>
          <w:color w:val="5B5B5B"/>
          <w:spacing w:val="-21"/>
          <w:position w:val="1"/>
          <w:sz w:val="16"/>
        </w:rPr>
        <w:t xml:space="preserve"> </w:t>
      </w:r>
      <w:r>
        <w:rPr>
          <w:rFonts w:ascii="Calibri"/>
          <w:color w:val="545454"/>
          <w:position w:val="1"/>
          <w:sz w:val="16"/>
        </w:rPr>
        <w:t>[]</w:t>
      </w:r>
      <w:r>
        <w:rPr>
          <w:rFonts w:ascii="Calibri"/>
          <w:color w:val="545454"/>
          <w:position w:val="1"/>
          <w:sz w:val="16"/>
        </w:rPr>
        <w:tab/>
      </w:r>
      <w:r>
        <w:rPr>
          <w:rFonts w:ascii="Calibri"/>
          <w:color w:val="5D5D5D"/>
          <w:spacing w:val="-1"/>
          <w:position w:val="1"/>
          <w:sz w:val="15"/>
        </w:rPr>
        <w:t>List</w:t>
      </w:r>
      <w:r>
        <w:rPr>
          <w:rFonts w:ascii="Calibri"/>
          <w:color w:val="5D5D5D"/>
          <w:spacing w:val="-1"/>
          <w:position w:val="1"/>
          <w:sz w:val="15"/>
        </w:rPr>
        <w:tab/>
      </w:r>
      <w:r>
        <w:rPr>
          <w:rFonts w:ascii="Calibri"/>
          <w:color w:val="5D5D5D"/>
          <w:sz w:val="15"/>
        </w:rPr>
        <w:drawing>
          <wp:inline distT="0" distB="0" distL="0" distR="0">
            <wp:extent cx="1463040" cy="78740"/>
            <wp:effectExtent l="0" t="0" r="0" b="0"/>
            <wp:docPr id="15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40.png"/>
                    <pic:cNvPicPr>
                      <a:picLocks noChangeAspect="1"/>
                    </pic:cNvPicPr>
                  </pic:nvPicPr>
                  <pic:blipFill>
                    <a:blip r:embed="rId47" cstate="print"/>
                    <a:stretch>
                      <a:fillRect/>
                    </a:stretch>
                  </pic:blipFill>
                  <pic:spPr>
                    <a:xfrm>
                      <a:off x="0" y="0"/>
                      <a:ext cx="1463286" cy="79246"/>
                    </a:xfrm>
                    <a:prstGeom prst="rect">
                      <a:avLst/>
                    </a:prstGeom>
                  </pic:spPr>
                </pic:pic>
              </a:graphicData>
            </a:graphic>
          </wp:inline>
        </w:drawing>
      </w:r>
    </w:p>
    <w:p>
      <w:pPr>
        <w:pStyle w:val="4"/>
        <w:spacing w:before="9"/>
        <w:rPr>
          <w:rFonts w:ascii="Calibri"/>
          <w:sz w:val="23"/>
        </w:rPr>
      </w:pPr>
    </w:p>
    <w:p>
      <w:pPr>
        <w:tabs>
          <w:tab w:val="left" w:pos="2838"/>
        </w:tabs>
        <w:spacing w:before="1" w:line="602" w:lineRule="auto"/>
        <w:ind w:left="451" w:right="6711" w:firstLine="0"/>
        <w:jc w:val="left"/>
        <w:rPr>
          <w:rFonts w:ascii="Calibri"/>
          <w:sz w:val="16"/>
        </w:rPr>
      </w:pPr>
      <w:r>
        <w:rPr>
          <w:rFonts w:ascii="Calibri"/>
          <w:color w:val="5B5B5B"/>
          <w:sz w:val="16"/>
        </w:rPr>
        <w:t>spec.</w:t>
      </w:r>
      <w:r>
        <w:rPr>
          <w:rFonts w:ascii="Calibri"/>
          <w:color w:val="5B5B5B"/>
          <w:spacing w:val="-23"/>
          <w:sz w:val="16"/>
        </w:rPr>
        <w:t xml:space="preserve"> </w:t>
      </w:r>
      <w:r>
        <w:rPr>
          <w:rFonts w:ascii="Calibri"/>
          <w:color w:val="525252"/>
          <w:sz w:val="16"/>
        </w:rPr>
        <w:t>containers</w:t>
      </w:r>
      <w:r>
        <w:rPr>
          <w:rFonts w:ascii="Calibri"/>
          <w:color w:val="525252"/>
          <w:spacing w:val="-14"/>
          <w:sz w:val="16"/>
        </w:rPr>
        <w:t xml:space="preserve"> </w:t>
      </w:r>
      <w:r>
        <w:rPr>
          <w:rFonts w:ascii="Calibri"/>
          <w:color w:val="5D5D5D"/>
          <w:sz w:val="16"/>
        </w:rPr>
        <w:t>[]</w:t>
      </w:r>
      <w:r>
        <w:rPr>
          <w:rFonts w:ascii="Calibri"/>
          <w:color w:val="5D5D5D"/>
          <w:spacing w:val="-12"/>
          <w:sz w:val="16"/>
        </w:rPr>
        <w:t xml:space="preserve"> </w:t>
      </w:r>
      <w:r>
        <w:rPr>
          <w:rFonts w:ascii="Calibri"/>
          <w:color w:val="5E5E5E"/>
          <w:w w:val="95"/>
          <w:sz w:val="16"/>
        </w:rPr>
        <w:t>.</w:t>
      </w:r>
      <w:r>
        <w:rPr>
          <w:rFonts w:ascii="Calibri"/>
          <w:color w:val="5E5E5E"/>
          <w:spacing w:val="-11"/>
          <w:w w:val="95"/>
          <w:sz w:val="16"/>
        </w:rPr>
        <w:t xml:space="preserve"> </w:t>
      </w:r>
      <w:r>
        <w:rPr>
          <w:rFonts w:ascii="Calibri"/>
          <w:color w:val="676767"/>
          <w:sz w:val="16"/>
        </w:rPr>
        <w:t>env</w:t>
      </w:r>
      <w:r>
        <w:rPr>
          <w:rFonts w:ascii="Calibri"/>
          <w:color w:val="676767"/>
          <w:spacing w:val="-23"/>
          <w:sz w:val="16"/>
        </w:rPr>
        <w:t xml:space="preserve"> </w:t>
      </w:r>
      <w:r>
        <w:rPr>
          <w:rFonts w:ascii="Calibri"/>
          <w:color w:val="525252"/>
          <w:sz w:val="16"/>
        </w:rPr>
        <w:t>[]</w:t>
      </w:r>
      <w:r>
        <w:rPr>
          <w:rFonts w:ascii="Calibri"/>
          <w:color w:val="525252"/>
          <w:spacing w:val="-10"/>
          <w:sz w:val="16"/>
        </w:rPr>
        <w:t xml:space="preserve"> </w:t>
      </w:r>
      <w:r>
        <w:rPr>
          <w:rFonts w:ascii="Calibri"/>
          <w:color w:val="666666"/>
          <w:w w:val="95"/>
          <w:sz w:val="16"/>
        </w:rPr>
        <w:t>.</w:t>
      </w:r>
      <w:r>
        <w:rPr>
          <w:rFonts w:ascii="Calibri"/>
          <w:color w:val="666666"/>
          <w:spacing w:val="-16"/>
          <w:w w:val="95"/>
          <w:sz w:val="16"/>
        </w:rPr>
        <w:t xml:space="preserve"> </w:t>
      </w:r>
      <w:r>
        <w:rPr>
          <w:rFonts w:ascii="Calibri"/>
          <w:color w:val="5E5E5E"/>
          <w:sz w:val="16"/>
        </w:rPr>
        <w:t>name</w:t>
      </w:r>
      <w:r>
        <w:rPr>
          <w:rFonts w:ascii="Calibri"/>
          <w:color w:val="5E5E5E"/>
          <w:sz w:val="16"/>
        </w:rPr>
        <w:tab/>
      </w:r>
      <w:r>
        <w:rPr>
          <w:rFonts w:ascii="Calibri"/>
          <w:color w:val="606060"/>
          <w:spacing w:val="-3"/>
          <w:sz w:val="16"/>
        </w:rPr>
        <w:t xml:space="preserve">String </w:t>
      </w:r>
      <w:r>
        <w:rPr>
          <w:rFonts w:ascii="Calibri"/>
          <w:color w:val="545454"/>
          <w:sz w:val="16"/>
        </w:rPr>
        <w:t>spec.</w:t>
      </w:r>
      <w:r>
        <w:rPr>
          <w:rFonts w:ascii="Calibri"/>
          <w:color w:val="545454"/>
          <w:spacing w:val="-21"/>
          <w:sz w:val="16"/>
        </w:rPr>
        <w:t xml:space="preserve"> </w:t>
      </w:r>
      <w:r>
        <w:rPr>
          <w:rFonts w:ascii="Calibri"/>
          <w:color w:val="595959"/>
          <w:sz w:val="16"/>
        </w:rPr>
        <w:t>containers[]</w:t>
      </w:r>
      <w:r>
        <w:rPr>
          <w:rFonts w:ascii="Calibri"/>
          <w:color w:val="595959"/>
          <w:spacing w:val="-7"/>
          <w:sz w:val="16"/>
        </w:rPr>
        <w:t xml:space="preserve"> </w:t>
      </w:r>
      <w:r>
        <w:rPr>
          <w:rFonts w:ascii="Calibri"/>
          <w:color w:val="626262"/>
          <w:w w:val="95"/>
          <w:sz w:val="16"/>
        </w:rPr>
        <w:t>.</w:t>
      </w:r>
      <w:r>
        <w:rPr>
          <w:rFonts w:ascii="Calibri"/>
          <w:color w:val="626262"/>
          <w:spacing w:val="-8"/>
          <w:w w:val="95"/>
          <w:sz w:val="16"/>
        </w:rPr>
        <w:t xml:space="preserve"> </w:t>
      </w:r>
      <w:r>
        <w:rPr>
          <w:rFonts w:ascii="Calibri"/>
          <w:color w:val="5D5D5D"/>
          <w:sz w:val="16"/>
        </w:rPr>
        <w:t>env</w:t>
      </w:r>
      <w:r>
        <w:rPr>
          <w:rFonts w:ascii="Calibri"/>
          <w:color w:val="5D5D5D"/>
          <w:spacing w:val="-21"/>
          <w:sz w:val="16"/>
        </w:rPr>
        <w:t xml:space="preserve"> </w:t>
      </w:r>
      <w:r>
        <w:rPr>
          <w:rFonts w:ascii="Calibri"/>
          <w:color w:val="5D5D5D"/>
          <w:sz w:val="16"/>
        </w:rPr>
        <w:t>[]</w:t>
      </w:r>
      <w:r>
        <w:rPr>
          <w:rFonts w:ascii="Calibri"/>
          <w:color w:val="5D5D5D"/>
          <w:spacing w:val="-6"/>
          <w:sz w:val="16"/>
        </w:rPr>
        <w:t xml:space="preserve"> </w:t>
      </w:r>
      <w:r>
        <w:rPr>
          <w:rFonts w:ascii="Calibri"/>
          <w:color w:val="626262"/>
          <w:w w:val="95"/>
          <w:sz w:val="16"/>
        </w:rPr>
        <w:t>.</w:t>
      </w:r>
      <w:r>
        <w:rPr>
          <w:rFonts w:ascii="Calibri"/>
          <w:color w:val="626262"/>
          <w:spacing w:val="-4"/>
          <w:w w:val="95"/>
          <w:sz w:val="16"/>
        </w:rPr>
        <w:t xml:space="preserve"> </w:t>
      </w:r>
      <w:r>
        <w:rPr>
          <w:rFonts w:ascii="Calibri"/>
          <w:color w:val="4D4D4D"/>
          <w:sz w:val="16"/>
        </w:rPr>
        <w:t>value</w:t>
      </w:r>
      <w:r>
        <w:rPr>
          <w:rFonts w:ascii="Calibri"/>
          <w:color w:val="4D4D4D"/>
          <w:sz w:val="16"/>
        </w:rPr>
        <w:tab/>
      </w:r>
      <w:r>
        <w:rPr>
          <w:rFonts w:ascii="Calibri"/>
          <w:color w:val="595959"/>
          <w:spacing w:val="-3"/>
          <w:sz w:val="16"/>
        </w:rPr>
        <w:t>String</w:t>
      </w:r>
    </w:p>
    <w:p>
      <w:pPr>
        <w:tabs>
          <w:tab w:val="left" w:pos="2836"/>
          <w:tab w:val="left" w:pos="4178"/>
        </w:tabs>
        <w:spacing w:before="3"/>
        <w:ind w:left="451" w:right="0" w:firstLine="0"/>
        <w:jc w:val="left"/>
        <w:rPr>
          <w:rFonts w:ascii="Calibri"/>
          <w:sz w:val="16"/>
        </w:rPr>
      </w:pPr>
      <w:r>
        <w:rPr>
          <w:rFonts w:ascii="Calibri"/>
          <w:color w:val="565656"/>
          <w:sz w:val="16"/>
        </w:rPr>
        <w:t>spec.</w:t>
      </w:r>
      <w:r>
        <w:rPr>
          <w:rFonts w:ascii="Calibri"/>
          <w:color w:val="565656"/>
          <w:spacing w:val="-20"/>
          <w:sz w:val="16"/>
        </w:rPr>
        <w:t xml:space="preserve"> </w:t>
      </w:r>
      <w:r>
        <w:rPr>
          <w:rFonts w:ascii="Calibri"/>
          <w:color w:val="565656"/>
          <w:sz w:val="16"/>
        </w:rPr>
        <w:t>containers</w:t>
      </w:r>
      <w:r>
        <w:rPr>
          <w:rFonts w:ascii="Calibri"/>
          <w:color w:val="565656"/>
          <w:spacing w:val="-9"/>
          <w:sz w:val="16"/>
        </w:rPr>
        <w:t xml:space="preserve"> </w:t>
      </w:r>
      <w:r>
        <w:rPr>
          <w:rFonts w:ascii="Calibri"/>
          <w:color w:val="676767"/>
          <w:sz w:val="16"/>
        </w:rPr>
        <w:t>[]</w:t>
      </w:r>
      <w:r>
        <w:rPr>
          <w:rFonts w:ascii="Calibri"/>
          <w:color w:val="676767"/>
          <w:spacing w:val="-6"/>
          <w:sz w:val="16"/>
        </w:rPr>
        <w:t xml:space="preserve"> </w:t>
      </w:r>
      <w:r>
        <w:rPr>
          <w:rFonts w:ascii="Calibri"/>
          <w:color w:val="878787"/>
          <w:w w:val="95"/>
          <w:sz w:val="16"/>
        </w:rPr>
        <w:t>.</w:t>
      </w:r>
      <w:r>
        <w:rPr>
          <w:rFonts w:ascii="Calibri"/>
          <w:color w:val="878787"/>
          <w:spacing w:val="-12"/>
          <w:w w:val="95"/>
          <w:sz w:val="16"/>
        </w:rPr>
        <w:t xml:space="preserve"> </w:t>
      </w:r>
      <w:r>
        <w:rPr>
          <w:rFonts w:ascii="Calibri"/>
          <w:color w:val="565656"/>
          <w:sz w:val="16"/>
        </w:rPr>
        <w:t>resources</w:t>
      </w:r>
      <w:r>
        <w:rPr>
          <w:rFonts w:ascii="Calibri"/>
          <w:color w:val="565656"/>
          <w:sz w:val="16"/>
        </w:rPr>
        <w:tab/>
      </w:r>
      <w:r>
        <w:rPr>
          <w:rFonts w:ascii="Calibri"/>
          <w:color w:val="4F4F4F"/>
          <w:spacing w:val="-1"/>
          <w:sz w:val="16"/>
        </w:rPr>
        <w:t>Object</w:t>
      </w:r>
      <w:r>
        <w:rPr>
          <w:rFonts w:ascii="Calibri"/>
          <w:color w:val="4F4F4F"/>
          <w:spacing w:val="-1"/>
          <w:sz w:val="16"/>
        </w:rPr>
        <w:tab/>
      </w:r>
      <w:r>
        <w:rPr>
          <w:rFonts w:ascii="Calibri"/>
          <w:color w:val="4F4F4F"/>
          <w:position w:val="-1"/>
          <w:sz w:val="16"/>
        </w:rPr>
        <w:drawing>
          <wp:inline distT="0" distB="0" distL="0" distR="0">
            <wp:extent cx="2551430" cy="85090"/>
            <wp:effectExtent l="0" t="0" r="0" b="0"/>
            <wp:docPr id="16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41.jpeg"/>
                    <pic:cNvPicPr>
                      <a:picLocks noChangeAspect="1"/>
                    </pic:cNvPicPr>
                  </pic:nvPicPr>
                  <pic:blipFill>
                    <a:blip r:embed="rId48" cstate="print"/>
                    <a:stretch>
                      <a:fillRect/>
                    </a:stretch>
                  </pic:blipFill>
                  <pic:spPr>
                    <a:xfrm>
                      <a:off x="0" y="0"/>
                      <a:ext cx="2551605" cy="85341"/>
                    </a:xfrm>
                    <a:prstGeom prst="rect">
                      <a:avLst/>
                    </a:prstGeom>
                  </pic:spPr>
                </pic:pic>
              </a:graphicData>
            </a:graphic>
          </wp:inline>
        </w:drawing>
      </w:r>
    </w:p>
    <w:p>
      <w:pPr>
        <w:spacing w:after="0"/>
        <w:jc w:val="left"/>
        <w:rPr>
          <w:rFonts w:ascii="Calibri"/>
          <w:sz w:val="16"/>
        </w:rPr>
        <w:sectPr>
          <w:type w:val="continuous"/>
          <w:pgSz w:w="11910" w:h="16840"/>
          <w:pgMar w:top="1400" w:right="440" w:bottom="280" w:left="1520" w:header="720" w:footer="720" w:gutter="0"/>
          <w:cols w:space="720" w:num="1"/>
        </w:sectPr>
      </w:pPr>
    </w:p>
    <w:p>
      <w:pPr>
        <w:pStyle w:val="4"/>
        <w:spacing w:before="5"/>
        <w:rPr>
          <w:rFonts w:ascii="Calibri"/>
          <w:sz w:val="7"/>
        </w:rPr>
      </w:pPr>
    </w:p>
    <w:p>
      <w:pPr>
        <w:pStyle w:val="4"/>
        <w:ind w:left="311"/>
        <w:rPr>
          <w:rFonts w:ascii="Calibri"/>
          <w:sz w:val="20"/>
        </w:rPr>
      </w:pPr>
      <w:r>
        <w:rPr>
          <w:rFonts w:ascii="Calibri"/>
          <w:sz w:val="20"/>
        </w:rPr>
        <w:drawing>
          <wp:inline distT="0" distB="0" distL="0" distR="0">
            <wp:extent cx="5245100" cy="2418080"/>
            <wp:effectExtent l="0" t="0" r="0" b="0"/>
            <wp:docPr id="16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42.jpeg"/>
                    <pic:cNvPicPr>
                      <a:picLocks noChangeAspect="1"/>
                    </pic:cNvPicPr>
                  </pic:nvPicPr>
                  <pic:blipFill>
                    <a:blip r:embed="rId49" cstate="print"/>
                    <a:stretch>
                      <a:fillRect/>
                    </a:stretch>
                  </pic:blipFill>
                  <pic:spPr>
                    <a:xfrm>
                      <a:off x="0" y="0"/>
                      <a:ext cx="5245331" cy="2418587"/>
                    </a:xfrm>
                    <a:prstGeom prst="rect">
                      <a:avLst/>
                    </a:prstGeom>
                  </pic:spPr>
                </pic:pic>
              </a:graphicData>
            </a:graphic>
          </wp:inline>
        </w:drawing>
      </w:r>
    </w:p>
    <w:p>
      <w:pPr>
        <w:pStyle w:val="4"/>
        <w:rPr>
          <w:rFonts w:ascii="Calibri"/>
          <w:sz w:val="20"/>
        </w:rPr>
      </w:pPr>
    </w:p>
    <w:p>
      <w:pPr>
        <w:pStyle w:val="4"/>
        <w:rPr>
          <w:rFonts w:ascii="Calibri"/>
          <w:sz w:val="20"/>
        </w:rPr>
      </w:pPr>
    </w:p>
    <w:p>
      <w:pPr>
        <w:pStyle w:val="4"/>
        <w:spacing w:before="8"/>
        <w:rPr>
          <w:rFonts w:ascii="Calibri"/>
          <w:sz w:val="16"/>
        </w:rPr>
      </w:pPr>
    </w:p>
    <w:p>
      <w:pPr>
        <w:pStyle w:val="10"/>
        <w:numPr>
          <w:ilvl w:val="0"/>
          <w:numId w:val="31"/>
        </w:numPr>
        <w:tabs>
          <w:tab w:val="left" w:pos="639"/>
          <w:tab w:val="left" w:pos="640"/>
        </w:tabs>
        <w:spacing w:before="0" w:after="0" w:line="240" w:lineRule="auto"/>
        <w:ind w:left="640" w:right="0" w:hanging="360"/>
        <w:jc w:val="left"/>
        <w:rPr>
          <w:sz w:val="21"/>
        </w:rPr>
      </w:pPr>
      <w:r>
        <w:rPr>
          <w:color w:val="FF0000"/>
          <w:w w:val="95"/>
          <w:sz w:val="21"/>
        </w:rPr>
        <w:t>额外的参数</w:t>
      </w:r>
    </w:p>
    <w:p>
      <w:pPr>
        <w:pStyle w:val="4"/>
        <w:ind w:left="311"/>
        <w:rPr>
          <w:sz w:val="20"/>
        </w:rPr>
      </w:pPr>
      <w:r>
        <w:rPr>
          <w:sz w:val="20"/>
        </w:rPr>
        <w:drawing>
          <wp:inline distT="0" distB="0" distL="0" distR="0">
            <wp:extent cx="5299710" cy="3227070"/>
            <wp:effectExtent l="0" t="0" r="0" b="0"/>
            <wp:docPr id="169"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43.jpeg"/>
                    <pic:cNvPicPr>
                      <a:picLocks noChangeAspect="1"/>
                    </pic:cNvPicPr>
                  </pic:nvPicPr>
                  <pic:blipFill>
                    <a:blip r:embed="rId50" cstate="print"/>
                    <a:stretch>
                      <a:fillRect/>
                    </a:stretch>
                  </pic:blipFill>
                  <pic:spPr>
                    <a:xfrm>
                      <a:off x="0" y="0"/>
                      <a:ext cx="5299753" cy="3227070"/>
                    </a:xfrm>
                    <a:prstGeom prst="rect">
                      <a:avLst/>
                    </a:prstGeom>
                  </pic:spPr>
                </pic:pic>
              </a:graphicData>
            </a:graphic>
          </wp:inline>
        </w:drawing>
      </w:r>
    </w:p>
    <w:p>
      <w:pPr>
        <w:pStyle w:val="4"/>
        <w:rPr>
          <w:sz w:val="22"/>
        </w:rPr>
      </w:pPr>
    </w:p>
    <w:p>
      <w:pPr>
        <w:pStyle w:val="4"/>
        <w:spacing w:before="3"/>
        <w:rPr>
          <w:sz w:val="28"/>
        </w:rPr>
      </w:pPr>
    </w:p>
    <w:p>
      <w:pPr>
        <w:pStyle w:val="10"/>
        <w:numPr>
          <w:ilvl w:val="0"/>
          <w:numId w:val="32"/>
        </w:numPr>
        <w:tabs>
          <w:tab w:val="left" w:pos="808"/>
        </w:tabs>
        <w:spacing w:before="0" w:after="0" w:line="240" w:lineRule="auto"/>
        <w:ind w:left="807" w:right="0" w:hanging="528"/>
        <w:jc w:val="left"/>
        <w:rPr>
          <w:b/>
          <w:color w:val="FF0000"/>
          <w:sz w:val="19"/>
        </w:rPr>
      </w:pPr>
      <w:r>
        <w:rPr>
          <w:b/>
          <w:color w:val="FF0000"/>
          <w:w w:val="95"/>
          <w:sz w:val="21"/>
        </w:rPr>
        <w:t>举例说明</w:t>
      </w:r>
    </w:p>
    <w:p>
      <w:pPr>
        <w:pStyle w:val="4"/>
        <w:spacing w:before="9"/>
        <w:rPr>
          <w:b/>
          <w:sz w:val="12"/>
        </w:rPr>
      </w:pPr>
      <w:r>
        <w:drawing>
          <wp:anchor distT="0" distB="0" distL="0" distR="0" simplePos="0" relativeHeight="251659264" behindDoc="0" locked="0" layoutInCell="1" allowOverlap="1">
            <wp:simplePos x="0" y="0"/>
            <wp:positionH relativeFrom="page">
              <wp:posOffset>1162685</wp:posOffset>
            </wp:positionH>
            <wp:positionV relativeFrom="paragraph">
              <wp:posOffset>128270</wp:posOffset>
            </wp:positionV>
            <wp:extent cx="5231765" cy="1638300"/>
            <wp:effectExtent l="0" t="0" r="0" b="0"/>
            <wp:wrapTopAndBottom/>
            <wp:docPr id="171"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44.jpeg"/>
                    <pic:cNvPicPr>
                      <a:picLocks noChangeAspect="1"/>
                    </pic:cNvPicPr>
                  </pic:nvPicPr>
                  <pic:blipFill>
                    <a:blip r:embed="rId51" cstate="print"/>
                    <a:stretch>
                      <a:fillRect/>
                    </a:stretch>
                  </pic:blipFill>
                  <pic:spPr>
                    <a:xfrm>
                      <a:off x="0" y="0"/>
                      <a:ext cx="5231545" cy="1638300"/>
                    </a:xfrm>
                    <a:prstGeom prst="rect">
                      <a:avLst/>
                    </a:prstGeom>
                  </pic:spPr>
                </pic:pic>
              </a:graphicData>
            </a:graphic>
          </wp:anchor>
        </w:drawing>
      </w:r>
    </w:p>
    <w:p>
      <w:pPr>
        <w:spacing w:after="0"/>
        <w:rPr>
          <w:sz w:val="12"/>
        </w:rPr>
        <w:sectPr>
          <w:headerReference r:id="rId8" w:type="default"/>
          <w:pgSz w:w="11910" w:h="16840"/>
          <w:pgMar w:top="1400" w:right="440" w:bottom="280" w:left="1520" w:header="708" w:footer="0" w:gutter="0"/>
          <w:cols w:space="720" w:num="1"/>
        </w:sectPr>
      </w:pPr>
    </w:p>
    <w:p>
      <w:pPr>
        <w:pStyle w:val="4"/>
        <w:spacing w:before="1"/>
        <w:rPr>
          <w:b/>
          <w:sz w:val="7"/>
        </w:rPr>
      </w:pPr>
    </w:p>
    <w:p>
      <w:pPr>
        <w:pStyle w:val="4"/>
        <w:ind w:left="311"/>
        <w:rPr>
          <w:sz w:val="20"/>
        </w:rPr>
      </w:pPr>
      <w:r>
        <w:rPr>
          <w:sz w:val="20"/>
        </w:rPr>
        <w:drawing>
          <wp:inline distT="0" distB="0" distL="0" distR="0">
            <wp:extent cx="1459230" cy="231775"/>
            <wp:effectExtent l="0" t="0" r="0" b="0"/>
            <wp:docPr id="173"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45.jpeg"/>
                    <pic:cNvPicPr>
                      <a:picLocks noChangeAspect="1"/>
                    </pic:cNvPicPr>
                  </pic:nvPicPr>
                  <pic:blipFill>
                    <a:blip r:embed="rId52" cstate="print"/>
                    <a:stretch>
                      <a:fillRect/>
                    </a:stretch>
                  </pic:blipFill>
                  <pic:spPr>
                    <a:xfrm>
                      <a:off x="0" y="0"/>
                      <a:ext cx="1459733" cy="232028"/>
                    </a:xfrm>
                    <a:prstGeom prst="rect">
                      <a:avLst/>
                    </a:prstGeom>
                  </pic:spPr>
                </pic:pic>
              </a:graphicData>
            </a:graphic>
          </wp:inline>
        </w:drawing>
      </w:r>
    </w:p>
    <w:p>
      <w:pPr>
        <w:pStyle w:val="4"/>
        <w:spacing w:before="5"/>
        <w:rPr>
          <w:b/>
          <w:sz w:val="12"/>
        </w:rPr>
      </w:pPr>
      <w:r>
        <w:drawing>
          <wp:anchor distT="0" distB="0" distL="0" distR="0" simplePos="0" relativeHeight="251659264" behindDoc="0" locked="0" layoutInCell="1" allowOverlap="1">
            <wp:simplePos x="0" y="0"/>
            <wp:positionH relativeFrom="page">
              <wp:posOffset>1162685</wp:posOffset>
            </wp:positionH>
            <wp:positionV relativeFrom="paragraph">
              <wp:posOffset>125730</wp:posOffset>
            </wp:positionV>
            <wp:extent cx="5276850" cy="2220595"/>
            <wp:effectExtent l="0" t="0" r="0" b="0"/>
            <wp:wrapTopAndBottom/>
            <wp:docPr id="175"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46.jpeg"/>
                    <pic:cNvPicPr>
                      <a:picLocks noChangeAspect="1"/>
                    </pic:cNvPicPr>
                  </pic:nvPicPr>
                  <pic:blipFill>
                    <a:blip r:embed="rId53" cstate="print"/>
                    <a:stretch>
                      <a:fillRect/>
                    </a:stretch>
                  </pic:blipFill>
                  <pic:spPr>
                    <a:xfrm>
                      <a:off x="0" y="0"/>
                      <a:ext cx="5276615" cy="2220849"/>
                    </a:xfrm>
                    <a:prstGeom prst="rect">
                      <a:avLst/>
                    </a:prstGeom>
                  </pic:spPr>
                </pic:pic>
              </a:graphicData>
            </a:graphic>
          </wp:anchor>
        </w:drawing>
      </w:r>
    </w:p>
    <w:p>
      <w:pPr>
        <w:pStyle w:val="4"/>
        <w:rPr>
          <w:b/>
          <w:sz w:val="20"/>
        </w:rPr>
      </w:pPr>
    </w:p>
    <w:p>
      <w:pPr>
        <w:pStyle w:val="4"/>
        <w:spacing w:before="4"/>
        <w:rPr>
          <w:b/>
          <w:sz w:val="23"/>
        </w:rPr>
      </w:pPr>
    </w:p>
    <w:p>
      <w:pPr>
        <w:pStyle w:val="2"/>
        <w:spacing w:before="67"/>
      </w:pPr>
      <w:r>
        <w:t>五、kubernetes 集群命令行工具 kubectl</w:t>
      </w:r>
    </w:p>
    <w:p>
      <w:pPr>
        <w:pStyle w:val="3"/>
        <w:spacing w:before="159"/>
      </w:pPr>
      <w:r>
        <w:t>1、kubectl 概述</w:t>
      </w:r>
    </w:p>
    <w:p>
      <w:pPr>
        <w:spacing w:before="139" w:line="242" w:lineRule="auto"/>
        <w:ind w:left="280" w:right="1403" w:firstLine="0"/>
        <w:jc w:val="left"/>
        <w:rPr>
          <w:sz w:val="21"/>
        </w:rPr>
      </w:pPr>
      <w:r>
        <w:rPr>
          <w:b/>
          <w:sz w:val="21"/>
        </w:rPr>
        <w:t>kubectl</w:t>
      </w:r>
      <w:r>
        <w:rPr>
          <w:b/>
          <w:spacing w:val="-39"/>
          <w:sz w:val="21"/>
        </w:rPr>
        <w:t xml:space="preserve"> 是 </w:t>
      </w:r>
      <w:r>
        <w:rPr>
          <w:b/>
          <w:sz w:val="21"/>
        </w:rPr>
        <w:t>Kubernetes</w:t>
      </w:r>
      <w:r>
        <w:rPr>
          <w:b/>
          <w:spacing w:val="-8"/>
          <w:sz w:val="21"/>
        </w:rPr>
        <w:t xml:space="preserve"> 集群的命令行工具</w:t>
      </w:r>
      <w:r>
        <w:rPr>
          <w:spacing w:val="-14"/>
          <w:sz w:val="21"/>
        </w:rPr>
        <w:t xml:space="preserve">，通过 </w:t>
      </w:r>
      <w:r>
        <w:rPr>
          <w:sz w:val="21"/>
        </w:rPr>
        <w:t>kubectl</w:t>
      </w:r>
      <w:r>
        <w:rPr>
          <w:spacing w:val="-8"/>
          <w:sz w:val="21"/>
        </w:rPr>
        <w:t xml:space="preserve"> 能够对集群本身进行管理，并能够在集群上进行容器化应用的安装部署。</w:t>
      </w:r>
    </w:p>
    <w:p>
      <w:pPr>
        <w:pStyle w:val="4"/>
        <w:spacing w:before="8"/>
        <w:rPr>
          <w:sz w:val="15"/>
        </w:rPr>
      </w:pPr>
    </w:p>
    <w:p>
      <w:pPr>
        <w:pStyle w:val="3"/>
        <w:spacing w:after="3"/>
      </w:pPr>
      <w:r>
        <w:t>2、kubectl 命令的语法</w:t>
      </w:r>
    </w:p>
    <w:p>
      <w:pPr>
        <w:pStyle w:val="4"/>
        <w:ind w:left="311"/>
        <w:rPr>
          <w:sz w:val="20"/>
        </w:rPr>
      </w:pPr>
      <w:r>
        <w:rPr>
          <w:sz w:val="20"/>
        </w:rPr>
        <w:drawing>
          <wp:inline distT="0" distB="0" distL="0" distR="0">
            <wp:extent cx="3246755" cy="320040"/>
            <wp:effectExtent l="0" t="0" r="10795" b="3810"/>
            <wp:docPr id="179"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47.jpeg"/>
                    <pic:cNvPicPr>
                      <a:picLocks noChangeAspect="1"/>
                    </pic:cNvPicPr>
                  </pic:nvPicPr>
                  <pic:blipFill>
                    <a:blip r:embed="rId54" cstate="print"/>
                    <a:stretch>
                      <a:fillRect/>
                    </a:stretch>
                  </pic:blipFill>
                  <pic:spPr>
                    <a:xfrm>
                      <a:off x="0" y="0"/>
                      <a:ext cx="3247336" cy="320611"/>
                    </a:xfrm>
                    <a:prstGeom prst="rect">
                      <a:avLst/>
                    </a:prstGeom>
                  </pic:spPr>
                </pic:pic>
              </a:graphicData>
            </a:graphic>
          </wp:inline>
        </w:drawing>
      </w:r>
    </w:p>
    <w:p>
      <w:pPr>
        <w:pStyle w:val="4"/>
        <w:spacing w:before="8"/>
        <w:rPr>
          <w:b/>
          <w:sz w:val="15"/>
        </w:rPr>
      </w:pPr>
    </w:p>
    <w:p>
      <w:pPr>
        <w:pStyle w:val="10"/>
        <w:numPr>
          <w:ilvl w:val="0"/>
          <w:numId w:val="33"/>
        </w:numPr>
        <w:tabs>
          <w:tab w:val="left" w:pos="806"/>
        </w:tabs>
        <w:spacing w:before="0" w:after="0" w:line="240" w:lineRule="auto"/>
        <w:ind w:left="805" w:right="0" w:hanging="526"/>
        <w:jc w:val="left"/>
        <w:rPr>
          <w:sz w:val="19"/>
        </w:rPr>
      </w:pPr>
      <w:r>
        <w:rPr>
          <w:sz w:val="21"/>
        </w:rPr>
        <w:t>comand</w:t>
      </w:r>
      <w:r>
        <w:rPr>
          <w:spacing w:val="-4"/>
          <w:sz w:val="21"/>
        </w:rPr>
        <w:t xml:space="preserve">：指定要对资源执行的操作，例如 </w:t>
      </w:r>
      <w:r>
        <w:rPr>
          <w:sz w:val="21"/>
        </w:rPr>
        <w:t>create、get、describe</w:t>
      </w:r>
      <w:r>
        <w:rPr>
          <w:spacing w:val="-36"/>
          <w:sz w:val="21"/>
        </w:rPr>
        <w:t xml:space="preserve"> 和 </w:t>
      </w:r>
      <w:r>
        <w:rPr>
          <w:sz w:val="21"/>
        </w:rPr>
        <w:t>delete</w:t>
      </w:r>
    </w:p>
    <w:p>
      <w:pPr>
        <w:pStyle w:val="4"/>
        <w:spacing w:before="11"/>
        <w:rPr>
          <w:sz w:val="15"/>
        </w:rPr>
      </w:pPr>
    </w:p>
    <w:p>
      <w:pPr>
        <w:pStyle w:val="10"/>
        <w:numPr>
          <w:ilvl w:val="0"/>
          <w:numId w:val="33"/>
        </w:numPr>
        <w:tabs>
          <w:tab w:val="left" w:pos="806"/>
        </w:tabs>
        <w:spacing w:before="0" w:after="0" w:line="242" w:lineRule="auto"/>
        <w:ind w:left="280" w:right="1369" w:firstLine="0"/>
        <w:jc w:val="left"/>
        <w:rPr>
          <w:sz w:val="19"/>
        </w:rPr>
      </w:pPr>
      <w:r>
        <w:rPr>
          <w:w w:val="95"/>
          <w:sz w:val="21"/>
        </w:rPr>
        <w:t xml:space="preserve">TYPE：指定资源类型，资源类型是大小写敏感的，开发者能够以单数、复数和缩略的  </w:t>
      </w:r>
      <w:r>
        <w:rPr>
          <w:sz w:val="21"/>
        </w:rPr>
        <w:t>形式。例如：</w:t>
      </w:r>
    </w:p>
    <w:p>
      <w:pPr>
        <w:pStyle w:val="4"/>
        <w:spacing w:before="8"/>
        <w:rPr>
          <w:sz w:val="12"/>
        </w:rPr>
      </w:pPr>
      <w:r>
        <w:drawing>
          <wp:anchor distT="0" distB="0" distL="0" distR="0" simplePos="0" relativeHeight="251659264" behindDoc="0" locked="0" layoutInCell="1" allowOverlap="1">
            <wp:simplePos x="0" y="0"/>
            <wp:positionH relativeFrom="page">
              <wp:posOffset>1162685</wp:posOffset>
            </wp:positionH>
            <wp:positionV relativeFrom="paragraph">
              <wp:posOffset>127635</wp:posOffset>
            </wp:positionV>
            <wp:extent cx="2820035" cy="762000"/>
            <wp:effectExtent l="0" t="0" r="0" b="0"/>
            <wp:wrapTopAndBottom/>
            <wp:docPr id="181"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48.jpeg"/>
                    <pic:cNvPicPr>
                      <a:picLocks noChangeAspect="1"/>
                    </pic:cNvPicPr>
                  </pic:nvPicPr>
                  <pic:blipFill>
                    <a:blip r:embed="rId55" cstate="print"/>
                    <a:stretch>
                      <a:fillRect/>
                    </a:stretch>
                  </pic:blipFill>
                  <pic:spPr>
                    <a:xfrm>
                      <a:off x="0" y="0"/>
                      <a:ext cx="2820310" cy="762000"/>
                    </a:xfrm>
                    <a:prstGeom prst="rect">
                      <a:avLst/>
                    </a:prstGeom>
                  </pic:spPr>
                </pic:pic>
              </a:graphicData>
            </a:graphic>
          </wp:anchor>
        </w:drawing>
      </w:r>
    </w:p>
    <w:p>
      <w:pPr>
        <w:pStyle w:val="4"/>
        <w:rPr>
          <w:sz w:val="20"/>
        </w:rPr>
      </w:pPr>
    </w:p>
    <w:p>
      <w:pPr>
        <w:pStyle w:val="4"/>
        <w:rPr>
          <w:sz w:val="20"/>
        </w:rPr>
      </w:pPr>
    </w:p>
    <w:p>
      <w:pPr>
        <w:pStyle w:val="10"/>
        <w:numPr>
          <w:ilvl w:val="0"/>
          <w:numId w:val="33"/>
        </w:numPr>
        <w:tabs>
          <w:tab w:val="left" w:pos="808"/>
        </w:tabs>
        <w:spacing w:before="135" w:after="0" w:line="244" w:lineRule="auto"/>
        <w:ind w:left="280" w:right="1156" w:firstLine="0"/>
        <w:jc w:val="left"/>
        <w:rPr>
          <w:color w:val="333333"/>
          <w:sz w:val="19"/>
        </w:rPr>
      </w:pPr>
      <w:r>
        <w:rPr>
          <w:b/>
          <w:color w:val="333333"/>
          <w:w w:val="95"/>
          <w:sz w:val="21"/>
        </w:rPr>
        <w:t>NAME</w:t>
      </w:r>
      <w:r>
        <w:rPr>
          <w:color w:val="333333"/>
          <w:w w:val="95"/>
          <w:sz w:val="21"/>
        </w:rPr>
        <w:t xml:space="preserve">：指定资源的名称，名称也大小写敏感的。如果省略名称，则会显示所有的资源，  </w:t>
      </w:r>
      <w:r>
        <w:rPr>
          <w:color w:val="333333"/>
          <w:sz w:val="21"/>
        </w:rPr>
        <w:t>例如:</w:t>
      </w:r>
    </w:p>
    <w:p>
      <w:pPr>
        <w:pStyle w:val="4"/>
        <w:spacing w:before="2"/>
        <w:rPr>
          <w:sz w:val="12"/>
        </w:rPr>
      </w:pPr>
      <w:r>
        <w:drawing>
          <wp:anchor distT="0" distB="0" distL="0" distR="0" simplePos="0" relativeHeight="251659264" behindDoc="0" locked="0" layoutInCell="1" allowOverlap="1">
            <wp:simplePos x="0" y="0"/>
            <wp:positionH relativeFrom="page">
              <wp:posOffset>1162685</wp:posOffset>
            </wp:positionH>
            <wp:positionV relativeFrom="paragraph">
              <wp:posOffset>123825</wp:posOffset>
            </wp:positionV>
            <wp:extent cx="2258695" cy="307975"/>
            <wp:effectExtent l="0" t="0" r="0" b="0"/>
            <wp:wrapTopAndBottom/>
            <wp:docPr id="183"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49.jpeg"/>
                    <pic:cNvPicPr>
                      <a:picLocks noChangeAspect="1"/>
                    </pic:cNvPicPr>
                  </pic:nvPicPr>
                  <pic:blipFill>
                    <a:blip r:embed="rId56" cstate="print"/>
                    <a:stretch>
                      <a:fillRect/>
                    </a:stretch>
                  </pic:blipFill>
                  <pic:spPr>
                    <a:xfrm>
                      <a:off x="0" y="0"/>
                      <a:ext cx="2258567" cy="307848"/>
                    </a:xfrm>
                    <a:prstGeom prst="rect">
                      <a:avLst/>
                    </a:prstGeom>
                  </pic:spPr>
                </pic:pic>
              </a:graphicData>
            </a:graphic>
          </wp:anchor>
        </w:drawing>
      </w:r>
    </w:p>
    <w:p>
      <w:pPr>
        <w:pStyle w:val="4"/>
        <w:rPr>
          <w:sz w:val="20"/>
        </w:rPr>
      </w:pPr>
    </w:p>
    <w:p>
      <w:pPr>
        <w:pStyle w:val="4"/>
        <w:rPr>
          <w:sz w:val="20"/>
        </w:rPr>
      </w:pPr>
    </w:p>
    <w:p>
      <w:pPr>
        <w:pStyle w:val="4"/>
        <w:spacing w:before="130" w:line="244" w:lineRule="auto"/>
        <w:ind w:left="280" w:right="1728"/>
      </w:pPr>
      <w:r>
        <w:rPr>
          <w:b/>
          <w:color w:val="333333"/>
        </w:rPr>
        <w:t>（2）flags</w:t>
      </w:r>
      <w:r>
        <w:rPr>
          <w:color w:val="333333"/>
        </w:rPr>
        <w:t>：指定可选的参数。例如，可用-s</w:t>
      </w:r>
      <w:r>
        <w:rPr>
          <w:color w:val="333333"/>
          <w:spacing w:val="-15"/>
        </w:rPr>
        <w:t xml:space="preserve"> 或者–</w:t>
      </w:r>
      <w:r>
        <w:rPr>
          <w:color w:val="333333"/>
        </w:rPr>
        <w:t>server</w:t>
      </w:r>
      <w:r>
        <w:rPr>
          <w:color w:val="333333"/>
          <w:spacing w:val="-19"/>
        </w:rPr>
        <w:t xml:space="preserve"> 参数指定 </w:t>
      </w:r>
      <w:r>
        <w:rPr>
          <w:color w:val="333333"/>
        </w:rPr>
        <w:t>Kubernetes API server</w:t>
      </w:r>
      <w:r>
        <w:rPr>
          <w:color w:val="333333"/>
          <w:spacing w:val="-8"/>
        </w:rPr>
        <w:t xml:space="preserve"> 的地址和端口。</w:t>
      </w:r>
    </w:p>
    <w:p>
      <w:pPr>
        <w:pStyle w:val="4"/>
        <w:spacing w:before="3"/>
        <w:rPr>
          <w:sz w:val="15"/>
        </w:rPr>
      </w:pPr>
    </w:p>
    <w:p>
      <w:pPr>
        <w:spacing w:before="0"/>
        <w:ind w:left="280" w:right="0" w:firstLine="0"/>
        <w:jc w:val="left"/>
        <w:rPr>
          <w:b/>
          <w:sz w:val="21"/>
        </w:rPr>
      </w:pPr>
      <w:r>
        <w:rPr>
          <w:b/>
          <w:sz w:val="21"/>
        </w:rPr>
        <w:t>3、kubectl help 获取更多信息</w:t>
      </w:r>
    </w:p>
    <w:p>
      <w:pPr>
        <w:spacing w:after="0"/>
        <w:jc w:val="left"/>
        <w:rPr>
          <w:sz w:val="21"/>
        </w:rPr>
        <w:sectPr>
          <w:pgSz w:w="11910" w:h="16840"/>
          <w:pgMar w:top="1400" w:right="440" w:bottom="280" w:left="1520" w:header="708" w:footer="0" w:gutter="0"/>
          <w:cols w:space="720" w:num="1"/>
        </w:sectPr>
      </w:pPr>
    </w:p>
    <w:p>
      <w:pPr>
        <w:spacing w:before="132"/>
        <w:ind w:left="339" w:right="0" w:firstLine="0"/>
        <w:jc w:val="left"/>
        <w:rPr>
          <w:rFonts w:ascii="Arial" w:hAnsi="Arial"/>
          <w:i/>
          <w:sz w:val="43"/>
        </w:rPr>
      </w:pPr>
      <w:r>
        <w:rPr>
          <w:rFonts w:ascii="Arial" w:hAnsi="Arial"/>
          <w:color w:val="181818"/>
          <w:w w:val="95"/>
          <w:sz w:val="43"/>
        </w:rPr>
        <w:t>1jt”ll”1kubectJ</w:t>
      </w:r>
      <w:r>
        <w:rPr>
          <w:rFonts w:ascii="Arial" w:hAnsi="Arial"/>
          <w:color w:val="181818"/>
          <w:spacing w:val="-69"/>
          <w:w w:val="95"/>
          <w:sz w:val="43"/>
        </w:rPr>
        <w:t xml:space="preserve"> </w:t>
      </w:r>
      <w:r>
        <w:rPr>
          <w:rFonts w:ascii="Arial" w:hAnsi="Arial"/>
          <w:color w:val="E1E1E1"/>
          <w:w w:val="90"/>
          <w:sz w:val="43"/>
        </w:rPr>
        <w:t xml:space="preserve">i*i!”J1Jj </w:t>
      </w:r>
      <w:r>
        <w:rPr>
          <w:rFonts w:ascii="Arial" w:hAnsi="Arial"/>
          <w:i/>
          <w:color w:val="BDBDBD"/>
          <w:w w:val="95"/>
          <w:sz w:val="43"/>
        </w:rPr>
        <w:t>fji:?,</w:t>
      </w:r>
    </w:p>
    <w:p>
      <w:pPr>
        <w:tabs>
          <w:tab w:val="left" w:pos="3781"/>
          <w:tab w:val="left" w:pos="4774"/>
          <w:tab w:val="left" w:pos="6770"/>
        </w:tabs>
        <w:spacing w:before="139"/>
        <w:ind w:left="385" w:right="0" w:firstLine="0"/>
        <w:jc w:val="left"/>
        <w:rPr>
          <w:rFonts w:ascii="Arial" w:hAnsi="Arial"/>
          <w:sz w:val="43"/>
        </w:rPr>
      </w:pPr>
      <w:r>
        <w:rPr>
          <w:rFonts w:ascii="Arial" w:hAnsi="Arial"/>
          <w:color w:val="2A2A2A"/>
          <w:w w:val="105"/>
          <w:sz w:val="43"/>
        </w:rPr>
        <w:t>[rootßmaste</w:t>
      </w:r>
      <w:r>
        <w:rPr>
          <w:rFonts w:ascii="Arial" w:hAnsi="Arial"/>
          <w:color w:val="2A2A2A"/>
          <w:spacing w:val="7"/>
          <w:w w:val="105"/>
          <w:sz w:val="43"/>
        </w:rPr>
        <w:t xml:space="preserve"> </w:t>
      </w:r>
      <w:r>
        <w:rPr>
          <w:rFonts w:ascii="Arial" w:hAnsi="Arial"/>
          <w:color w:val="2A2A2A"/>
          <w:w w:val="105"/>
          <w:sz w:val="43"/>
        </w:rPr>
        <w:t>r1</w:t>
      </w:r>
      <w:r>
        <w:rPr>
          <w:rFonts w:ascii="Arial" w:hAnsi="Arial"/>
          <w:color w:val="2A2A2A"/>
          <w:w w:val="105"/>
          <w:sz w:val="43"/>
        </w:rPr>
        <w:tab/>
      </w:r>
      <w:r>
        <w:rPr>
          <w:rFonts w:ascii="Arial" w:hAnsi="Arial"/>
          <w:color w:val="333333"/>
          <w:w w:val="105"/>
          <w:sz w:val="43"/>
        </w:rPr>
        <w:t>-]</w:t>
      </w:r>
      <w:r>
        <w:rPr>
          <w:rFonts w:ascii="Arial" w:hAnsi="Arial"/>
          <w:color w:val="333333"/>
          <w:spacing w:val="65"/>
          <w:w w:val="105"/>
          <w:sz w:val="43"/>
        </w:rPr>
        <w:t xml:space="preserve"> </w:t>
      </w:r>
      <w:r>
        <w:rPr>
          <w:rFonts w:ascii="Arial" w:hAnsi="Arial"/>
          <w:color w:val="AF7977"/>
          <w:w w:val="105"/>
          <w:sz w:val="43"/>
        </w:rPr>
        <w:t>#</w:t>
      </w:r>
      <w:r>
        <w:rPr>
          <w:rFonts w:ascii="Arial" w:hAnsi="Arial"/>
          <w:color w:val="AF7977"/>
          <w:w w:val="105"/>
          <w:sz w:val="43"/>
        </w:rPr>
        <w:tab/>
      </w:r>
      <w:r>
        <w:rPr>
          <w:rFonts w:ascii="Arial" w:hAnsi="Arial"/>
          <w:color w:val="93542F"/>
          <w:w w:val="105"/>
          <w:sz w:val="43"/>
        </w:rPr>
        <w:t>kubectl</w:t>
      </w:r>
      <w:r>
        <w:rPr>
          <w:rFonts w:ascii="Arial" w:hAnsi="Arial"/>
          <w:color w:val="93542F"/>
          <w:w w:val="105"/>
          <w:sz w:val="43"/>
        </w:rPr>
        <w:tab/>
      </w:r>
      <w:r>
        <w:rPr>
          <w:rFonts w:ascii="Arial" w:hAnsi="Arial"/>
          <w:color w:val="AFAFAF"/>
          <w:w w:val="75"/>
          <w:sz w:val="43"/>
        </w:rPr>
        <w:t>—</w:t>
      </w:r>
      <w:r>
        <w:rPr>
          <w:rFonts w:ascii="Arial" w:hAnsi="Arial"/>
          <w:color w:val="AFAFAF"/>
          <w:spacing w:val="-14"/>
          <w:w w:val="75"/>
          <w:sz w:val="43"/>
        </w:rPr>
        <w:t xml:space="preserve"> </w:t>
      </w:r>
      <w:r>
        <w:rPr>
          <w:rFonts w:ascii="Arial" w:hAnsi="Arial"/>
          <w:color w:val="7E5E4B"/>
          <w:w w:val="75"/>
          <w:sz w:val="43"/>
        </w:rPr>
        <w:t>—</w:t>
      </w:r>
      <w:r>
        <w:rPr>
          <w:rFonts w:ascii="Arial" w:hAnsi="Arial"/>
          <w:color w:val="7E5E4B"/>
          <w:spacing w:val="-49"/>
          <w:w w:val="75"/>
          <w:sz w:val="43"/>
        </w:rPr>
        <w:t xml:space="preserve"> </w:t>
      </w:r>
      <w:r>
        <w:rPr>
          <w:rFonts w:ascii="Arial" w:hAnsi="Arial"/>
          <w:color w:val="835B3B"/>
          <w:w w:val="105"/>
          <w:sz w:val="43"/>
        </w:rPr>
        <w:t>het</w:t>
      </w:r>
      <w:r>
        <w:rPr>
          <w:rFonts w:ascii="Arial" w:hAnsi="Arial"/>
          <w:color w:val="835B3B"/>
          <w:spacing w:val="-47"/>
          <w:w w:val="105"/>
          <w:sz w:val="43"/>
        </w:rPr>
        <w:t xml:space="preserve"> </w:t>
      </w:r>
      <w:r>
        <w:rPr>
          <w:rFonts w:ascii="Arial" w:hAnsi="Arial"/>
          <w:color w:val="875423"/>
          <w:w w:val="105"/>
          <w:sz w:val="43"/>
        </w:rPr>
        <w:t>p</w:t>
      </w:r>
    </w:p>
    <w:p>
      <w:pPr>
        <w:pStyle w:val="4"/>
        <w:spacing w:before="1"/>
        <w:rPr>
          <w:rFonts w:ascii="Arial"/>
          <w:sz w:val="27"/>
        </w:rPr>
      </w:pPr>
      <w:r>
        <w:drawing>
          <wp:anchor distT="0" distB="0" distL="0" distR="0" simplePos="0" relativeHeight="251659264" behindDoc="0" locked="0" layoutInCell="1" allowOverlap="1">
            <wp:simplePos x="0" y="0"/>
            <wp:positionH relativeFrom="page">
              <wp:posOffset>1161415</wp:posOffset>
            </wp:positionH>
            <wp:positionV relativeFrom="paragraph">
              <wp:posOffset>222250</wp:posOffset>
            </wp:positionV>
            <wp:extent cx="5271135" cy="2404745"/>
            <wp:effectExtent l="0" t="0" r="0" b="0"/>
            <wp:wrapTopAndBottom/>
            <wp:docPr id="185"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51.png"/>
                    <pic:cNvPicPr>
                      <a:picLocks noChangeAspect="1"/>
                    </pic:cNvPicPr>
                  </pic:nvPicPr>
                  <pic:blipFill>
                    <a:blip r:embed="rId57" cstate="print"/>
                    <a:stretch>
                      <a:fillRect/>
                    </a:stretch>
                  </pic:blipFill>
                  <pic:spPr>
                    <a:xfrm>
                      <a:off x="0" y="0"/>
                      <a:ext cx="5271002" cy="2404872"/>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1161415</wp:posOffset>
            </wp:positionH>
            <wp:positionV relativeFrom="paragraph">
              <wp:posOffset>2736850</wp:posOffset>
            </wp:positionV>
            <wp:extent cx="5112385" cy="2574925"/>
            <wp:effectExtent l="0" t="0" r="0" b="0"/>
            <wp:wrapTopAndBottom/>
            <wp:docPr id="187"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52.png"/>
                    <pic:cNvPicPr>
                      <a:picLocks noChangeAspect="1"/>
                    </pic:cNvPicPr>
                  </pic:nvPicPr>
                  <pic:blipFill>
                    <a:blip r:embed="rId58" cstate="print"/>
                    <a:stretch>
                      <a:fillRect/>
                    </a:stretch>
                  </pic:blipFill>
                  <pic:spPr>
                    <a:xfrm>
                      <a:off x="0" y="0"/>
                      <a:ext cx="5112190" cy="2574798"/>
                    </a:xfrm>
                    <a:prstGeom prst="rect">
                      <a:avLst/>
                    </a:prstGeom>
                  </pic:spPr>
                </pic:pic>
              </a:graphicData>
            </a:graphic>
          </wp:anchor>
        </w:drawing>
      </w:r>
    </w:p>
    <w:p>
      <w:pPr>
        <w:pStyle w:val="4"/>
        <w:spacing w:before="1"/>
        <w:rPr>
          <w:rFonts w:ascii="Arial"/>
          <w:sz w:val="9"/>
        </w:rPr>
      </w:pPr>
    </w:p>
    <w:p>
      <w:pPr>
        <w:spacing w:after="0"/>
        <w:rPr>
          <w:rFonts w:ascii="Arial"/>
          <w:sz w:val="9"/>
        </w:rPr>
        <w:sectPr>
          <w:headerReference r:id="rId9" w:type="default"/>
          <w:pgSz w:w="11910" w:h="16840"/>
          <w:pgMar w:top="1400" w:right="440" w:bottom="280" w:left="1520" w:header="720" w:footer="0" w:gutter="0"/>
          <w:cols w:space="720" w:num="1"/>
        </w:sectPr>
      </w:pPr>
    </w:p>
    <w:p>
      <w:pPr>
        <w:pStyle w:val="4"/>
        <w:spacing w:before="10"/>
        <w:rPr>
          <w:rFonts w:ascii="Arial"/>
          <w:sz w:val="7"/>
        </w:rPr>
      </w:pPr>
    </w:p>
    <w:p>
      <w:pPr>
        <w:pStyle w:val="4"/>
        <w:ind w:left="311"/>
        <w:rPr>
          <w:rFonts w:ascii="Arial"/>
          <w:sz w:val="20"/>
        </w:rPr>
      </w:pPr>
      <w:r>
        <w:rPr>
          <w:rFonts w:ascii="Arial"/>
          <w:sz w:val="20"/>
        </w:rPr>
        <w:drawing>
          <wp:inline distT="0" distB="0" distL="0" distR="0">
            <wp:extent cx="5252085" cy="2778125"/>
            <wp:effectExtent l="0" t="0" r="0" b="0"/>
            <wp:docPr id="191"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53.jpeg"/>
                    <pic:cNvPicPr>
                      <a:picLocks noChangeAspect="1"/>
                    </pic:cNvPicPr>
                  </pic:nvPicPr>
                  <pic:blipFill>
                    <a:blip r:embed="rId59" cstate="print"/>
                    <a:stretch>
                      <a:fillRect/>
                    </a:stretch>
                  </pic:blipFill>
                  <pic:spPr>
                    <a:xfrm>
                      <a:off x="0" y="0"/>
                      <a:ext cx="5252238" cy="2778632"/>
                    </a:xfrm>
                    <a:prstGeom prst="rect">
                      <a:avLst/>
                    </a:prstGeom>
                  </pic:spPr>
                </pic:pic>
              </a:graphicData>
            </a:graphic>
          </wp:inline>
        </w:drawing>
      </w:r>
    </w:p>
    <w:p>
      <w:pPr>
        <w:pStyle w:val="4"/>
        <w:spacing w:before="1"/>
        <w:rPr>
          <w:rFonts w:ascii="Arial"/>
          <w:sz w:val="13"/>
        </w:rPr>
      </w:pPr>
    </w:p>
    <w:p>
      <w:pPr>
        <w:pStyle w:val="3"/>
        <w:spacing w:before="70"/>
      </w:pPr>
      <w:r>
        <w:t>4、kubectl 子命令使用分类</w:t>
      </w:r>
    </w:p>
    <w:p>
      <w:pPr>
        <w:pStyle w:val="10"/>
        <w:numPr>
          <w:ilvl w:val="0"/>
          <w:numId w:val="34"/>
        </w:numPr>
        <w:tabs>
          <w:tab w:val="left" w:pos="808"/>
        </w:tabs>
        <w:spacing w:before="139" w:after="0" w:line="240" w:lineRule="auto"/>
        <w:ind w:left="807" w:right="0" w:hanging="528"/>
        <w:jc w:val="left"/>
        <w:rPr>
          <w:b/>
          <w:sz w:val="21"/>
        </w:rPr>
      </w:pPr>
      <w:r>
        <w:rPr>
          <w:b/>
          <w:sz w:val="21"/>
        </w:rPr>
        <w:t>基础命令</w:t>
      </w:r>
    </w:p>
    <w:p>
      <w:pPr>
        <w:pStyle w:val="4"/>
        <w:spacing w:before="8"/>
        <w:rPr>
          <w:b/>
          <w:sz w:val="12"/>
        </w:rPr>
      </w:pPr>
      <w:r>
        <w:drawing>
          <wp:anchor distT="0" distB="0" distL="0" distR="0" simplePos="0" relativeHeight="251659264" behindDoc="0" locked="0" layoutInCell="1" allowOverlap="1">
            <wp:simplePos x="0" y="0"/>
            <wp:positionH relativeFrom="page">
              <wp:posOffset>1162685</wp:posOffset>
            </wp:positionH>
            <wp:positionV relativeFrom="paragraph">
              <wp:posOffset>127635</wp:posOffset>
            </wp:positionV>
            <wp:extent cx="5316855" cy="1493520"/>
            <wp:effectExtent l="0" t="0" r="0" b="0"/>
            <wp:wrapTopAndBottom/>
            <wp:docPr id="195"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54.jpeg"/>
                    <pic:cNvPicPr>
                      <a:picLocks noChangeAspect="1"/>
                    </pic:cNvPicPr>
                  </pic:nvPicPr>
                  <pic:blipFill>
                    <a:blip r:embed="rId60" cstate="print"/>
                    <a:stretch>
                      <a:fillRect/>
                    </a:stretch>
                  </pic:blipFill>
                  <pic:spPr>
                    <a:xfrm>
                      <a:off x="0" y="0"/>
                      <a:ext cx="5316958" cy="1493234"/>
                    </a:xfrm>
                    <a:prstGeom prst="rect">
                      <a:avLst/>
                    </a:prstGeom>
                  </pic:spPr>
                </pic:pic>
              </a:graphicData>
            </a:graphic>
          </wp:anchor>
        </w:drawing>
      </w:r>
    </w:p>
    <w:p>
      <w:pPr>
        <w:pStyle w:val="4"/>
        <w:rPr>
          <w:b/>
          <w:sz w:val="20"/>
        </w:rPr>
      </w:pPr>
    </w:p>
    <w:p>
      <w:pPr>
        <w:pStyle w:val="4"/>
        <w:spacing w:before="9"/>
        <w:rPr>
          <w:b/>
          <w:sz w:val="28"/>
        </w:rPr>
      </w:pPr>
    </w:p>
    <w:p>
      <w:pPr>
        <w:pStyle w:val="3"/>
        <w:numPr>
          <w:ilvl w:val="0"/>
          <w:numId w:val="34"/>
        </w:numPr>
        <w:tabs>
          <w:tab w:val="left" w:pos="808"/>
        </w:tabs>
        <w:spacing w:before="0" w:after="0" w:line="240" w:lineRule="auto"/>
        <w:ind w:left="807" w:right="0" w:hanging="528"/>
        <w:jc w:val="left"/>
      </w:pPr>
      <w:r>
        <w:t>部署和集群管理命令</w:t>
      </w:r>
    </w:p>
    <w:p>
      <w:pPr>
        <w:pStyle w:val="4"/>
        <w:spacing w:before="11"/>
        <w:rPr>
          <w:b/>
          <w:sz w:val="12"/>
        </w:rPr>
      </w:pPr>
      <w:r>
        <w:drawing>
          <wp:anchor distT="0" distB="0" distL="0" distR="0" simplePos="0" relativeHeight="251659264" behindDoc="0" locked="0" layoutInCell="1" allowOverlap="1">
            <wp:simplePos x="0" y="0"/>
            <wp:positionH relativeFrom="page">
              <wp:posOffset>1162685</wp:posOffset>
            </wp:positionH>
            <wp:positionV relativeFrom="paragraph">
              <wp:posOffset>128905</wp:posOffset>
            </wp:positionV>
            <wp:extent cx="5228590" cy="2011680"/>
            <wp:effectExtent l="0" t="0" r="0" b="0"/>
            <wp:wrapTopAndBottom/>
            <wp:docPr id="197"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55.jpeg"/>
                    <pic:cNvPicPr>
                      <a:picLocks noChangeAspect="1"/>
                    </pic:cNvPicPr>
                  </pic:nvPicPr>
                  <pic:blipFill>
                    <a:blip r:embed="rId61" cstate="print"/>
                    <a:stretch>
                      <a:fillRect/>
                    </a:stretch>
                  </pic:blipFill>
                  <pic:spPr>
                    <a:xfrm>
                      <a:off x="0" y="0"/>
                      <a:ext cx="5228855" cy="2011680"/>
                    </a:xfrm>
                    <a:prstGeom prst="rect">
                      <a:avLst/>
                    </a:prstGeom>
                  </pic:spPr>
                </pic:pic>
              </a:graphicData>
            </a:graphic>
          </wp:anchor>
        </w:drawing>
      </w:r>
    </w:p>
    <w:p>
      <w:pPr>
        <w:pStyle w:val="4"/>
        <w:rPr>
          <w:b/>
          <w:sz w:val="20"/>
        </w:rPr>
      </w:pPr>
    </w:p>
    <w:p>
      <w:pPr>
        <w:pStyle w:val="4"/>
        <w:rPr>
          <w:b/>
          <w:sz w:val="20"/>
        </w:rPr>
      </w:pPr>
    </w:p>
    <w:p>
      <w:pPr>
        <w:pStyle w:val="10"/>
        <w:numPr>
          <w:ilvl w:val="0"/>
          <w:numId w:val="34"/>
        </w:numPr>
        <w:tabs>
          <w:tab w:val="left" w:pos="808"/>
        </w:tabs>
        <w:spacing w:before="154" w:after="0" w:line="240" w:lineRule="auto"/>
        <w:ind w:left="807" w:right="0" w:hanging="528"/>
        <w:jc w:val="left"/>
        <w:rPr>
          <w:b/>
          <w:sz w:val="21"/>
        </w:rPr>
      </w:pPr>
      <w:r>
        <w:rPr>
          <w:b/>
          <w:sz w:val="21"/>
        </w:rPr>
        <w:t>故障和调试命令</w:t>
      </w:r>
    </w:p>
    <w:p>
      <w:pPr>
        <w:spacing w:after="0" w:line="240" w:lineRule="auto"/>
        <w:jc w:val="left"/>
        <w:rPr>
          <w:sz w:val="21"/>
        </w:rPr>
        <w:sectPr>
          <w:headerReference r:id="rId10" w:type="default"/>
          <w:pgSz w:w="11910" w:h="16840"/>
          <w:pgMar w:top="1400" w:right="440" w:bottom="280" w:left="1520" w:header="708" w:footer="0" w:gutter="0"/>
          <w:cols w:space="720" w:num="1"/>
        </w:sectPr>
      </w:pPr>
    </w:p>
    <w:p>
      <w:pPr>
        <w:pStyle w:val="4"/>
        <w:spacing w:before="1"/>
        <w:rPr>
          <w:b/>
          <w:sz w:val="7"/>
        </w:rPr>
      </w:pPr>
    </w:p>
    <w:p>
      <w:pPr>
        <w:pStyle w:val="4"/>
        <w:ind w:left="311"/>
        <w:rPr>
          <w:sz w:val="20"/>
        </w:rPr>
      </w:pPr>
      <w:r>
        <w:rPr>
          <w:sz w:val="20"/>
        </w:rPr>
        <w:drawing>
          <wp:inline distT="0" distB="0" distL="0" distR="0">
            <wp:extent cx="5277485" cy="1585595"/>
            <wp:effectExtent l="0" t="0" r="0" b="0"/>
            <wp:docPr id="199"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56.jpeg"/>
                    <pic:cNvPicPr>
                      <a:picLocks noChangeAspect="1"/>
                    </pic:cNvPicPr>
                  </pic:nvPicPr>
                  <pic:blipFill>
                    <a:blip r:embed="rId62" cstate="print"/>
                    <a:stretch>
                      <a:fillRect/>
                    </a:stretch>
                  </pic:blipFill>
                  <pic:spPr>
                    <a:xfrm>
                      <a:off x="0" y="0"/>
                      <a:ext cx="5277658" cy="1586198"/>
                    </a:xfrm>
                    <a:prstGeom prst="rect">
                      <a:avLst/>
                    </a:prstGeom>
                  </pic:spPr>
                </pic:pic>
              </a:graphicData>
            </a:graphic>
          </wp:inline>
        </w:drawing>
      </w:r>
    </w:p>
    <w:p>
      <w:pPr>
        <w:pStyle w:val="4"/>
        <w:rPr>
          <w:b/>
          <w:sz w:val="20"/>
        </w:rPr>
      </w:pPr>
    </w:p>
    <w:p>
      <w:pPr>
        <w:pStyle w:val="4"/>
        <w:spacing w:before="9"/>
        <w:rPr>
          <w:b/>
          <w:sz w:val="26"/>
        </w:rPr>
      </w:pPr>
    </w:p>
    <w:p>
      <w:pPr>
        <w:pStyle w:val="10"/>
        <w:numPr>
          <w:ilvl w:val="0"/>
          <w:numId w:val="34"/>
        </w:numPr>
        <w:tabs>
          <w:tab w:val="left" w:pos="808"/>
        </w:tabs>
        <w:spacing w:before="69" w:after="0" w:line="240" w:lineRule="auto"/>
        <w:ind w:left="807" w:right="0" w:hanging="528"/>
        <w:jc w:val="left"/>
        <w:rPr>
          <w:b/>
          <w:sz w:val="21"/>
        </w:rPr>
      </w:pPr>
      <w:r>
        <w:rPr>
          <w:b/>
          <w:sz w:val="21"/>
        </w:rPr>
        <w:t>其他命令</w:t>
      </w:r>
    </w:p>
    <w:p>
      <w:pPr>
        <w:pStyle w:val="4"/>
        <w:spacing w:before="9"/>
        <w:rPr>
          <w:b/>
          <w:sz w:val="12"/>
        </w:rPr>
      </w:pPr>
      <w:r>
        <w:drawing>
          <wp:anchor distT="0" distB="0" distL="0" distR="0" simplePos="0" relativeHeight="251659264" behindDoc="0" locked="0" layoutInCell="1" allowOverlap="1">
            <wp:simplePos x="0" y="0"/>
            <wp:positionH relativeFrom="page">
              <wp:posOffset>1162685</wp:posOffset>
            </wp:positionH>
            <wp:positionV relativeFrom="paragraph">
              <wp:posOffset>128270</wp:posOffset>
            </wp:positionV>
            <wp:extent cx="5306060" cy="2138045"/>
            <wp:effectExtent l="0" t="0" r="0" b="0"/>
            <wp:wrapTopAndBottom/>
            <wp:docPr id="203"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57.jpeg"/>
                    <pic:cNvPicPr>
                      <a:picLocks noChangeAspect="1"/>
                    </pic:cNvPicPr>
                  </pic:nvPicPr>
                  <pic:blipFill>
                    <a:blip r:embed="rId63" cstate="print"/>
                    <a:stretch>
                      <a:fillRect/>
                    </a:stretch>
                  </pic:blipFill>
                  <pic:spPr>
                    <a:xfrm>
                      <a:off x="0" y="0"/>
                      <a:ext cx="5306289" cy="2138172"/>
                    </a:xfrm>
                    <a:prstGeom prst="rect">
                      <a:avLst/>
                    </a:prstGeom>
                  </pic:spPr>
                </pic:pic>
              </a:graphicData>
            </a:graphic>
          </wp:anchor>
        </w:drawing>
      </w:r>
    </w:p>
    <w:p>
      <w:pPr>
        <w:pStyle w:val="4"/>
        <w:rPr>
          <w:b/>
          <w:sz w:val="20"/>
        </w:rPr>
      </w:pPr>
    </w:p>
    <w:p>
      <w:pPr>
        <w:pStyle w:val="4"/>
        <w:spacing w:before="11"/>
        <w:rPr>
          <w:b/>
          <w:sz w:val="26"/>
        </w:rPr>
      </w:pPr>
    </w:p>
    <w:p>
      <w:pPr>
        <w:spacing w:before="0"/>
        <w:ind w:left="280" w:right="0" w:firstLine="0"/>
        <w:jc w:val="left"/>
        <w:rPr>
          <w:b/>
          <w:sz w:val="24"/>
        </w:rPr>
      </w:pPr>
      <w:r>
        <w:rPr>
          <w:b/>
          <w:sz w:val="24"/>
        </w:rPr>
        <w:t>六、kubernetes 核心技术-Pod</w:t>
      </w:r>
    </w:p>
    <w:p>
      <w:pPr>
        <w:pStyle w:val="3"/>
        <w:spacing w:before="159"/>
      </w:pPr>
      <w:r>
        <w:rPr>
          <w:rFonts w:ascii="Calibri" w:eastAsia="Calibri"/>
        </w:rPr>
        <w:t>1</w:t>
      </w:r>
      <w:r>
        <w:t>、</w:t>
      </w:r>
      <w:r>
        <w:rPr>
          <w:rFonts w:ascii="Calibri" w:eastAsia="Calibri"/>
        </w:rPr>
        <w:t xml:space="preserve">Pod </w:t>
      </w:r>
      <w:r>
        <w:t>概述</w:t>
      </w:r>
    </w:p>
    <w:p>
      <w:pPr>
        <w:pStyle w:val="4"/>
        <w:spacing w:before="139" w:line="242" w:lineRule="auto"/>
        <w:ind w:left="280" w:right="1477"/>
      </w:pPr>
      <w:r>
        <w:t>Pod</w:t>
      </w:r>
      <w:r>
        <w:rPr>
          <w:spacing w:val="-39"/>
        </w:rPr>
        <w:t xml:space="preserve"> 是 </w:t>
      </w:r>
      <w:r>
        <w:t>k8s</w:t>
      </w:r>
      <w:r>
        <w:rPr>
          <w:spacing w:val="-8"/>
        </w:rPr>
        <w:t xml:space="preserve"> 系统中可以创建和管理的最小单元，是资源对象模型中由用户创建或部署的最</w:t>
      </w:r>
      <w:r>
        <w:rPr>
          <w:spacing w:val="-13"/>
        </w:rPr>
        <w:t xml:space="preserve">小资源对象模型，也是在 </w:t>
      </w:r>
      <w:r>
        <w:t>k8s</w:t>
      </w:r>
      <w:r>
        <w:rPr>
          <w:spacing w:val="-8"/>
        </w:rPr>
        <w:t xml:space="preserve"> 上运行容器化应用的资源对象，其他的资源对象都是用来支</w:t>
      </w:r>
      <w:r>
        <w:rPr>
          <w:spacing w:val="-16"/>
        </w:rPr>
        <w:t xml:space="preserve">撑或者扩展 </w:t>
      </w:r>
      <w:r>
        <w:t>Pod</w:t>
      </w:r>
      <w:r>
        <w:rPr>
          <w:spacing w:val="-11"/>
        </w:rPr>
        <w:t xml:space="preserve"> 对象功能的，比如控制器对象是用来管控 </w:t>
      </w:r>
      <w:r>
        <w:t>Pod</w:t>
      </w:r>
      <w:r>
        <w:rPr>
          <w:spacing w:val="-12"/>
        </w:rPr>
        <w:t xml:space="preserve"> 对象的，</w:t>
      </w:r>
      <w:r>
        <w:t>Service</w:t>
      </w:r>
      <w:r>
        <w:rPr>
          <w:spacing w:val="-19"/>
        </w:rPr>
        <w:t xml:space="preserve"> 或者Ingress</w:t>
      </w:r>
      <w:r>
        <w:rPr>
          <w:spacing w:val="-13"/>
        </w:rPr>
        <w:t xml:space="preserve"> 资源对象是用来暴露 </w:t>
      </w:r>
      <w:r>
        <w:t>Pod</w:t>
      </w:r>
      <w:r>
        <w:rPr>
          <w:spacing w:val="-9"/>
        </w:rPr>
        <w:t xml:space="preserve"> 引用对象的，</w:t>
      </w:r>
      <w:r>
        <w:t>PersistentVolume</w:t>
      </w:r>
      <w:r>
        <w:rPr>
          <w:spacing w:val="-13"/>
        </w:rPr>
        <w:t xml:space="preserve"> 资源对象是用来为 </w:t>
      </w:r>
      <w:r>
        <w:t>Pod 提供存储等等，k8s</w:t>
      </w:r>
      <w:r>
        <w:rPr>
          <w:spacing w:val="-12"/>
        </w:rPr>
        <w:t xml:space="preserve"> 不会直接处理容器，而是 </w:t>
      </w:r>
      <w:r>
        <w:t>Pod，Pod</w:t>
      </w:r>
      <w:r>
        <w:rPr>
          <w:spacing w:val="-14"/>
        </w:rPr>
        <w:t xml:space="preserve"> 是由一个或多个 </w:t>
      </w:r>
      <w:r>
        <w:t>container</w:t>
      </w:r>
      <w:r>
        <w:rPr>
          <w:spacing w:val="-18"/>
        </w:rPr>
        <w:t xml:space="preserve"> 组成</w:t>
      </w:r>
    </w:p>
    <w:p>
      <w:pPr>
        <w:pStyle w:val="4"/>
        <w:spacing w:before="12"/>
        <w:rPr>
          <w:sz w:val="15"/>
        </w:rPr>
      </w:pPr>
    </w:p>
    <w:p>
      <w:pPr>
        <w:pStyle w:val="4"/>
        <w:spacing w:line="242" w:lineRule="auto"/>
        <w:ind w:left="280" w:right="1370"/>
      </w:pPr>
      <w:r>
        <w:t>Pod</w:t>
      </w:r>
      <w:r>
        <w:rPr>
          <w:spacing w:val="-38"/>
        </w:rPr>
        <w:t xml:space="preserve"> 是 </w:t>
      </w:r>
      <w:r>
        <w:t>Kubernetes</w:t>
      </w:r>
      <w:r>
        <w:rPr>
          <w:spacing w:val="-12"/>
        </w:rPr>
        <w:t xml:space="preserve"> 的最重要概念，每一个 </w:t>
      </w:r>
      <w:r>
        <w:t>Pod</w:t>
      </w:r>
      <w:r>
        <w:rPr>
          <w:spacing w:val="-11"/>
        </w:rPr>
        <w:t xml:space="preserve"> 都有一个特殊的被称为”根容器“的 </w:t>
      </w:r>
      <w:r>
        <w:t>Pause 容器。Pause</w:t>
      </w:r>
      <w:r>
        <w:rPr>
          <w:spacing w:val="-12"/>
        </w:rPr>
        <w:t xml:space="preserve"> 容器对应的镜 像属于 </w:t>
      </w:r>
      <w:r>
        <w:t>Kubernetes</w:t>
      </w:r>
      <w:r>
        <w:rPr>
          <w:spacing w:val="-13"/>
        </w:rPr>
        <w:t xml:space="preserve"> 平台的一部分，除了 </w:t>
      </w:r>
      <w:r>
        <w:t>Pause</w:t>
      </w:r>
      <w:r>
        <w:rPr>
          <w:spacing w:val="-17"/>
        </w:rPr>
        <w:t xml:space="preserve"> 容器，每个 </w:t>
      </w:r>
      <w:r>
        <w:t>Pod 还包含一个或多个紧密相关的用户业务容器</w:t>
      </w:r>
    </w:p>
    <w:p>
      <w:pPr>
        <w:spacing w:after="0" w:line="242" w:lineRule="auto"/>
        <w:sectPr>
          <w:pgSz w:w="11910" w:h="16840"/>
          <w:pgMar w:top="1400" w:right="440" w:bottom="280" w:left="1520" w:header="708" w:footer="0" w:gutter="0"/>
          <w:cols w:space="720" w:num="1"/>
        </w:sectPr>
      </w:pPr>
    </w:p>
    <w:p>
      <w:pPr>
        <w:pStyle w:val="4"/>
        <w:spacing w:before="1"/>
        <w:rPr>
          <w:sz w:val="7"/>
        </w:rPr>
      </w:pPr>
    </w:p>
    <w:p>
      <w:pPr>
        <w:pStyle w:val="4"/>
        <w:ind w:left="311"/>
        <w:rPr>
          <w:sz w:val="20"/>
        </w:rPr>
      </w:pPr>
      <w:r>
        <w:rPr>
          <w:sz w:val="20"/>
        </w:rPr>
        <w:drawing>
          <wp:inline distT="0" distB="0" distL="0" distR="0">
            <wp:extent cx="4980305" cy="2748915"/>
            <wp:effectExtent l="0" t="0" r="0" b="0"/>
            <wp:docPr id="205"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58.jpeg"/>
                    <pic:cNvPicPr>
                      <a:picLocks noChangeAspect="1"/>
                    </pic:cNvPicPr>
                  </pic:nvPicPr>
                  <pic:blipFill>
                    <a:blip r:embed="rId64" cstate="print"/>
                    <a:stretch>
                      <a:fillRect/>
                    </a:stretch>
                  </pic:blipFill>
                  <pic:spPr>
                    <a:xfrm>
                      <a:off x="0" y="0"/>
                      <a:ext cx="4980897" cy="2749296"/>
                    </a:xfrm>
                    <a:prstGeom prst="rect">
                      <a:avLst/>
                    </a:prstGeom>
                  </pic:spPr>
                </pic:pic>
              </a:graphicData>
            </a:graphic>
          </wp:inline>
        </w:drawing>
      </w:r>
    </w:p>
    <w:p>
      <w:pPr>
        <w:pStyle w:val="4"/>
        <w:rPr>
          <w:sz w:val="20"/>
        </w:rPr>
      </w:pPr>
    </w:p>
    <w:p>
      <w:pPr>
        <w:pStyle w:val="4"/>
        <w:spacing w:before="9"/>
        <w:rPr>
          <w:sz w:val="27"/>
        </w:rPr>
      </w:pPr>
      <w:r>
        <w:drawing>
          <wp:anchor distT="0" distB="0" distL="0" distR="0" simplePos="0" relativeHeight="251659264" behindDoc="0" locked="0" layoutInCell="1" allowOverlap="1">
            <wp:simplePos x="0" y="0"/>
            <wp:positionH relativeFrom="page">
              <wp:posOffset>1162685</wp:posOffset>
            </wp:positionH>
            <wp:positionV relativeFrom="paragraph">
              <wp:posOffset>250190</wp:posOffset>
            </wp:positionV>
            <wp:extent cx="5287010" cy="3151505"/>
            <wp:effectExtent l="0" t="0" r="0" b="0"/>
            <wp:wrapTopAndBottom/>
            <wp:docPr id="207"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59.jpeg"/>
                    <pic:cNvPicPr>
                      <a:picLocks noChangeAspect="1"/>
                    </pic:cNvPicPr>
                  </pic:nvPicPr>
                  <pic:blipFill>
                    <a:blip r:embed="rId65" cstate="print"/>
                    <a:stretch>
                      <a:fillRect/>
                    </a:stretch>
                  </pic:blipFill>
                  <pic:spPr>
                    <a:xfrm>
                      <a:off x="0" y="0"/>
                      <a:ext cx="5287078" cy="3151441"/>
                    </a:xfrm>
                    <a:prstGeom prst="rect">
                      <a:avLst/>
                    </a:prstGeom>
                  </pic:spPr>
                </pic:pic>
              </a:graphicData>
            </a:graphic>
          </wp:anchor>
        </w:drawing>
      </w:r>
    </w:p>
    <w:p>
      <w:pPr>
        <w:pStyle w:val="4"/>
        <w:rPr>
          <w:sz w:val="20"/>
        </w:rPr>
      </w:pPr>
    </w:p>
    <w:p>
      <w:pPr>
        <w:pStyle w:val="4"/>
        <w:spacing w:before="3"/>
        <w:rPr>
          <w:sz w:val="23"/>
        </w:rPr>
      </w:pPr>
    </w:p>
    <w:p>
      <w:pPr>
        <w:pStyle w:val="3"/>
        <w:numPr>
          <w:ilvl w:val="0"/>
          <w:numId w:val="35"/>
        </w:numPr>
        <w:tabs>
          <w:tab w:val="left" w:pos="808"/>
        </w:tabs>
        <w:spacing w:before="70" w:after="0" w:line="240" w:lineRule="auto"/>
        <w:ind w:left="808" w:right="0" w:hanging="528"/>
        <w:jc w:val="left"/>
      </w:pPr>
      <w:r>
        <w:t>Pod</w:t>
      </w:r>
      <w:r>
        <w:rPr>
          <w:spacing w:val="-1"/>
        </w:rPr>
        <w:t xml:space="preserve"> </w:t>
      </w:r>
      <w:r>
        <w:t>vs 应用</w:t>
      </w:r>
    </w:p>
    <w:p>
      <w:pPr>
        <w:pStyle w:val="4"/>
        <w:spacing w:before="11"/>
        <w:rPr>
          <w:b/>
          <w:sz w:val="15"/>
        </w:rPr>
      </w:pPr>
    </w:p>
    <w:p>
      <w:pPr>
        <w:pStyle w:val="4"/>
        <w:ind w:left="280"/>
      </w:pPr>
      <w:r>
        <w:t>每个 Pod 都是应用的一个实例，有专用的 IP</w:t>
      </w:r>
    </w:p>
    <w:p>
      <w:pPr>
        <w:pStyle w:val="4"/>
        <w:spacing w:before="12"/>
        <w:rPr>
          <w:sz w:val="15"/>
        </w:rPr>
      </w:pPr>
    </w:p>
    <w:p>
      <w:pPr>
        <w:pStyle w:val="3"/>
        <w:numPr>
          <w:ilvl w:val="0"/>
          <w:numId w:val="35"/>
        </w:numPr>
        <w:tabs>
          <w:tab w:val="left" w:pos="808"/>
        </w:tabs>
        <w:spacing w:before="0" w:after="0" w:line="240" w:lineRule="auto"/>
        <w:ind w:left="808" w:right="0" w:hanging="528"/>
        <w:jc w:val="left"/>
      </w:pPr>
      <w:r>
        <w:t>Pod</w:t>
      </w:r>
      <w:r>
        <w:rPr>
          <w:spacing w:val="-1"/>
        </w:rPr>
        <w:t xml:space="preserve"> </w:t>
      </w:r>
      <w:r>
        <w:t>vs 容器</w:t>
      </w:r>
    </w:p>
    <w:p>
      <w:pPr>
        <w:pStyle w:val="4"/>
        <w:spacing w:before="9"/>
        <w:rPr>
          <w:b/>
          <w:sz w:val="15"/>
        </w:rPr>
      </w:pPr>
    </w:p>
    <w:p>
      <w:pPr>
        <w:pStyle w:val="4"/>
        <w:spacing w:line="244" w:lineRule="auto"/>
        <w:ind w:left="280" w:right="1422"/>
      </w:pPr>
      <w:r>
        <w:rPr>
          <w:spacing w:val="-18"/>
        </w:rPr>
        <w:t xml:space="preserve">一个 </w:t>
      </w:r>
      <w:r>
        <w:t>Pod</w:t>
      </w:r>
      <w:r>
        <w:rPr>
          <w:spacing w:val="-10"/>
        </w:rPr>
        <w:t xml:space="preserve"> 可以有多个容器，彼此间共享网络和存储资源，每个 </w:t>
      </w:r>
      <w:r>
        <w:t>Pod</w:t>
      </w:r>
      <w:r>
        <w:rPr>
          <w:spacing w:val="-12"/>
        </w:rPr>
        <w:t xml:space="preserve"> 中有一个 </w:t>
      </w:r>
      <w:r>
        <w:t>Pause</w:t>
      </w:r>
      <w:r>
        <w:rPr>
          <w:spacing w:val="-15"/>
        </w:rPr>
        <w:t xml:space="preserve"> 容器保存所有的容器状态， 通过管理 </w:t>
      </w:r>
      <w:r>
        <w:t>pause</w:t>
      </w:r>
      <w:r>
        <w:rPr>
          <w:spacing w:val="-14"/>
        </w:rPr>
        <w:t xml:space="preserve"> 容器，达到管理 </w:t>
      </w:r>
      <w:r>
        <w:t>pod</w:t>
      </w:r>
      <w:r>
        <w:rPr>
          <w:spacing w:val="-8"/>
        </w:rPr>
        <w:t xml:space="preserve"> 中所有容器的效果</w:t>
      </w:r>
    </w:p>
    <w:p>
      <w:pPr>
        <w:pStyle w:val="4"/>
        <w:spacing w:before="5"/>
        <w:rPr>
          <w:sz w:val="15"/>
        </w:rPr>
      </w:pPr>
    </w:p>
    <w:p>
      <w:pPr>
        <w:pStyle w:val="3"/>
        <w:numPr>
          <w:ilvl w:val="0"/>
          <w:numId w:val="35"/>
        </w:numPr>
        <w:tabs>
          <w:tab w:val="left" w:pos="808"/>
        </w:tabs>
        <w:spacing w:before="0" w:after="0" w:line="240" w:lineRule="auto"/>
        <w:ind w:left="808" w:right="0" w:hanging="528"/>
        <w:jc w:val="left"/>
      </w:pPr>
      <w:r>
        <w:t>Pod</w:t>
      </w:r>
      <w:r>
        <w:rPr>
          <w:spacing w:val="-1"/>
        </w:rPr>
        <w:t xml:space="preserve"> </w:t>
      </w:r>
      <w:r>
        <w:t>vs 节点</w:t>
      </w:r>
    </w:p>
    <w:p>
      <w:pPr>
        <w:pStyle w:val="4"/>
        <w:spacing w:before="12"/>
        <w:rPr>
          <w:b/>
          <w:sz w:val="15"/>
        </w:rPr>
      </w:pPr>
    </w:p>
    <w:p>
      <w:pPr>
        <w:pStyle w:val="4"/>
        <w:spacing w:line="242" w:lineRule="auto"/>
        <w:ind w:left="280" w:right="1371"/>
      </w:pPr>
      <w:r>
        <w:rPr>
          <w:spacing w:val="-15"/>
        </w:rPr>
        <w:t xml:space="preserve">同一个 </w:t>
      </w:r>
      <w:r>
        <w:t>Pod</w:t>
      </w:r>
      <w:r>
        <w:rPr>
          <w:spacing w:val="-12"/>
        </w:rPr>
        <w:t xml:space="preserve"> 中的容器总会被调度到相同 </w:t>
      </w:r>
      <w:r>
        <w:t>Node</w:t>
      </w:r>
      <w:r>
        <w:rPr>
          <w:spacing w:val="-13"/>
        </w:rPr>
        <w:t xml:space="preserve"> 节点，不同节点间 </w:t>
      </w:r>
      <w:r>
        <w:t>Pod</w:t>
      </w:r>
      <w:r>
        <w:rPr>
          <w:spacing w:val="-8"/>
        </w:rPr>
        <w:t xml:space="preserve"> 的通信基于虚拟二层网络技术实现</w:t>
      </w:r>
    </w:p>
    <w:p>
      <w:pPr>
        <w:spacing w:after="0" w:line="242" w:lineRule="auto"/>
        <w:sectPr>
          <w:pgSz w:w="11910" w:h="16840"/>
          <w:pgMar w:top="1400" w:right="440" w:bottom="280" w:left="1520" w:header="708" w:footer="0" w:gutter="0"/>
          <w:cols w:space="720" w:num="1"/>
        </w:sectPr>
      </w:pPr>
    </w:p>
    <w:p>
      <w:pPr>
        <w:pStyle w:val="3"/>
        <w:numPr>
          <w:ilvl w:val="0"/>
          <w:numId w:val="35"/>
        </w:numPr>
        <w:tabs>
          <w:tab w:val="left" w:pos="808"/>
        </w:tabs>
        <w:spacing w:before="91" w:after="0" w:line="240" w:lineRule="auto"/>
        <w:ind w:left="808" w:right="0" w:hanging="528"/>
        <w:jc w:val="left"/>
      </w:pPr>
      <w:r>
        <w:t>Pod vs</w:t>
      </w:r>
      <w:r>
        <w:rPr>
          <w:spacing w:val="-1"/>
        </w:rPr>
        <w:t xml:space="preserve"> </w:t>
      </w:r>
      <w:r>
        <w:t>Pod</w:t>
      </w:r>
    </w:p>
    <w:p>
      <w:pPr>
        <w:pStyle w:val="4"/>
        <w:spacing w:before="11"/>
        <w:rPr>
          <w:b/>
          <w:sz w:val="15"/>
        </w:rPr>
      </w:pPr>
    </w:p>
    <w:p>
      <w:pPr>
        <w:pStyle w:val="4"/>
        <w:ind w:left="280"/>
      </w:pPr>
      <w:r>
        <w:t>普通的 Pod 和静态 Pod</w:t>
      </w:r>
    </w:p>
    <w:p>
      <w:pPr>
        <w:pStyle w:val="4"/>
        <w:rPr>
          <w:sz w:val="20"/>
        </w:rPr>
      </w:pPr>
    </w:p>
    <w:p>
      <w:pPr>
        <w:pStyle w:val="4"/>
        <w:rPr>
          <w:sz w:val="20"/>
        </w:rPr>
      </w:pPr>
    </w:p>
    <w:p>
      <w:pPr>
        <w:pStyle w:val="3"/>
        <w:spacing w:before="164"/>
      </w:pPr>
      <w:r>
        <w:rPr>
          <w:rFonts w:ascii="Calibri" w:eastAsia="Calibri"/>
        </w:rPr>
        <w:t>2</w:t>
      </w:r>
      <w:r>
        <w:t>、</w:t>
      </w:r>
      <w:r>
        <w:rPr>
          <w:rFonts w:ascii="Calibri" w:eastAsia="Calibri"/>
        </w:rPr>
        <w:t xml:space="preserve">Pod </w:t>
      </w:r>
      <w:r>
        <w:t>特性</w:t>
      </w:r>
    </w:p>
    <w:p>
      <w:pPr>
        <w:pStyle w:val="10"/>
        <w:numPr>
          <w:ilvl w:val="0"/>
          <w:numId w:val="36"/>
        </w:numPr>
        <w:tabs>
          <w:tab w:val="left" w:pos="808"/>
        </w:tabs>
        <w:spacing w:before="137" w:after="0" w:line="240" w:lineRule="auto"/>
        <w:ind w:left="807" w:right="0" w:hanging="528"/>
        <w:jc w:val="left"/>
        <w:rPr>
          <w:b/>
          <w:sz w:val="21"/>
        </w:rPr>
      </w:pPr>
      <w:r>
        <w:rPr>
          <w:b/>
          <w:sz w:val="21"/>
        </w:rPr>
        <w:t>资源共享</w:t>
      </w:r>
    </w:p>
    <w:p>
      <w:pPr>
        <w:pStyle w:val="4"/>
        <w:spacing w:before="7"/>
        <w:rPr>
          <w:b/>
          <w:sz w:val="26"/>
        </w:rPr>
      </w:pPr>
    </w:p>
    <w:p>
      <w:pPr>
        <w:pStyle w:val="4"/>
        <w:spacing w:line="244" w:lineRule="auto"/>
        <w:ind w:left="280" w:right="1897" w:firstLine="208"/>
      </w:pPr>
      <w:r>
        <w:rPr>
          <w:spacing w:val="-20"/>
        </w:rPr>
        <w:t xml:space="preserve">一个 </w:t>
      </w:r>
      <w:r>
        <w:t>Pod</w:t>
      </w:r>
      <w:r>
        <w:rPr>
          <w:spacing w:val="-8"/>
        </w:rPr>
        <w:t xml:space="preserve"> 里的多个容器可以共享存储和网络，可以看作一个逻辑的主机。共享的如namespace,cgroups 或者其他的隔离资源。</w:t>
      </w:r>
    </w:p>
    <w:p>
      <w:pPr>
        <w:pStyle w:val="4"/>
        <w:spacing w:before="3"/>
        <w:rPr>
          <w:sz w:val="15"/>
        </w:rPr>
      </w:pPr>
    </w:p>
    <w:p>
      <w:pPr>
        <w:pStyle w:val="4"/>
        <w:spacing w:line="242" w:lineRule="auto"/>
        <w:ind w:left="280" w:right="1422" w:firstLine="208"/>
      </w:pPr>
      <w:r>
        <w:rPr>
          <w:spacing w:val="-6"/>
        </w:rPr>
        <w:t xml:space="preserve">多个容器共享同一 </w:t>
      </w:r>
      <w:r>
        <w:t>network</w:t>
      </w:r>
      <w:r>
        <w:rPr>
          <w:spacing w:val="-5"/>
        </w:rPr>
        <w:t xml:space="preserve"> </w:t>
      </w:r>
      <w:r>
        <w:t>namespace</w:t>
      </w:r>
      <w:r>
        <w:rPr>
          <w:spacing w:val="-8"/>
        </w:rPr>
        <w:t xml:space="preserve">，由此在一个 </w:t>
      </w:r>
      <w:r>
        <w:t>Pod</w:t>
      </w:r>
      <w:r>
        <w:rPr>
          <w:spacing w:val="-13"/>
        </w:rPr>
        <w:t xml:space="preserve"> 里的多个容器共享 </w:t>
      </w:r>
      <w:r>
        <w:t>Pod</w:t>
      </w:r>
      <w:r>
        <w:rPr>
          <w:spacing w:val="-37"/>
        </w:rPr>
        <w:t xml:space="preserve"> 的 </w:t>
      </w:r>
      <w:r>
        <w:t>IP</w:t>
      </w:r>
      <w:r>
        <w:rPr>
          <w:spacing w:val="-28"/>
        </w:rPr>
        <w:t xml:space="preserve"> 和</w:t>
      </w:r>
      <w:r>
        <w:rPr>
          <w:spacing w:val="-37"/>
        </w:rPr>
        <w:t xml:space="preserve">端口 </w:t>
      </w:r>
      <w:r>
        <w:t>namespace</w:t>
      </w:r>
      <w:r>
        <w:rPr>
          <w:spacing w:val="-9"/>
        </w:rPr>
        <w:t xml:space="preserve">，所以一个 </w:t>
      </w:r>
      <w:r>
        <w:t>Pod</w:t>
      </w:r>
      <w:r>
        <w:rPr>
          <w:spacing w:val="-12"/>
        </w:rPr>
        <w:t xml:space="preserve"> 内的多个容器之间可以通过 </w:t>
      </w:r>
      <w:r>
        <w:t>localhost</w:t>
      </w:r>
      <w:r>
        <w:rPr>
          <w:spacing w:val="-8"/>
        </w:rPr>
        <w:t xml:space="preserve"> 来进行通信,所需要</w:t>
      </w:r>
      <w:r>
        <w:rPr>
          <w:spacing w:val="-10"/>
        </w:rPr>
        <w:t xml:space="preserve">注意的是不同容器要注意不要有端口冲突即可。不同的 </w:t>
      </w:r>
      <w:r>
        <w:t>Pod</w:t>
      </w:r>
      <w:r>
        <w:rPr>
          <w:spacing w:val="-19"/>
        </w:rPr>
        <w:t xml:space="preserve"> 有不同的 </w:t>
      </w:r>
      <w:r>
        <w:t>IP</w:t>
      </w:r>
      <w:r>
        <w:rPr>
          <w:spacing w:val="-14"/>
        </w:rPr>
        <w:t xml:space="preserve">,不同 </w:t>
      </w:r>
      <w:r>
        <w:t>Pod</w:t>
      </w:r>
      <w:r>
        <w:rPr>
          <w:spacing w:val="-15"/>
        </w:rPr>
        <w:t xml:space="preserve"> 内的多</w:t>
      </w:r>
      <w:r>
        <w:rPr>
          <w:spacing w:val="-18"/>
        </w:rPr>
        <w:t xml:space="preserve">个容器之前通信，不可以使用 </w:t>
      </w:r>
      <w:r>
        <w:t>IPC（如果没有特殊指定的话）</w:t>
      </w:r>
      <w:r>
        <w:rPr>
          <w:spacing w:val="-5"/>
        </w:rPr>
        <w:t xml:space="preserve">通信，通常情况下使用 </w:t>
      </w:r>
      <w:r>
        <w:t xml:space="preserve">Pod </w:t>
      </w:r>
      <w:r>
        <w:rPr>
          <w:spacing w:val="-27"/>
        </w:rPr>
        <w:t xml:space="preserve">的 </w:t>
      </w:r>
      <w:r>
        <w:t>IP</w:t>
      </w:r>
      <w:r>
        <w:rPr>
          <w:spacing w:val="-10"/>
        </w:rPr>
        <w:t xml:space="preserve"> 进行通信。</w:t>
      </w:r>
    </w:p>
    <w:p>
      <w:pPr>
        <w:pStyle w:val="4"/>
        <w:spacing w:before="12"/>
        <w:rPr>
          <w:sz w:val="15"/>
        </w:rPr>
      </w:pPr>
    </w:p>
    <w:p>
      <w:pPr>
        <w:pStyle w:val="4"/>
        <w:spacing w:line="242" w:lineRule="auto"/>
        <w:ind w:left="280" w:right="1477" w:firstLine="208"/>
      </w:pPr>
      <w:r>
        <w:rPr>
          <w:spacing w:val="-19"/>
        </w:rPr>
        <w:t xml:space="preserve">一个 </w:t>
      </w:r>
      <w:r>
        <w:t>Pod</w:t>
      </w:r>
      <w:r>
        <w:rPr>
          <w:spacing w:val="-10"/>
        </w:rPr>
        <w:t xml:space="preserve"> 里的多个容器可以共享存储卷，这个存储卷会被定义为 </w:t>
      </w:r>
      <w:r>
        <w:t>Pod</w:t>
      </w:r>
      <w:r>
        <w:rPr>
          <w:spacing w:val="-8"/>
        </w:rPr>
        <w:t xml:space="preserve"> 的一部分，并且可</w:t>
      </w:r>
      <w:r>
        <w:rPr>
          <w:spacing w:val="-16"/>
        </w:rPr>
        <w:t xml:space="preserve">以挂载到该 </w:t>
      </w:r>
      <w:r>
        <w:t>Pod</w:t>
      </w:r>
      <w:r>
        <w:rPr>
          <w:spacing w:val="-8"/>
        </w:rPr>
        <w:t xml:space="preserve"> 里的所有容器的文件系统上。</w:t>
      </w:r>
    </w:p>
    <w:p>
      <w:pPr>
        <w:pStyle w:val="4"/>
        <w:spacing w:before="8"/>
        <w:rPr>
          <w:sz w:val="15"/>
        </w:rPr>
      </w:pPr>
    </w:p>
    <w:p>
      <w:pPr>
        <w:pStyle w:val="3"/>
        <w:numPr>
          <w:ilvl w:val="0"/>
          <w:numId w:val="36"/>
        </w:numPr>
        <w:tabs>
          <w:tab w:val="left" w:pos="808"/>
        </w:tabs>
        <w:spacing w:before="0" w:after="0" w:line="240" w:lineRule="auto"/>
        <w:ind w:left="807" w:right="0" w:hanging="528"/>
        <w:jc w:val="left"/>
      </w:pPr>
      <w:r>
        <w:t>生命周期短暂</w:t>
      </w:r>
    </w:p>
    <w:p>
      <w:pPr>
        <w:pStyle w:val="4"/>
        <w:spacing w:before="11"/>
        <w:rPr>
          <w:b/>
          <w:sz w:val="15"/>
        </w:rPr>
      </w:pPr>
    </w:p>
    <w:p>
      <w:pPr>
        <w:pStyle w:val="4"/>
        <w:spacing w:before="1" w:line="242" w:lineRule="auto"/>
        <w:ind w:left="280" w:right="1370"/>
      </w:pPr>
      <w:r>
        <w:t>Pod</w:t>
      </w:r>
      <w:r>
        <w:rPr>
          <w:spacing w:val="-11"/>
        </w:rPr>
        <w:t xml:space="preserve"> 属于生命周期比较短暂的组件，比如，当 </w:t>
      </w:r>
      <w:r>
        <w:t>Pod</w:t>
      </w:r>
      <w:r>
        <w:rPr>
          <w:spacing w:val="-11"/>
        </w:rPr>
        <w:t xml:space="preserve"> 所在节点发生故障，那么该节点上的 </w:t>
      </w:r>
      <w:r>
        <w:t xml:space="preserve">Pod </w:t>
      </w:r>
      <w:r>
        <w:rPr>
          <w:spacing w:val="-3"/>
        </w:rPr>
        <w:t xml:space="preserve">会被调度到其他节点，但需要注意的是，被重新调度的 </w:t>
      </w:r>
      <w:r>
        <w:t>Pod</w:t>
      </w:r>
      <w:r>
        <w:rPr>
          <w:spacing w:val="-15"/>
        </w:rPr>
        <w:t xml:space="preserve"> 是一个全新的 </w:t>
      </w:r>
      <w:r>
        <w:t>Pod,跟之前的Pod</w:t>
      </w:r>
      <w:r>
        <w:rPr>
          <w:spacing w:val="-8"/>
        </w:rPr>
        <w:t xml:space="preserve"> 没有半毛钱关系。</w:t>
      </w:r>
    </w:p>
    <w:p>
      <w:pPr>
        <w:pStyle w:val="4"/>
        <w:spacing w:before="10"/>
        <w:rPr>
          <w:sz w:val="15"/>
        </w:rPr>
      </w:pPr>
    </w:p>
    <w:p>
      <w:pPr>
        <w:pStyle w:val="3"/>
        <w:numPr>
          <w:ilvl w:val="0"/>
          <w:numId w:val="36"/>
        </w:numPr>
        <w:tabs>
          <w:tab w:val="left" w:pos="808"/>
        </w:tabs>
        <w:spacing w:before="0" w:after="0" w:line="240" w:lineRule="auto"/>
        <w:ind w:left="807" w:right="0" w:hanging="528"/>
        <w:jc w:val="left"/>
      </w:pPr>
      <w:r>
        <w:t>平坦的网络</w:t>
      </w:r>
    </w:p>
    <w:p>
      <w:pPr>
        <w:pStyle w:val="4"/>
        <w:spacing w:before="11"/>
        <w:rPr>
          <w:b/>
          <w:sz w:val="15"/>
        </w:rPr>
      </w:pPr>
    </w:p>
    <w:p>
      <w:pPr>
        <w:pStyle w:val="4"/>
        <w:spacing w:line="242" w:lineRule="auto"/>
        <w:ind w:left="280" w:right="1530"/>
      </w:pPr>
      <w:r>
        <w:t>K8s</w:t>
      </w:r>
      <w:r>
        <w:rPr>
          <w:spacing w:val="-15"/>
        </w:rPr>
        <w:t xml:space="preserve"> 集群中的所有 </w:t>
      </w:r>
      <w:r>
        <w:t>Pod</w:t>
      </w:r>
      <w:r>
        <w:rPr>
          <w:spacing w:val="-11"/>
        </w:rPr>
        <w:t xml:space="preserve"> 都在同一个共享网络地址空间中，也就是说每个 </w:t>
      </w:r>
      <w:r>
        <w:t>Pod</w:t>
      </w:r>
      <w:r>
        <w:rPr>
          <w:spacing w:val="-9"/>
        </w:rPr>
        <w:t xml:space="preserve"> 都可以通过其</w:t>
      </w:r>
      <w:r>
        <w:rPr>
          <w:spacing w:val="-32"/>
        </w:rPr>
        <w:t xml:space="preserve">他 </w:t>
      </w:r>
      <w:r>
        <w:t>Pod</w:t>
      </w:r>
      <w:r>
        <w:rPr>
          <w:spacing w:val="-35"/>
        </w:rPr>
        <w:t xml:space="preserve"> 的 </w:t>
      </w:r>
      <w:r>
        <w:t>IP</w:t>
      </w:r>
      <w:r>
        <w:rPr>
          <w:spacing w:val="-8"/>
        </w:rPr>
        <w:t xml:space="preserve"> 地址来实现访问。</w:t>
      </w:r>
    </w:p>
    <w:p>
      <w:pPr>
        <w:pStyle w:val="4"/>
        <w:spacing w:before="8"/>
        <w:rPr>
          <w:sz w:val="15"/>
        </w:rPr>
      </w:pPr>
    </w:p>
    <w:p>
      <w:pPr>
        <w:pStyle w:val="3"/>
        <w:spacing w:before="1"/>
      </w:pPr>
      <w:r>
        <w:t>3、Pod 定义</w:t>
      </w:r>
    </w:p>
    <w:p>
      <w:pPr>
        <w:pStyle w:val="4"/>
        <w:spacing w:before="139"/>
        <w:ind w:left="280"/>
      </w:pPr>
      <w:r>
        <w:t>（1）下面是 yaml 文件定义的 Pod 的完整内容</w:t>
      </w:r>
    </w:p>
    <w:p>
      <w:pPr>
        <w:pStyle w:val="4"/>
        <w:spacing w:before="10"/>
        <w:rPr>
          <w:sz w:val="13"/>
        </w:rPr>
      </w:pPr>
      <w:r>
        <w:pict>
          <v:shape id="_x0000_s1191" o:spid="_x0000_s1191" o:spt="202" type="#_x0000_t202" style="position:absolute;left:0pt;margin-left:84.5pt;margin-top:10pt;height:236.4pt;width:426.35pt;mso-position-horizontal-relative:page;mso-wrap-distance-bottom:0pt;mso-wrap-distance-top:0pt;z-index:-251505664;mso-width-relative:page;mso-height-relative:page;" fillcolor="#D7D7D7" filled="t" stroked="f" coordsize="21600,21600">
            <v:path/>
            <v:fill on="t" focussize="0,0"/>
            <v:stroke on="f" joinstyle="miter"/>
            <v:imagedata o:title=""/>
            <o:lock v:ext="edit"/>
            <v:textbox inset="0mm,0mm,0mm,0mm">
              <w:txbxContent>
                <w:p>
                  <w:pPr>
                    <w:pStyle w:val="4"/>
                    <w:spacing w:before="3" w:line="422" w:lineRule="auto"/>
                    <w:ind w:left="110" w:right="6927"/>
                  </w:pPr>
                  <w:r>
                    <w:t>apiVersion: v1 kind: Pod</w:t>
                  </w:r>
                </w:p>
                <w:p>
                  <w:pPr>
                    <w:pStyle w:val="4"/>
                    <w:tabs>
                      <w:tab w:val="left" w:pos="1475"/>
                    </w:tabs>
                    <w:spacing w:line="422" w:lineRule="auto"/>
                    <w:ind w:left="110" w:right="6211" w:firstLine="105"/>
                  </w:pPr>
                  <w:r>
                    <w:t>metadata:</w:t>
                  </w:r>
                  <w:r>
                    <w:tab/>
                  </w:r>
                  <w:r>
                    <w:t>//</w:t>
                  </w:r>
                  <w:r>
                    <w:rPr>
                      <w:spacing w:val="-5"/>
                    </w:rPr>
                    <w:t>元数据</w:t>
                  </w:r>
                  <w:r>
                    <w:t>name: string namespace: string labels:</w:t>
                  </w:r>
                </w:p>
                <w:p>
                  <w:pPr>
                    <w:pStyle w:val="4"/>
                    <w:spacing w:line="422" w:lineRule="auto"/>
                    <w:ind w:left="110" w:right="7032"/>
                  </w:pPr>
                  <w:r>
                    <w:t>-name: string annotations:</w:t>
                  </w:r>
                </w:p>
                <w:p>
                  <w:pPr>
                    <w:pStyle w:val="4"/>
                    <w:spacing w:line="422" w:lineRule="auto"/>
                    <w:ind w:left="110" w:right="7032"/>
                  </w:pPr>
                  <w:r>
                    <w:t>-name: string spec:</w:t>
                  </w:r>
                </w:p>
              </w:txbxContent>
            </v:textbox>
            <w10:wrap type="topAndBottom"/>
          </v:shape>
        </w:pict>
      </w:r>
    </w:p>
    <w:p>
      <w:pPr>
        <w:spacing w:after="0"/>
        <w:rPr>
          <w:sz w:val="13"/>
        </w:rPr>
        <w:sectPr>
          <w:pgSz w:w="11910" w:h="16840"/>
          <w:pgMar w:top="1400" w:right="440" w:bottom="280" w:left="1520" w:header="708" w:footer="0" w:gutter="0"/>
          <w:cols w:space="720" w:num="1"/>
        </w:sectPr>
      </w:pPr>
    </w:p>
    <w:p>
      <w:pPr>
        <w:pStyle w:val="4"/>
        <w:tabs>
          <w:tab w:val="left" w:pos="1719"/>
        </w:tabs>
        <w:spacing w:before="91"/>
        <w:ind w:left="280"/>
      </w:pPr>
      <w:bookmarkStart w:id="0" w:name="_GoBack"/>
      <w:r>
        <w:pict>
          <v:rect id="_x0000_s1192" o:spid="_x0000_s1192" o:spt="1" style="position:absolute;left:0pt;margin-left:84.5pt;margin-top:4.4pt;height:676pt;width:426.35pt;mso-position-horizontal-relative:page;z-index:-251622400;mso-width-relative:page;mso-height-relative:page;" fillcolor="#D7D7D7" filled="t" stroked="f" coordsize="21600,21600">
            <v:path/>
            <v:fill on="t" focussize="0,0"/>
            <v:stroke on="f"/>
            <v:imagedata o:title=""/>
            <o:lock v:ext="edit"/>
            <v:textbox>
              <w:txbxContent>
                <w:p/>
              </w:txbxContent>
            </v:textbox>
          </v:rect>
        </w:pict>
      </w:r>
      <w:bookmarkEnd w:id="0"/>
      <w:r>
        <w:t>containers:</w:t>
      </w:r>
      <w:r>
        <w:tab/>
      </w:r>
      <w:r>
        <w:t>//pod</w:t>
      </w:r>
      <w:r>
        <w:rPr>
          <w:spacing w:val="-8"/>
        </w:rPr>
        <w:t xml:space="preserve"> 中的容器列表，可以有多个容器</w:t>
      </w:r>
    </w:p>
    <w:p>
      <w:pPr>
        <w:pStyle w:val="4"/>
        <w:spacing w:before="11"/>
        <w:rPr>
          <w:sz w:val="15"/>
        </w:rPr>
      </w:pPr>
    </w:p>
    <w:p>
      <w:pPr>
        <w:pStyle w:val="10"/>
        <w:numPr>
          <w:ilvl w:val="0"/>
          <w:numId w:val="7"/>
        </w:numPr>
        <w:tabs>
          <w:tab w:val="left" w:pos="489"/>
          <w:tab w:val="left" w:pos="2439"/>
        </w:tabs>
        <w:spacing w:before="0" w:after="0" w:line="420" w:lineRule="auto"/>
        <w:ind w:left="280" w:right="6246" w:firstLine="0"/>
        <w:jc w:val="left"/>
        <w:rPr>
          <w:sz w:val="21"/>
        </w:rPr>
      </w:pPr>
      <w:r>
        <w:rPr>
          <w:sz w:val="21"/>
        </w:rPr>
        <w:t>name</w:t>
      </w:r>
      <w:r>
        <w:rPr>
          <w:spacing w:val="-1"/>
          <w:sz w:val="21"/>
        </w:rPr>
        <w:t xml:space="preserve">: </w:t>
      </w:r>
      <w:r>
        <w:rPr>
          <w:sz w:val="21"/>
        </w:rPr>
        <w:t>string</w:t>
      </w:r>
      <w:r>
        <w:rPr>
          <w:sz w:val="21"/>
        </w:rPr>
        <w:tab/>
      </w:r>
      <w:r>
        <w:rPr>
          <w:sz w:val="21"/>
        </w:rPr>
        <w:t>//</w:t>
      </w:r>
      <w:r>
        <w:rPr>
          <w:spacing w:val="-3"/>
          <w:sz w:val="21"/>
        </w:rPr>
        <w:t>容器的名称</w:t>
      </w:r>
      <w:r>
        <w:rPr>
          <w:sz w:val="21"/>
        </w:rPr>
        <w:t>image</w:t>
      </w:r>
      <w:r>
        <w:rPr>
          <w:spacing w:val="-2"/>
          <w:sz w:val="21"/>
        </w:rPr>
        <w:t xml:space="preserve">: </w:t>
      </w:r>
      <w:r>
        <w:rPr>
          <w:sz w:val="21"/>
        </w:rPr>
        <w:t>string</w:t>
      </w:r>
      <w:r>
        <w:rPr>
          <w:spacing w:val="-31"/>
          <w:sz w:val="21"/>
        </w:rPr>
        <w:t xml:space="preserve"> </w:t>
      </w:r>
      <w:r>
        <w:rPr>
          <w:sz w:val="21"/>
        </w:rPr>
        <w:t>//容器中的镜像</w:t>
      </w:r>
    </w:p>
    <w:p>
      <w:pPr>
        <w:pStyle w:val="4"/>
        <w:tabs>
          <w:tab w:val="left" w:pos="2274"/>
        </w:tabs>
        <w:spacing w:before="2" w:line="244" w:lineRule="auto"/>
        <w:ind w:left="280" w:right="2106"/>
      </w:pPr>
      <w:r>
        <w:t>imagesPullPolicy:</w:t>
      </w:r>
      <w:r>
        <w:tab/>
      </w:r>
      <w:r>
        <w:rPr>
          <w:w w:val="95"/>
        </w:rPr>
        <w:t>[Always|Never|IfNotPresent]//获取镜像的策略，默认值为</w:t>
      </w:r>
      <w:r>
        <w:t>Always，每次都尝试重新下载镜像</w:t>
      </w:r>
    </w:p>
    <w:p>
      <w:pPr>
        <w:pStyle w:val="4"/>
        <w:spacing w:before="3"/>
        <w:rPr>
          <w:sz w:val="15"/>
        </w:rPr>
      </w:pPr>
    </w:p>
    <w:p>
      <w:pPr>
        <w:pStyle w:val="4"/>
        <w:tabs>
          <w:tab w:val="left" w:pos="1719"/>
          <w:tab w:val="left" w:pos="2439"/>
        </w:tabs>
        <w:spacing w:line="244" w:lineRule="auto"/>
        <w:ind w:left="280" w:right="1413"/>
      </w:pPr>
      <w:r>
        <w:t>command:</w:t>
      </w:r>
      <w:r>
        <w:rPr>
          <w:spacing w:val="-3"/>
        </w:rPr>
        <w:t xml:space="preserve"> </w:t>
      </w:r>
      <w:r>
        <w:t>[string]</w:t>
      </w:r>
      <w:r>
        <w:tab/>
      </w:r>
      <w:r>
        <w:t>//容器的启动命令列表（不配置的话使用镜像内部的命令）</w:t>
      </w:r>
      <w:r>
        <w:rPr>
          <w:spacing w:val="-11"/>
        </w:rPr>
        <w:t xml:space="preserve"> </w:t>
      </w:r>
      <w:r>
        <w:t>args: [string]</w:t>
      </w:r>
      <w:r>
        <w:tab/>
      </w:r>
      <w:r>
        <w:t>//启动参数列表</w:t>
      </w:r>
    </w:p>
    <w:p>
      <w:pPr>
        <w:pStyle w:val="4"/>
        <w:spacing w:before="5"/>
        <w:rPr>
          <w:sz w:val="15"/>
        </w:rPr>
      </w:pPr>
    </w:p>
    <w:p>
      <w:pPr>
        <w:pStyle w:val="4"/>
        <w:tabs>
          <w:tab w:val="left" w:pos="2439"/>
          <w:tab w:val="left" w:pos="6039"/>
        </w:tabs>
        <w:spacing w:line="242" w:lineRule="auto"/>
        <w:ind w:left="280" w:right="1386"/>
      </w:pPr>
      <w:r>
        <w:t>workingDir:</w:t>
      </w:r>
      <w:r>
        <w:rPr>
          <w:spacing w:val="-3"/>
        </w:rPr>
        <w:t xml:space="preserve"> </w:t>
      </w:r>
      <w:r>
        <w:t>string</w:t>
      </w:r>
      <w:r>
        <w:tab/>
      </w:r>
      <w:r>
        <w:t>//容器的工作目录</w:t>
      </w:r>
      <w:r>
        <w:rPr>
          <w:spacing w:val="-52"/>
        </w:rPr>
        <w:t xml:space="preserve"> </w:t>
      </w:r>
      <w:r>
        <w:t>volumeMounts:</w:t>
      </w:r>
      <w:r>
        <w:tab/>
      </w:r>
      <w:r>
        <w:t>//挂载到到容器内部的存</w:t>
      </w:r>
      <w:r>
        <w:rPr>
          <w:spacing w:val="-11"/>
        </w:rPr>
        <w:t>储</w:t>
      </w:r>
      <w:r>
        <w:t>卷设置</w:t>
      </w:r>
    </w:p>
    <w:p>
      <w:pPr>
        <w:pStyle w:val="4"/>
        <w:spacing w:before="8"/>
        <w:rPr>
          <w:sz w:val="15"/>
        </w:rPr>
      </w:pPr>
    </w:p>
    <w:p>
      <w:pPr>
        <w:pStyle w:val="4"/>
        <w:ind w:left="280"/>
      </w:pPr>
      <w:r>
        <w:t>-name: string</w:t>
      </w:r>
    </w:p>
    <w:p>
      <w:pPr>
        <w:pStyle w:val="4"/>
        <w:spacing w:before="12"/>
        <w:rPr>
          <w:sz w:val="15"/>
        </w:rPr>
      </w:pPr>
    </w:p>
    <w:p>
      <w:pPr>
        <w:pStyle w:val="4"/>
        <w:tabs>
          <w:tab w:val="left" w:pos="2439"/>
          <w:tab w:val="left" w:pos="8199"/>
        </w:tabs>
        <w:spacing w:line="242" w:lineRule="auto"/>
        <w:ind w:left="280" w:right="1533"/>
      </w:pPr>
      <w:r>
        <w:t>mountPath:</w:t>
      </w:r>
      <w:r>
        <w:rPr>
          <w:spacing w:val="-3"/>
        </w:rPr>
        <w:t xml:space="preserve"> </w:t>
      </w:r>
      <w:r>
        <w:t>string</w:t>
      </w:r>
      <w:r>
        <w:tab/>
      </w:r>
      <w:r>
        <w:t>//存储卷在容器内部</w:t>
      </w:r>
      <w:r>
        <w:rPr>
          <w:spacing w:val="-52"/>
        </w:rPr>
        <w:t xml:space="preserve"> </w:t>
      </w:r>
      <w:r>
        <w:t>Mount</w:t>
      </w:r>
      <w:r>
        <w:rPr>
          <w:spacing w:val="-54"/>
        </w:rPr>
        <w:t xml:space="preserve"> </w:t>
      </w:r>
      <w:r>
        <w:t>的绝对路径</w:t>
      </w:r>
      <w:r>
        <w:rPr>
          <w:spacing w:val="-55"/>
        </w:rPr>
        <w:t xml:space="preserve"> </w:t>
      </w:r>
      <w:r>
        <w:t>readOnly:</w:t>
      </w:r>
      <w:r>
        <w:rPr>
          <w:spacing w:val="-3"/>
        </w:rPr>
        <w:t xml:space="preserve"> </w:t>
      </w:r>
      <w:r>
        <w:t>boolean</w:t>
      </w:r>
      <w:r>
        <w:tab/>
      </w:r>
      <w:r>
        <w:rPr>
          <w:spacing w:val="-8"/>
        </w:rPr>
        <w:t xml:space="preserve">// </w:t>
      </w:r>
      <w:r>
        <w:t>默认值为读写</w:t>
      </w:r>
    </w:p>
    <w:p>
      <w:pPr>
        <w:pStyle w:val="4"/>
        <w:spacing w:before="8"/>
        <w:rPr>
          <w:sz w:val="15"/>
        </w:rPr>
      </w:pPr>
    </w:p>
    <w:p>
      <w:pPr>
        <w:pStyle w:val="4"/>
        <w:ind w:left="280"/>
      </w:pPr>
      <w:r>
        <w:t>ports: //容器需要暴露的端口号列表</w:t>
      </w:r>
    </w:p>
    <w:p>
      <w:pPr>
        <w:pStyle w:val="4"/>
        <w:spacing w:before="12"/>
        <w:rPr>
          <w:sz w:val="15"/>
        </w:rPr>
      </w:pPr>
    </w:p>
    <w:p>
      <w:pPr>
        <w:pStyle w:val="4"/>
        <w:ind w:left="280"/>
      </w:pPr>
      <w:r>
        <w:t>-name: string</w:t>
      </w:r>
    </w:p>
    <w:p>
      <w:pPr>
        <w:pStyle w:val="4"/>
        <w:spacing w:before="11"/>
        <w:rPr>
          <w:sz w:val="15"/>
        </w:rPr>
      </w:pPr>
    </w:p>
    <w:p>
      <w:pPr>
        <w:pStyle w:val="4"/>
        <w:ind w:left="280"/>
      </w:pPr>
      <w:r>
        <w:t>containerPort: int //容器要暴露的端口</w:t>
      </w:r>
    </w:p>
    <w:p>
      <w:pPr>
        <w:pStyle w:val="4"/>
        <w:spacing w:before="12"/>
        <w:rPr>
          <w:sz w:val="15"/>
        </w:rPr>
      </w:pPr>
    </w:p>
    <w:p>
      <w:pPr>
        <w:pStyle w:val="4"/>
        <w:tabs>
          <w:tab w:val="left" w:pos="2012"/>
        </w:tabs>
        <w:spacing w:line="242" w:lineRule="auto"/>
        <w:ind w:left="280" w:right="1716"/>
      </w:pPr>
      <w:r>
        <w:t>hostPort:</w:t>
      </w:r>
      <w:r>
        <w:rPr>
          <w:spacing w:val="-11"/>
        </w:rPr>
        <w:t xml:space="preserve"> </w:t>
      </w:r>
      <w:r>
        <w:t>int</w:t>
      </w:r>
      <w:r>
        <w:rPr>
          <w:spacing w:val="-36"/>
        </w:rPr>
        <w:t xml:space="preserve"> </w:t>
      </w:r>
      <w:r>
        <w:t>//容器所在主机监听的端口（容器暴露端口映射到宿主机的端口，设置hostPort</w:t>
      </w:r>
      <w:r>
        <w:rPr>
          <w:spacing w:val="-55"/>
        </w:rPr>
        <w:t xml:space="preserve"> </w:t>
      </w:r>
      <w:r>
        <w:t>时同一</w:t>
      </w:r>
      <w:r>
        <w:tab/>
      </w:r>
      <w:r>
        <w:t>台宿主机将不能再启动该容器的第</w:t>
      </w:r>
      <w:r>
        <w:rPr>
          <w:spacing w:val="-53"/>
        </w:rPr>
        <w:t xml:space="preserve"> </w:t>
      </w:r>
      <w:r>
        <w:t>2</w:t>
      </w:r>
      <w:r>
        <w:rPr>
          <w:spacing w:val="-53"/>
        </w:rPr>
        <w:t xml:space="preserve"> </w:t>
      </w:r>
      <w:r>
        <w:t>份副本）</w:t>
      </w:r>
    </w:p>
    <w:p>
      <w:pPr>
        <w:pStyle w:val="4"/>
        <w:spacing w:before="8"/>
        <w:rPr>
          <w:sz w:val="15"/>
        </w:rPr>
      </w:pPr>
    </w:p>
    <w:p>
      <w:pPr>
        <w:pStyle w:val="4"/>
        <w:tabs>
          <w:tab w:val="left" w:pos="2439"/>
          <w:tab w:val="left" w:pos="6039"/>
        </w:tabs>
        <w:spacing w:line="244" w:lineRule="auto"/>
        <w:ind w:left="280" w:right="1386"/>
      </w:pPr>
      <w:r>
        <w:t>protocol:</w:t>
      </w:r>
      <w:r>
        <w:rPr>
          <w:spacing w:val="-3"/>
        </w:rPr>
        <w:t xml:space="preserve"> </w:t>
      </w:r>
      <w:r>
        <w:t>string</w:t>
      </w:r>
      <w:r>
        <w:tab/>
      </w:r>
      <w:r>
        <w:t>//TCP</w:t>
      </w:r>
      <w:r>
        <w:rPr>
          <w:spacing w:val="-55"/>
        </w:rPr>
        <w:t xml:space="preserve"> </w:t>
      </w:r>
      <w:r>
        <w:t>和</w:t>
      </w:r>
      <w:r>
        <w:rPr>
          <w:spacing w:val="-50"/>
        </w:rPr>
        <w:t xml:space="preserve"> </w:t>
      </w:r>
      <w:r>
        <w:t>UDP，默认值为</w:t>
      </w:r>
      <w:r>
        <w:rPr>
          <w:spacing w:val="-54"/>
        </w:rPr>
        <w:t xml:space="preserve"> </w:t>
      </w:r>
      <w:r>
        <w:t>TCP</w:t>
      </w:r>
      <w:r>
        <w:rPr>
          <w:spacing w:val="-3"/>
        </w:rPr>
        <w:t xml:space="preserve"> </w:t>
      </w:r>
      <w:r>
        <w:t>env:</w:t>
      </w:r>
      <w:r>
        <w:tab/>
      </w:r>
      <w:r>
        <w:t>//容器运行前要设置的环</w:t>
      </w:r>
      <w:r>
        <w:rPr>
          <w:spacing w:val="-11"/>
        </w:rPr>
        <w:t>境</w:t>
      </w:r>
      <w:r>
        <w:t>列表</w:t>
      </w:r>
    </w:p>
    <w:p>
      <w:pPr>
        <w:pStyle w:val="4"/>
        <w:spacing w:before="3"/>
        <w:rPr>
          <w:sz w:val="15"/>
        </w:rPr>
      </w:pPr>
    </w:p>
    <w:p>
      <w:pPr>
        <w:pStyle w:val="4"/>
        <w:spacing w:line="422" w:lineRule="auto"/>
        <w:ind w:left="280" w:right="6815"/>
      </w:pPr>
      <w:r>
        <w:t>-name: string value: string resources:</w:t>
      </w:r>
    </w:p>
    <w:p>
      <w:pPr>
        <w:pStyle w:val="4"/>
        <w:tabs>
          <w:tab w:val="left" w:pos="1719"/>
        </w:tabs>
        <w:spacing w:line="422" w:lineRule="auto"/>
        <w:ind w:left="280" w:right="3446"/>
      </w:pPr>
      <w:r>
        <w:t>limits:</w:t>
      </w:r>
      <w:r>
        <w:tab/>
      </w:r>
      <w:r>
        <w:t>//</w:t>
      </w:r>
      <w:r>
        <w:rPr>
          <w:spacing w:val="-4"/>
        </w:rPr>
        <w:t xml:space="preserve">资源限制，容器的最大可用资源数量 </w:t>
      </w:r>
      <w:r>
        <w:t>cpu</w:t>
      </w:r>
      <w:r>
        <w:rPr>
          <w:spacing w:val="-4"/>
        </w:rPr>
        <w:t xml:space="preserve">: </w:t>
      </w:r>
      <w:r>
        <w:t>Srting memory</w:t>
      </w:r>
      <w:r>
        <w:rPr>
          <w:spacing w:val="-1"/>
        </w:rPr>
        <w:t xml:space="preserve">: </w:t>
      </w:r>
      <w:r>
        <w:t>string</w:t>
      </w:r>
    </w:p>
    <w:p>
      <w:pPr>
        <w:pStyle w:val="4"/>
        <w:tabs>
          <w:tab w:val="left" w:pos="1719"/>
        </w:tabs>
        <w:spacing w:line="422" w:lineRule="auto"/>
        <w:ind w:left="280" w:right="3026"/>
      </w:pPr>
      <w:r>
        <w:t>requeste:</w:t>
      </w:r>
      <w:r>
        <w:tab/>
      </w:r>
      <w:r>
        <w:t>//</w:t>
      </w:r>
      <w:r>
        <w:rPr>
          <w:spacing w:val="-3"/>
        </w:rPr>
        <w:t xml:space="preserve">资源限制，容器启动的初始可用资源数量 </w:t>
      </w:r>
      <w:r>
        <w:t>cpu</w:t>
      </w:r>
      <w:r>
        <w:rPr>
          <w:spacing w:val="-4"/>
        </w:rPr>
        <w:t xml:space="preserve">: </w:t>
      </w:r>
      <w:r>
        <w:t>string memory</w:t>
      </w:r>
      <w:r>
        <w:rPr>
          <w:spacing w:val="-1"/>
        </w:rPr>
        <w:t xml:space="preserve">: </w:t>
      </w:r>
      <w:r>
        <w:t>string</w:t>
      </w:r>
    </w:p>
    <w:p>
      <w:pPr>
        <w:pStyle w:val="4"/>
        <w:tabs>
          <w:tab w:val="left" w:pos="2439"/>
        </w:tabs>
        <w:spacing w:line="268" w:lineRule="exact"/>
        <w:ind w:left="280"/>
      </w:pPr>
      <w:r>
        <w:t>livenessProbe:</w:t>
      </w:r>
      <w:r>
        <w:tab/>
      </w:r>
      <w:r>
        <w:t>//pod</w:t>
      </w:r>
      <w:r>
        <w:rPr>
          <w:spacing w:val="-12"/>
        </w:rPr>
        <w:t xml:space="preserve"> 内容器健康检查的设置 </w:t>
      </w:r>
      <w:r>
        <w:t>exec:</w:t>
      </w:r>
    </w:p>
    <w:p>
      <w:pPr>
        <w:pStyle w:val="4"/>
        <w:spacing w:before="6"/>
        <w:rPr>
          <w:sz w:val="15"/>
        </w:rPr>
      </w:pPr>
    </w:p>
    <w:p>
      <w:pPr>
        <w:pStyle w:val="4"/>
        <w:tabs>
          <w:tab w:val="left" w:pos="6759"/>
        </w:tabs>
        <w:spacing w:line="242" w:lineRule="auto"/>
        <w:ind w:left="280" w:right="1506"/>
      </w:pPr>
      <w:r>
        <w:t>command:</w:t>
      </w:r>
      <w:r>
        <w:rPr>
          <w:spacing w:val="-5"/>
        </w:rPr>
        <w:t xml:space="preserve"> </w:t>
      </w:r>
      <w:r>
        <w:t>[string]</w:t>
      </w:r>
      <w:r>
        <w:rPr>
          <w:spacing w:val="-4"/>
        </w:rPr>
        <w:t xml:space="preserve"> </w:t>
      </w:r>
      <w:r>
        <w:t>//exec</w:t>
      </w:r>
      <w:r>
        <w:rPr>
          <w:spacing w:val="-54"/>
        </w:rPr>
        <w:t xml:space="preserve"> </w:t>
      </w:r>
      <w:r>
        <w:t>方式需要指定的命令或脚本</w:t>
      </w:r>
      <w:r>
        <w:rPr>
          <w:spacing w:val="-52"/>
        </w:rPr>
        <w:t xml:space="preserve"> </w:t>
      </w:r>
      <w:r>
        <w:t>httpGet:</w:t>
      </w:r>
      <w:r>
        <w:tab/>
      </w:r>
      <w:r>
        <w:t>//通过</w:t>
      </w:r>
      <w:r>
        <w:rPr>
          <w:spacing w:val="-53"/>
        </w:rPr>
        <w:t xml:space="preserve"> </w:t>
      </w:r>
      <w:r>
        <w:t>httpget</w:t>
      </w:r>
      <w:r>
        <w:rPr>
          <w:spacing w:val="-56"/>
        </w:rPr>
        <w:t xml:space="preserve"> </w:t>
      </w:r>
      <w:r>
        <w:rPr>
          <w:spacing w:val="-14"/>
        </w:rPr>
        <w:t>检</w:t>
      </w:r>
      <w:r>
        <w:t>查健康</w:t>
      </w:r>
    </w:p>
    <w:p>
      <w:pPr>
        <w:pStyle w:val="4"/>
        <w:spacing w:before="8"/>
        <w:rPr>
          <w:sz w:val="15"/>
        </w:rPr>
      </w:pPr>
    </w:p>
    <w:p>
      <w:pPr>
        <w:pStyle w:val="4"/>
        <w:spacing w:before="1"/>
        <w:ind w:left="280"/>
      </w:pPr>
      <w:r>
        <w:t>path: string port: number host: string scheme: Srtring httpHeaders:</w:t>
      </w:r>
    </w:p>
    <w:p>
      <w:pPr>
        <w:pStyle w:val="4"/>
        <w:spacing w:before="11"/>
        <w:rPr>
          <w:sz w:val="15"/>
        </w:rPr>
      </w:pPr>
    </w:p>
    <w:p>
      <w:pPr>
        <w:pStyle w:val="10"/>
        <w:numPr>
          <w:ilvl w:val="0"/>
          <w:numId w:val="7"/>
        </w:numPr>
        <w:tabs>
          <w:tab w:val="left" w:pos="489"/>
          <w:tab w:val="left" w:pos="1719"/>
        </w:tabs>
        <w:spacing w:before="0" w:after="0" w:line="422" w:lineRule="auto"/>
        <w:ind w:left="280" w:right="5706" w:firstLine="0"/>
        <w:jc w:val="left"/>
        <w:rPr>
          <w:sz w:val="21"/>
        </w:rPr>
      </w:pPr>
      <w:r>
        <w:rPr>
          <w:sz w:val="21"/>
        </w:rPr>
        <w:t>name: Stirng value: string tcpSocket:</w:t>
      </w:r>
      <w:r>
        <w:rPr>
          <w:sz w:val="21"/>
        </w:rPr>
        <w:tab/>
      </w:r>
      <w:r>
        <w:rPr>
          <w:sz w:val="21"/>
        </w:rPr>
        <w:t>//</w:t>
      </w:r>
      <w:r>
        <w:rPr>
          <w:spacing w:val="-19"/>
          <w:sz w:val="21"/>
        </w:rPr>
        <w:t xml:space="preserve">通过 </w:t>
      </w:r>
      <w:r>
        <w:rPr>
          <w:sz w:val="21"/>
        </w:rPr>
        <w:t>tcpSocket</w:t>
      </w:r>
      <w:r>
        <w:rPr>
          <w:spacing w:val="-15"/>
          <w:sz w:val="21"/>
        </w:rPr>
        <w:t xml:space="preserve"> 检查健康</w:t>
      </w:r>
    </w:p>
    <w:p>
      <w:pPr>
        <w:pStyle w:val="4"/>
        <w:tabs>
          <w:tab w:val="left" w:pos="7479"/>
        </w:tabs>
        <w:spacing w:line="268" w:lineRule="exact"/>
        <w:ind w:left="280"/>
      </w:pPr>
      <w:r>
        <w:t>port:</w:t>
      </w:r>
      <w:r>
        <w:rPr>
          <w:spacing w:val="-4"/>
        </w:rPr>
        <w:t xml:space="preserve"> </w:t>
      </w:r>
      <w:r>
        <w:t>number</w:t>
      </w:r>
      <w:r>
        <w:rPr>
          <w:spacing w:val="-2"/>
        </w:rPr>
        <w:t xml:space="preserve"> </w:t>
      </w:r>
      <w:r>
        <w:t>initialDelaySeconds:</w:t>
      </w:r>
      <w:r>
        <w:rPr>
          <w:spacing w:val="-3"/>
        </w:rPr>
        <w:t xml:space="preserve"> </w:t>
      </w:r>
      <w:r>
        <w:t>0//首次检查时间</w:t>
      </w:r>
      <w:r>
        <w:rPr>
          <w:spacing w:val="-55"/>
        </w:rPr>
        <w:t xml:space="preserve"> </w:t>
      </w:r>
      <w:r>
        <w:t>timeoutSeconds:</w:t>
      </w:r>
      <w:r>
        <w:rPr>
          <w:spacing w:val="-3"/>
        </w:rPr>
        <w:t xml:space="preserve"> </w:t>
      </w:r>
      <w:r>
        <w:t>0</w:t>
      </w:r>
      <w:r>
        <w:tab/>
      </w:r>
      <w:r>
        <w:t>//检查超时</w:t>
      </w:r>
    </w:p>
    <w:p>
      <w:pPr>
        <w:spacing w:after="0" w:line="268" w:lineRule="exact"/>
        <w:sectPr>
          <w:pgSz w:w="11910" w:h="16840"/>
          <w:pgMar w:top="1400" w:right="440" w:bottom="280" w:left="1520" w:header="708" w:footer="0" w:gutter="0"/>
          <w:cols w:space="720" w:num="1"/>
        </w:sectPr>
      </w:pPr>
    </w:p>
    <w:p>
      <w:pPr>
        <w:pStyle w:val="4"/>
        <w:spacing w:before="11"/>
        <w:rPr>
          <w:sz w:val="6"/>
        </w:rPr>
      </w:pPr>
    </w:p>
    <w:p>
      <w:pPr>
        <w:pStyle w:val="4"/>
        <w:ind w:left="170"/>
        <w:rPr>
          <w:sz w:val="20"/>
        </w:rPr>
      </w:pPr>
      <w:r>
        <w:rPr>
          <w:sz w:val="20"/>
        </w:rPr>
        <w:pict>
          <v:group id="_x0000_s1193" o:spid="_x0000_s1193" o:spt="203" style="height:486.2pt;width:426.35pt;" coordsize="8527,9724">
            <o:lock v:ext="edit"/>
            <v:rect id="_x0000_s1194" o:spid="_x0000_s1194" o:spt="1" style="position:absolute;left:0;top:0;height:9724;width:8527;" fillcolor="#D7D7D7" filled="t" stroked="f" coordsize="21600,21600">
              <v:path/>
              <v:fill on="t" focussize="0,0"/>
              <v:stroke on="f"/>
              <v:imagedata o:title=""/>
              <o:lock v:ext="edit"/>
            </v:rect>
            <v:shape id="_x0000_s1195" o:spid="_x0000_s1195" o:spt="202" type="#_x0000_t202" style="position:absolute;left:110;top:33;height:1625;width:3802;" filled="f" stroked="f" coordsize="21600,21600">
              <v:path/>
              <v:fill on="f" focussize="0,0"/>
              <v:stroke on="f" joinstyle="miter"/>
              <v:imagedata o:title=""/>
              <o:lock v:ext="edit"/>
              <v:textbox inset="0mm,0mm,0mm,0mm">
                <w:txbxContent>
                  <w:p>
                    <w:pPr>
                      <w:spacing w:before="0" w:line="239" w:lineRule="exact"/>
                      <w:ind w:left="0" w:right="0" w:firstLine="0"/>
                      <w:jc w:val="left"/>
                      <w:rPr>
                        <w:sz w:val="21"/>
                      </w:rPr>
                    </w:pPr>
                    <w:r>
                      <w:rPr>
                        <w:sz w:val="21"/>
                      </w:rPr>
                      <w:t>时间</w:t>
                    </w:r>
                  </w:p>
                  <w:p>
                    <w:pPr>
                      <w:spacing w:before="11" w:line="240" w:lineRule="auto"/>
                      <w:rPr>
                        <w:sz w:val="15"/>
                      </w:rPr>
                    </w:pPr>
                  </w:p>
                  <w:p>
                    <w:pPr>
                      <w:tabs>
                        <w:tab w:val="left" w:pos="2159"/>
                      </w:tabs>
                      <w:spacing w:before="0"/>
                      <w:ind w:left="0" w:right="0" w:firstLine="0"/>
                      <w:jc w:val="left"/>
                      <w:rPr>
                        <w:sz w:val="21"/>
                      </w:rPr>
                    </w:pPr>
                    <w:r>
                      <w:rPr>
                        <w:sz w:val="21"/>
                      </w:rPr>
                      <w:t>periodSeconds</w:t>
                    </w:r>
                    <w:r>
                      <w:rPr>
                        <w:spacing w:val="-2"/>
                        <w:sz w:val="21"/>
                      </w:rPr>
                      <w:t xml:space="preserve">: </w:t>
                    </w:r>
                    <w:r>
                      <w:rPr>
                        <w:sz w:val="21"/>
                      </w:rPr>
                      <w:t>0</w:t>
                    </w:r>
                    <w:r>
                      <w:rPr>
                        <w:sz w:val="21"/>
                      </w:rPr>
                      <w:tab/>
                    </w:r>
                    <w:r>
                      <w:rPr>
                        <w:sz w:val="21"/>
                      </w:rPr>
                      <w:t>//检查间隔时间</w:t>
                    </w:r>
                  </w:p>
                  <w:p>
                    <w:pPr>
                      <w:spacing w:before="9" w:line="240" w:lineRule="auto"/>
                      <w:rPr>
                        <w:sz w:val="15"/>
                      </w:rPr>
                    </w:pPr>
                  </w:p>
                  <w:p>
                    <w:pPr>
                      <w:spacing w:before="0"/>
                      <w:ind w:left="0" w:right="0" w:firstLine="0"/>
                      <w:jc w:val="left"/>
                      <w:rPr>
                        <w:sz w:val="21"/>
                      </w:rPr>
                    </w:pPr>
                    <w:r>
                      <w:rPr>
                        <w:sz w:val="21"/>
                      </w:rPr>
                      <w:t>successThreshold: 0</w:t>
                    </w:r>
                  </w:p>
                  <w:p>
                    <w:pPr>
                      <w:spacing w:before="12" w:line="240" w:lineRule="auto"/>
                      <w:rPr>
                        <w:sz w:val="15"/>
                      </w:rPr>
                    </w:pPr>
                  </w:p>
                  <w:p>
                    <w:pPr>
                      <w:spacing w:before="0" w:line="239" w:lineRule="exact"/>
                      <w:ind w:left="0" w:right="0" w:firstLine="0"/>
                      <w:jc w:val="left"/>
                      <w:rPr>
                        <w:sz w:val="21"/>
                      </w:rPr>
                    </w:pPr>
                    <w:r>
                      <w:rPr>
                        <w:sz w:val="21"/>
                      </w:rPr>
                      <w:t>failureThreshold: 0 securityContext:</w:t>
                    </w:r>
                  </w:p>
                </w:txbxContent>
              </v:textbox>
            </v:shape>
            <v:shape id="_x0000_s1196" o:spid="_x0000_s1196" o:spt="202" type="#_x0000_t202" style="position:absolute;left:4430;top:1449;height:209;width:1067;" filled="f" stroked="f" coordsize="21600,21600">
              <v:path/>
              <v:fill on="f" focussize="0,0"/>
              <v:stroke on="f" joinstyle="miter"/>
              <v:imagedata o:title=""/>
              <o:lock v:ext="edit"/>
              <v:textbox inset="0mm,0mm,0mm,0mm">
                <w:txbxContent>
                  <w:p>
                    <w:pPr>
                      <w:spacing w:before="0" w:line="209" w:lineRule="exact"/>
                      <w:ind w:left="0" w:right="0" w:firstLine="0"/>
                      <w:jc w:val="left"/>
                      <w:rPr>
                        <w:sz w:val="21"/>
                      </w:rPr>
                    </w:pPr>
                    <w:r>
                      <w:rPr>
                        <w:sz w:val="21"/>
                      </w:rPr>
                      <w:t>//安全配置</w:t>
                    </w:r>
                  </w:p>
                </w:txbxContent>
              </v:textbox>
            </v:shape>
            <v:shape id="_x0000_s1197" o:spid="_x0000_s1197" o:spt="202" type="#_x0000_t202" style="position:absolute;left:110;top:1922;height:2372;width:8164;" filled="f" stroked="f" coordsize="21600,21600">
              <v:path/>
              <v:fill on="f" focussize="0,0"/>
              <v:stroke on="f" joinstyle="miter"/>
              <v:imagedata o:title=""/>
              <o:lock v:ext="edit"/>
              <v:textbox inset="0mm,0mm,0mm,0mm">
                <w:txbxContent>
                  <w:p>
                    <w:pPr>
                      <w:spacing w:before="0" w:line="239" w:lineRule="exact"/>
                      <w:ind w:left="0" w:right="0" w:firstLine="0"/>
                      <w:jc w:val="left"/>
                      <w:rPr>
                        <w:sz w:val="21"/>
                      </w:rPr>
                    </w:pPr>
                    <w:r>
                      <w:rPr>
                        <w:sz w:val="21"/>
                      </w:rPr>
                      <w:t>privileged: falae</w:t>
                    </w:r>
                  </w:p>
                  <w:p>
                    <w:pPr>
                      <w:spacing w:before="11" w:line="240" w:lineRule="auto"/>
                      <w:rPr>
                        <w:sz w:val="15"/>
                      </w:rPr>
                    </w:pPr>
                  </w:p>
                  <w:p>
                    <w:pPr>
                      <w:spacing w:before="0"/>
                      <w:ind w:left="0" w:right="0" w:firstLine="0"/>
                      <w:jc w:val="left"/>
                      <w:rPr>
                        <w:sz w:val="21"/>
                      </w:rPr>
                    </w:pPr>
                    <w:r>
                      <w:rPr>
                        <w:sz w:val="21"/>
                      </w:rPr>
                      <w:t>restartPolicy: [Always|Never|OnFailure]//重启策略，默认值为 Always</w:t>
                    </w:r>
                  </w:p>
                  <w:p>
                    <w:pPr>
                      <w:spacing w:before="12" w:line="240" w:lineRule="auto"/>
                      <w:rPr>
                        <w:sz w:val="15"/>
                      </w:rPr>
                    </w:pPr>
                  </w:p>
                  <w:p>
                    <w:pPr>
                      <w:spacing w:before="0" w:line="242" w:lineRule="auto"/>
                      <w:ind w:left="0" w:right="18" w:firstLine="0"/>
                      <w:jc w:val="left"/>
                      <w:rPr>
                        <w:sz w:val="21"/>
                      </w:rPr>
                    </w:pPr>
                    <w:r>
                      <w:rPr>
                        <w:sz w:val="21"/>
                      </w:rPr>
                      <w:t>nodeSelector</w:t>
                    </w:r>
                    <w:r>
                      <w:rPr>
                        <w:spacing w:val="-2"/>
                        <w:sz w:val="21"/>
                      </w:rPr>
                      <w:t xml:space="preserve">: </w:t>
                    </w:r>
                    <w:r>
                      <w:rPr>
                        <w:sz w:val="21"/>
                      </w:rPr>
                      <w:t>object //</w:t>
                    </w:r>
                    <w:r>
                      <w:rPr>
                        <w:spacing w:val="-7"/>
                        <w:sz w:val="21"/>
                      </w:rPr>
                      <w:t xml:space="preserve">节点选择，表示将该 </w:t>
                    </w:r>
                    <w:r>
                      <w:rPr>
                        <w:sz w:val="21"/>
                      </w:rPr>
                      <w:t>Pod</w:t>
                    </w:r>
                    <w:r>
                      <w:rPr>
                        <w:spacing w:val="-15"/>
                        <w:sz w:val="21"/>
                      </w:rPr>
                      <w:t xml:space="preserve"> 调度到包含这些 </w:t>
                    </w:r>
                    <w:r>
                      <w:rPr>
                        <w:sz w:val="21"/>
                      </w:rPr>
                      <w:t>label</w:t>
                    </w:r>
                    <w:r>
                      <w:rPr>
                        <w:spacing w:val="-37"/>
                        <w:sz w:val="21"/>
                      </w:rPr>
                      <w:t xml:space="preserve"> 的 </w:t>
                    </w:r>
                    <w:r>
                      <w:rPr>
                        <w:sz w:val="21"/>
                      </w:rPr>
                      <w:t>Node</w:t>
                    </w:r>
                    <w:r>
                      <w:rPr>
                        <w:spacing w:val="-15"/>
                        <w:sz w:val="21"/>
                      </w:rPr>
                      <w:t xml:space="preserve"> 上，以key:value</w:t>
                    </w:r>
                    <w:r>
                      <w:rPr>
                        <w:spacing w:val="-12"/>
                        <w:sz w:val="21"/>
                      </w:rPr>
                      <w:t xml:space="preserve"> 格式指定</w:t>
                    </w:r>
                  </w:p>
                  <w:p>
                    <w:pPr>
                      <w:spacing w:before="8" w:line="240" w:lineRule="auto"/>
                      <w:rPr>
                        <w:sz w:val="15"/>
                      </w:rPr>
                    </w:pPr>
                  </w:p>
                  <w:p>
                    <w:pPr>
                      <w:spacing w:before="0"/>
                      <w:ind w:left="0" w:right="0" w:firstLine="0"/>
                      <w:jc w:val="left"/>
                      <w:rPr>
                        <w:sz w:val="21"/>
                      </w:rPr>
                    </w:pPr>
                    <w:r>
                      <w:rPr>
                        <w:sz w:val="21"/>
                      </w:rPr>
                      <w:t>imagePullSecrets:</w:t>
                    </w:r>
                  </w:p>
                  <w:p>
                    <w:pPr>
                      <w:spacing w:before="11" w:line="240" w:lineRule="auto"/>
                      <w:rPr>
                        <w:sz w:val="15"/>
                      </w:rPr>
                    </w:pPr>
                  </w:p>
                  <w:p>
                    <w:pPr>
                      <w:spacing w:before="1" w:line="239" w:lineRule="exact"/>
                      <w:ind w:left="0" w:right="0" w:firstLine="0"/>
                      <w:jc w:val="left"/>
                      <w:rPr>
                        <w:sz w:val="21"/>
                      </w:rPr>
                    </w:pPr>
                    <w:r>
                      <w:rPr>
                        <w:sz w:val="21"/>
                      </w:rPr>
                      <w:t>-name: string</w:t>
                    </w:r>
                  </w:p>
                </w:txbxContent>
              </v:textbox>
            </v:shape>
            <v:shape id="_x0000_s1198" o:spid="_x0000_s1198" o:spt="202" type="#_x0000_t202" style="position:absolute;left:110;top:5027;height:209;width:7113;" filled="f" stroked="f" coordsize="21600,21600">
              <v:path/>
              <v:fill on="f" focussize="0,0"/>
              <v:stroke on="f" joinstyle="miter"/>
              <v:imagedata o:title=""/>
              <o:lock v:ext="edit"/>
              <v:textbox inset="0mm,0mm,0mm,0mm">
                <w:txbxContent>
                  <w:p>
                    <w:pPr>
                      <w:tabs>
                        <w:tab w:val="left" w:pos="2159"/>
                      </w:tabs>
                      <w:spacing w:before="0" w:line="209" w:lineRule="exact"/>
                      <w:ind w:left="0" w:right="0" w:firstLine="0"/>
                      <w:jc w:val="left"/>
                      <w:rPr>
                        <w:sz w:val="21"/>
                      </w:rPr>
                    </w:pPr>
                    <w:r>
                      <w:rPr>
                        <w:sz w:val="21"/>
                      </w:rPr>
                      <w:t>hostNetwork</w:t>
                    </w:r>
                    <w:r>
                      <w:rPr>
                        <w:spacing w:val="-2"/>
                        <w:sz w:val="21"/>
                      </w:rPr>
                      <w:t xml:space="preserve">: </w:t>
                    </w:r>
                    <w:r>
                      <w:rPr>
                        <w:sz w:val="21"/>
                      </w:rPr>
                      <w:t>false</w:t>
                    </w:r>
                    <w:r>
                      <w:rPr>
                        <w:sz w:val="21"/>
                      </w:rPr>
                      <w:tab/>
                    </w:r>
                    <w:r>
                      <w:rPr>
                        <w:sz w:val="21"/>
                      </w:rPr>
                      <w:t>//</w:t>
                    </w:r>
                    <w:r>
                      <w:rPr>
                        <w:spacing w:val="-4"/>
                        <w:sz w:val="21"/>
                      </w:rPr>
                      <w:t xml:space="preserve">是否使用主机网络模式，弃用 </w:t>
                    </w:r>
                    <w:r>
                      <w:rPr>
                        <w:sz w:val="21"/>
                      </w:rPr>
                      <w:t>Docker</w:t>
                    </w:r>
                    <w:r>
                      <w:rPr>
                        <w:spacing w:val="-9"/>
                        <w:sz w:val="21"/>
                      </w:rPr>
                      <w:t xml:space="preserve"> 网桥，默认否</w:t>
                    </w:r>
                  </w:p>
                </w:txbxContent>
              </v:textbox>
            </v:shape>
            <v:shape id="_x0000_s1199" o:spid="_x0000_s1199" o:spt="202" type="#_x0000_t202" style="position:absolute;left:110;top:5973;height:3517;width:4218;" filled="f" stroked="f" coordsize="21600,21600">
              <v:path/>
              <v:fill on="f" focussize="0,0"/>
              <v:stroke on="f" joinstyle="miter"/>
              <v:imagedata o:title=""/>
              <o:lock v:ext="edit"/>
              <v:textbox inset="0mm,0mm,0mm,0mm">
                <w:txbxContent>
                  <w:p>
                    <w:pPr>
                      <w:tabs>
                        <w:tab w:val="left" w:pos="1048"/>
                      </w:tabs>
                      <w:spacing w:before="0" w:line="239" w:lineRule="exact"/>
                      <w:ind w:left="0" w:right="0" w:firstLine="0"/>
                      <w:jc w:val="left"/>
                      <w:rPr>
                        <w:sz w:val="21"/>
                      </w:rPr>
                    </w:pPr>
                    <w:r>
                      <w:rPr>
                        <w:sz w:val="21"/>
                      </w:rPr>
                      <w:t>volumes:</w:t>
                    </w:r>
                    <w:r>
                      <w:rPr>
                        <w:sz w:val="21"/>
                      </w:rPr>
                      <w:tab/>
                    </w:r>
                    <w:r>
                      <w:rPr>
                        <w:sz w:val="21"/>
                      </w:rPr>
                      <w:t>//</w:t>
                    </w:r>
                    <w:r>
                      <w:rPr>
                        <w:spacing w:val="-18"/>
                        <w:sz w:val="21"/>
                      </w:rPr>
                      <w:t xml:space="preserve">在该 </w:t>
                    </w:r>
                    <w:r>
                      <w:rPr>
                        <w:sz w:val="21"/>
                      </w:rPr>
                      <w:t>pod</w:t>
                    </w:r>
                    <w:r>
                      <w:rPr>
                        <w:spacing w:val="-8"/>
                        <w:sz w:val="21"/>
                      </w:rPr>
                      <w:t xml:space="preserve"> 上定义共享存储卷列表</w:t>
                    </w:r>
                  </w:p>
                  <w:p>
                    <w:pPr>
                      <w:spacing w:before="11" w:line="240" w:lineRule="auto"/>
                      <w:rPr>
                        <w:sz w:val="15"/>
                      </w:rPr>
                    </w:pPr>
                  </w:p>
                  <w:p>
                    <w:pPr>
                      <w:spacing w:before="0" w:line="422" w:lineRule="auto"/>
                      <w:ind w:left="0" w:right="418" w:firstLine="0"/>
                      <w:jc w:val="left"/>
                      <w:rPr>
                        <w:sz w:val="21"/>
                      </w:rPr>
                    </w:pPr>
                    <w:r>
                      <w:rPr>
                        <w:sz w:val="21"/>
                      </w:rPr>
                      <w:t>-name: string emptyDir: {} hostPath: path: string secret:</w:t>
                    </w:r>
                  </w:p>
                  <w:p>
                    <w:pPr>
                      <w:spacing w:before="0" w:line="265" w:lineRule="exact"/>
                      <w:ind w:left="0" w:right="0" w:firstLine="0"/>
                      <w:jc w:val="left"/>
                      <w:rPr>
                        <w:sz w:val="21"/>
                      </w:rPr>
                    </w:pPr>
                    <w:r>
                      <w:rPr>
                        <w:sz w:val="21"/>
                      </w:rPr>
                      <w:t>secretName: string item:</w:t>
                    </w:r>
                  </w:p>
                  <w:p>
                    <w:pPr>
                      <w:spacing w:before="12" w:line="240" w:lineRule="auto"/>
                      <w:rPr>
                        <w:sz w:val="15"/>
                      </w:rPr>
                    </w:pPr>
                  </w:p>
                  <w:p>
                    <w:pPr>
                      <w:spacing w:before="0" w:line="422" w:lineRule="auto"/>
                      <w:ind w:left="0" w:right="1048" w:firstLine="0"/>
                      <w:jc w:val="left"/>
                      <w:rPr>
                        <w:sz w:val="21"/>
                      </w:rPr>
                    </w:pPr>
                    <w:r>
                      <w:rPr>
                        <w:sz w:val="21"/>
                      </w:rPr>
                      <w:t>-key: string path: string configMap: name: string items:</w:t>
                    </w:r>
                  </w:p>
                  <w:p>
                    <w:pPr>
                      <w:spacing w:before="0" w:line="268" w:lineRule="exact"/>
                      <w:ind w:left="0" w:right="0" w:firstLine="0"/>
                      <w:jc w:val="left"/>
                      <w:rPr>
                        <w:sz w:val="21"/>
                      </w:rPr>
                    </w:pPr>
                    <w:r>
                      <w:rPr>
                        <w:sz w:val="21"/>
                      </w:rPr>
                      <w:t>-key:</w:t>
                    </w:r>
                    <w:r>
                      <w:rPr>
                        <w:spacing w:val="-4"/>
                        <w:sz w:val="21"/>
                      </w:rPr>
                      <w:t xml:space="preserve"> </w:t>
                    </w:r>
                    <w:r>
                      <w:rPr>
                        <w:sz w:val="21"/>
                      </w:rPr>
                      <w:t>string</w:t>
                    </w:r>
                  </w:p>
                  <w:p>
                    <w:pPr>
                      <w:spacing w:before="11" w:line="240" w:lineRule="auto"/>
                      <w:rPr>
                        <w:sz w:val="15"/>
                      </w:rPr>
                    </w:pPr>
                  </w:p>
                  <w:p>
                    <w:pPr>
                      <w:spacing w:before="0" w:line="239" w:lineRule="exact"/>
                      <w:ind w:left="0" w:right="0" w:firstLine="0"/>
                      <w:jc w:val="left"/>
                      <w:rPr>
                        <w:sz w:val="21"/>
                      </w:rPr>
                    </w:pPr>
                    <w:r>
                      <w:rPr>
                        <w:sz w:val="21"/>
                      </w:rPr>
                      <w:t>path:</w:t>
                    </w:r>
                    <w:r>
                      <w:rPr>
                        <w:spacing w:val="-4"/>
                        <w:sz w:val="21"/>
                      </w:rPr>
                      <w:t xml:space="preserve"> </w:t>
                    </w:r>
                    <w:r>
                      <w:rPr>
                        <w:sz w:val="21"/>
                      </w:rPr>
                      <w:t>string</w:t>
                    </w:r>
                  </w:p>
                </w:txbxContent>
              </v:textbox>
            </v:shape>
            <w10:wrap type="none"/>
            <w10:anchorlock/>
          </v:group>
        </w:pict>
      </w:r>
    </w:p>
    <w:p>
      <w:pPr>
        <w:pStyle w:val="3"/>
        <w:spacing w:line="232" w:lineRule="exact"/>
        <w:jc w:val="both"/>
      </w:pPr>
      <w:r>
        <w:drawing>
          <wp:anchor distT="0" distB="0" distL="0" distR="0" simplePos="0" relativeHeight="251695104" behindDoc="1" locked="0" layoutInCell="1" allowOverlap="1">
            <wp:simplePos x="0" y="0"/>
            <wp:positionH relativeFrom="page">
              <wp:posOffset>2048510</wp:posOffset>
            </wp:positionH>
            <wp:positionV relativeFrom="paragraph">
              <wp:posOffset>-3465195</wp:posOffset>
            </wp:positionV>
            <wp:extent cx="3290570" cy="3411220"/>
            <wp:effectExtent l="0" t="0" r="0" b="0"/>
            <wp:wrapNone/>
            <wp:docPr id="2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3.png"/>
                    <pic:cNvPicPr>
                      <a:picLocks noChangeAspect="1"/>
                    </pic:cNvPicPr>
                  </pic:nvPicPr>
                  <pic:blipFill>
                    <a:blip r:embed="rId18" cstate="print"/>
                    <a:stretch>
                      <a:fillRect/>
                    </a:stretch>
                  </pic:blipFill>
                  <pic:spPr>
                    <a:xfrm>
                      <a:off x="0" y="0"/>
                      <a:ext cx="3290753" cy="3411090"/>
                    </a:xfrm>
                    <a:prstGeom prst="rect">
                      <a:avLst/>
                    </a:prstGeom>
                  </pic:spPr>
                </pic:pic>
              </a:graphicData>
            </a:graphic>
          </wp:anchor>
        </w:drawing>
      </w:r>
      <w:r>
        <w:t>4、Pod 的基本使用方法</w:t>
      </w:r>
    </w:p>
    <w:p>
      <w:pPr>
        <w:pStyle w:val="4"/>
        <w:spacing w:before="139" w:line="242" w:lineRule="auto"/>
        <w:ind w:left="280" w:right="1369"/>
        <w:jc w:val="both"/>
      </w:pPr>
      <w:r>
        <w:rPr>
          <w:spacing w:val="-31"/>
        </w:rPr>
        <w:t xml:space="preserve">在 </w:t>
      </w:r>
      <w:r>
        <w:t>kubernetes</w:t>
      </w:r>
      <w:r>
        <w:rPr>
          <w:spacing w:val="-8"/>
        </w:rPr>
        <w:t xml:space="preserve"> 中对运行容器的要求为：容器的主程序需要一直在前台运行，而不是后台运</w:t>
      </w:r>
      <w:r>
        <w:rPr>
          <w:spacing w:val="-10"/>
        </w:rPr>
        <w:t xml:space="preserve">行。应用需要改造成前 台运行的方式。如果我们创建的 </w:t>
      </w:r>
      <w:r>
        <w:t>Docker</w:t>
      </w:r>
      <w:r>
        <w:rPr>
          <w:spacing w:val="-8"/>
        </w:rPr>
        <w:t xml:space="preserve"> 镜像的启动命令是后台执</w:t>
      </w:r>
    </w:p>
    <w:p>
      <w:pPr>
        <w:pStyle w:val="4"/>
        <w:spacing w:before="1" w:line="242" w:lineRule="auto"/>
        <w:ind w:left="280" w:right="1160"/>
        <w:jc w:val="both"/>
      </w:pPr>
      <w:r>
        <w:rPr>
          <w:spacing w:val="-8"/>
        </w:rPr>
        <w:t xml:space="preserve">行程序，则在 </w:t>
      </w:r>
      <w:r>
        <w:t>kubelet</w:t>
      </w:r>
      <w:r>
        <w:rPr>
          <w:spacing w:val="-13"/>
        </w:rPr>
        <w:t xml:space="preserve"> 创建包含这个容器的 </w:t>
      </w:r>
      <w:r>
        <w:t>pod</w:t>
      </w:r>
      <w:r>
        <w:rPr>
          <w:spacing w:val="-12"/>
        </w:rPr>
        <w:t xml:space="preserve"> 之 后运行完该命令，即认为 </w:t>
      </w:r>
      <w:r>
        <w:t>Pod</w:t>
      </w:r>
      <w:r>
        <w:rPr>
          <w:spacing w:val="-10"/>
        </w:rPr>
        <w:t xml:space="preserve"> 已经结束， </w:t>
      </w:r>
      <w:r>
        <w:rPr>
          <w:spacing w:val="-17"/>
        </w:rPr>
        <w:t xml:space="preserve">将立刻销毁该 </w:t>
      </w:r>
      <w:r>
        <w:t>Pod</w:t>
      </w:r>
      <w:r>
        <w:rPr>
          <w:spacing w:val="-10"/>
        </w:rPr>
        <w:t xml:space="preserve">。如果为该 </w:t>
      </w:r>
      <w:r>
        <w:t>Pod</w:t>
      </w:r>
      <w:r>
        <w:rPr>
          <w:spacing w:val="-23"/>
        </w:rPr>
        <w:t xml:space="preserve"> 定义了 </w:t>
      </w:r>
      <w:r>
        <w:t>RC</w:t>
      </w:r>
      <w:r>
        <w:rPr>
          <w:spacing w:val="-1"/>
        </w:rPr>
        <w:t>，则创建、销毁会陷入一个无 限循环的过程中。Pod</w:t>
      </w:r>
      <w:r>
        <w:rPr>
          <w:spacing w:val="-23"/>
        </w:rPr>
        <w:t xml:space="preserve"> 可以由 </w:t>
      </w:r>
      <w:r>
        <w:t>1</w:t>
      </w:r>
      <w:r>
        <w:rPr>
          <w:spacing w:val="-8"/>
        </w:rPr>
        <w:t xml:space="preserve"> 个或多个容器组合而成。</w:t>
      </w:r>
    </w:p>
    <w:p>
      <w:pPr>
        <w:pStyle w:val="4"/>
        <w:spacing w:before="7"/>
        <w:rPr>
          <w:sz w:val="15"/>
        </w:rPr>
      </w:pPr>
    </w:p>
    <w:p>
      <w:pPr>
        <w:pStyle w:val="3"/>
        <w:numPr>
          <w:ilvl w:val="0"/>
          <w:numId w:val="37"/>
        </w:numPr>
        <w:tabs>
          <w:tab w:val="left" w:pos="808"/>
        </w:tabs>
        <w:spacing w:before="1" w:after="0" w:line="240" w:lineRule="auto"/>
        <w:ind w:left="807" w:right="0" w:hanging="528"/>
        <w:jc w:val="both"/>
      </w:pPr>
      <w:r>
        <w:rPr>
          <w:spacing w:val="-7"/>
        </w:rPr>
        <w:t xml:space="preserve">一个容器组成的 </w:t>
      </w:r>
      <w:r>
        <w:t>Pod</w:t>
      </w:r>
      <w:r>
        <w:rPr>
          <w:spacing w:val="-36"/>
        </w:rPr>
        <w:t xml:space="preserve"> 的 </w:t>
      </w:r>
      <w:r>
        <w:t>yaml</w:t>
      </w:r>
      <w:r>
        <w:rPr>
          <w:spacing w:val="-19"/>
        </w:rPr>
        <w:t xml:space="preserve"> 示例</w:t>
      </w:r>
    </w:p>
    <w:p>
      <w:pPr>
        <w:pStyle w:val="4"/>
        <w:spacing w:before="10"/>
        <w:rPr>
          <w:b/>
          <w:sz w:val="13"/>
        </w:rPr>
      </w:pPr>
      <w:r>
        <w:pict>
          <v:shape id="_x0000_s1200" o:spid="_x0000_s1200" o:spt="202" type="#_x0000_t202" style="position:absolute;left:0pt;margin-left:84.5pt;margin-top:10.05pt;height:71.1pt;width:426.35pt;mso-position-horizontal-relative:page;mso-wrap-distance-bottom:0pt;mso-wrap-distance-top:0pt;z-index:-251505664;mso-width-relative:page;mso-height-relative:page;" fillcolor="#D7D7D7" filled="t" stroked="f" coordsize="21600,21600">
            <v:path/>
            <v:fill on="t" focussize="0,0"/>
            <v:stroke on="f" joinstyle="miter"/>
            <v:imagedata o:title=""/>
            <o:lock v:ext="edit"/>
            <v:textbox inset="0mm,0mm,0mm,0mm">
              <w:txbxContent>
                <w:p>
                  <w:pPr>
                    <w:pStyle w:val="4"/>
                    <w:spacing w:before="2"/>
                    <w:ind w:left="110"/>
                  </w:pPr>
                  <w:r>
                    <w:t># 一个容器组成的 Pod</w:t>
                  </w:r>
                </w:p>
                <w:p>
                  <w:pPr>
                    <w:pStyle w:val="4"/>
                    <w:spacing w:before="12"/>
                    <w:rPr>
                      <w:sz w:val="15"/>
                    </w:rPr>
                  </w:pPr>
                </w:p>
                <w:p>
                  <w:pPr>
                    <w:pStyle w:val="4"/>
                    <w:spacing w:line="420" w:lineRule="auto"/>
                    <w:ind w:left="110" w:right="4827"/>
                  </w:pPr>
                  <w:r>
                    <w:t>apiVersion: v1 kind: Pod metadata: name: mytomcat labels:</w:t>
                  </w:r>
                </w:p>
              </w:txbxContent>
            </v:textbox>
            <w10:wrap type="topAndBottom"/>
          </v:shape>
        </w:pict>
      </w:r>
    </w:p>
    <w:p>
      <w:pPr>
        <w:spacing w:after="0"/>
        <w:rPr>
          <w:sz w:val="13"/>
        </w:rPr>
        <w:sectPr>
          <w:pgSz w:w="11910" w:h="16840"/>
          <w:pgMar w:top="1400" w:right="440" w:bottom="280" w:left="1520" w:header="708" w:footer="0" w:gutter="0"/>
          <w:cols w:space="720" w:num="1"/>
        </w:sectPr>
      </w:pPr>
    </w:p>
    <w:p>
      <w:pPr>
        <w:pStyle w:val="4"/>
        <w:spacing w:before="11"/>
        <w:rPr>
          <w:b/>
          <w:sz w:val="6"/>
        </w:rPr>
      </w:pPr>
    </w:p>
    <w:p>
      <w:pPr>
        <w:pStyle w:val="4"/>
        <w:ind w:left="170"/>
        <w:rPr>
          <w:sz w:val="20"/>
        </w:rPr>
      </w:pPr>
      <w:r>
        <w:rPr>
          <w:sz w:val="20"/>
        </w:rPr>
        <w:pict>
          <v:shape id="_x0000_s1201" o:spid="_x0000_s1201" o:spt="202" type="#_x0000_t202" style="height:94.7pt;width:426.35pt;" fillcolor="#D7D7D7" filled="t" stroked="f" coordsize="21600,21600">
            <v:path/>
            <v:fill on="t" focussize="0,0"/>
            <v:stroke on="f" joinstyle="miter"/>
            <v:imagedata o:title=""/>
            <o:lock v:ext="edit"/>
            <v:textbox inset="0mm,0mm,0mm,0mm">
              <w:txbxContent>
                <w:p>
                  <w:pPr>
                    <w:pStyle w:val="4"/>
                    <w:spacing w:before="3" w:line="422" w:lineRule="auto"/>
                    <w:ind w:left="110" w:right="6297"/>
                  </w:pPr>
                  <w:r>
                    <w:t>name: mytomcat spec: containers:</w:t>
                  </w:r>
                </w:p>
                <w:p>
                  <w:pPr>
                    <w:pStyle w:val="4"/>
                    <w:numPr>
                      <w:ilvl w:val="0"/>
                      <w:numId w:val="38"/>
                    </w:numPr>
                    <w:tabs>
                      <w:tab w:val="left" w:pos="319"/>
                    </w:tabs>
                    <w:spacing w:before="0" w:after="0" w:line="265" w:lineRule="exact"/>
                    <w:ind w:left="318" w:right="0" w:hanging="209"/>
                    <w:jc w:val="left"/>
                  </w:pPr>
                  <w:r>
                    <w:t>name: mytomcat image: tomcat</w:t>
                  </w:r>
                  <w:r>
                    <w:rPr>
                      <w:spacing w:val="-3"/>
                    </w:rPr>
                    <w:t xml:space="preserve"> </w:t>
                  </w:r>
                  <w:r>
                    <w:t>ports:</w:t>
                  </w:r>
                </w:p>
                <w:p>
                  <w:pPr>
                    <w:pStyle w:val="4"/>
                    <w:spacing w:before="11"/>
                    <w:rPr>
                      <w:sz w:val="15"/>
                    </w:rPr>
                  </w:pPr>
                </w:p>
                <w:p>
                  <w:pPr>
                    <w:pStyle w:val="4"/>
                    <w:numPr>
                      <w:ilvl w:val="0"/>
                      <w:numId w:val="38"/>
                    </w:numPr>
                    <w:tabs>
                      <w:tab w:val="left" w:pos="319"/>
                    </w:tabs>
                    <w:spacing w:before="0" w:after="0" w:line="240" w:lineRule="auto"/>
                    <w:ind w:left="318" w:right="0" w:hanging="209"/>
                    <w:jc w:val="left"/>
                  </w:pPr>
                  <w:r>
                    <w:t>containerPort: 8000</w:t>
                  </w:r>
                </w:p>
              </w:txbxContent>
            </v:textbox>
            <w10:wrap type="none"/>
            <w10:anchorlock/>
          </v:shape>
        </w:pict>
      </w:r>
    </w:p>
    <w:p>
      <w:pPr>
        <w:pStyle w:val="4"/>
        <w:spacing w:before="3"/>
        <w:rPr>
          <w:b/>
          <w:sz w:val="29"/>
        </w:rPr>
      </w:pPr>
    </w:p>
    <w:p>
      <w:pPr>
        <w:pStyle w:val="10"/>
        <w:numPr>
          <w:ilvl w:val="0"/>
          <w:numId w:val="37"/>
        </w:numPr>
        <w:tabs>
          <w:tab w:val="left" w:pos="808"/>
        </w:tabs>
        <w:spacing w:before="70" w:after="0" w:line="240" w:lineRule="auto"/>
        <w:ind w:left="807" w:right="0" w:hanging="528"/>
        <w:jc w:val="left"/>
        <w:rPr>
          <w:b/>
          <w:sz w:val="21"/>
        </w:rPr>
      </w:pPr>
      <w:r>
        <w:rPr>
          <w:b/>
          <w:spacing w:val="-7"/>
          <w:sz w:val="21"/>
        </w:rPr>
        <w:t xml:space="preserve">多个容器组成的 </w:t>
      </w:r>
      <w:r>
        <w:rPr>
          <w:b/>
          <w:sz w:val="21"/>
        </w:rPr>
        <w:t>Pod</w:t>
      </w:r>
      <w:r>
        <w:rPr>
          <w:b/>
          <w:spacing w:val="-36"/>
          <w:sz w:val="21"/>
        </w:rPr>
        <w:t xml:space="preserve"> 的 </w:t>
      </w:r>
      <w:r>
        <w:rPr>
          <w:b/>
          <w:sz w:val="21"/>
        </w:rPr>
        <w:t>yaml</w:t>
      </w:r>
      <w:r>
        <w:rPr>
          <w:b/>
          <w:spacing w:val="-19"/>
          <w:sz w:val="21"/>
        </w:rPr>
        <w:t xml:space="preserve"> 示例</w:t>
      </w:r>
    </w:p>
    <w:p>
      <w:pPr>
        <w:pStyle w:val="4"/>
        <w:spacing w:before="10"/>
        <w:rPr>
          <w:b/>
          <w:sz w:val="13"/>
        </w:rPr>
      </w:pPr>
      <w:r>
        <w:pict>
          <v:shape id="_x0000_s1202" o:spid="_x0000_s1202" o:spt="202" type="#_x0000_t202" style="position:absolute;left:0pt;margin-left:84.5pt;margin-top:10pt;height:236.4pt;width:426.35pt;mso-position-horizontal-relative:page;mso-wrap-distance-bottom:0pt;mso-wrap-distance-top:0pt;z-index:-251503616;mso-width-relative:page;mso-height-relative:page;" fillcolor="#D7D7D7" filled="t" stroked="f" coordsize="21600,21600">
            <v:path/>
            <v:fill on="t" focussize="0,0"/>
            <v:stroke on="f" joinstyle="miter"/>
            <v:imagedata o:title=""/>
            <o:lock v:ext="edit"/>
            <v:textbox inset="0mm,0mm,0mm,0mm">
              <w:txbxContent>
                <w:p>
                  <w:pPr>
                    <w:pStyle w:val="4"/>
                    <w:spacing w:before="3"/>
                    <w:ind w:left="110"/>
                  </w:pPr>
                  <w:r>
                    <w:rPr>
                      <w:w w:val="95"/>
                    </w:rPr>
                    <w:t>#两个紧密耦合的容器</w:t>
                  </w:r>
                </w:p>
                <w:p>
                  <w:pPr>
                    <w:pStyle w:val="4"/>
                    <w:spacing w:before="11"/>
                    <w:rPr>
                      <w:sz w:val="15"/>
                    </w:rPr>
                  </w:pPr>
                </w:p>
                <w:p>
                  <w:pPr>
                    <w:pStyle w:val="4"/>
                    <w:spacing w:line="420" w:lineRule="auto"/>
                    <w:ind w:left="110" w:right="4827"/>
                  </w:pPr>
                  <w:r>
                    <w:t>apiVersion: v1 kind: Pod metadata: name: myweb</w:t>
                  </w:r>
                  <w:r>
                    <w:rPr>
                      <w:spacing w:val="-1"/>
                    </w:rPr>
                    <w:t xml:space="preserve"> </w:t>
                  </w:r>
                  <w:r>
                    <w:t>labels:</w:t>
                  </w:r>
                </w:p>
                <w:p>
                  <w:pPr>
                    <w:pStyle w:val="4"/>
                    <w:spacing w:before="2" w:line="422" w:lineRule="auto"/>
                    <w:ind w:left="110" w:right="6507"/>
                  </w:pPr>
                  <w:r>
                    <w:t>name: tomcat-redis spec:</w:t>
                  </w:r>
                </w:p>
                <w:p>
                  <w:pPr>
                    <w:pStyle w:val="4"/>
                    <w:spacing w:line="268" w:lineRule="exact"/>
                    <w:ind w:left="110"/>
                  </w:pPr>
                  <w:r>
                    <w:t>containers:</w:t>
                  </w:r>
                </w:p>
                <w:p>
                  <w:pPr>
                    <w:pStyle w:val="4"/>
                    <w:spacing w:before="11"/>
                    <w:rPr>
                      <w:sz w:val="15"/>
                    </w:rPr>
                  </w:pPr>
                </w:p>
                <w:p>
                  <w:pPr>
                    <w:pStyle w:val="4"/>
                    <w:ind w:left="110"/>
                  </w:pPr>
                  <w:r>
                    <w:t>-name: tomcat image: tomcat ports:</w:t>
                  </w:r>
                </w:p>
                <w:p>
                  <w:pPr>
                    <w:pStyle w:val="4"/>
                    <w:spacing w:before="9"/>
                    <w:rPr>
                      <w:sz w:val="15"/>
                    </w:rPr>
                  </w:pPr>
                </w:p>
                <w:p>
                  <w:pPr>
                    <w:pStyle w:val="4"/>
                    <w:spacing w:before="1"/>
                    <w:ind w:left="110"/>
                  </w:pPr>
                  <w:r>
                    <w:t>-containerPort: 8080</w:t>
                  </w:r>
                </w:p>
                <w:p>
                  <w:pPr>
                    <w:pStyle w:val="4"/>
                    <w:spacing w:before="11"/>
                    <w:rPr>
                      <w:sz w:val="15"/>
                    </w:rPr>
                  </w:pPr>
                </w:p>
                <w:p>
                  <w:pPr>
                    <w:pStyle w:val="4"/>
                    <w:ind w:left="110"/>
                  </w:pPr>
                  <w:r>
                    <w:t>-name: redis image: redis ports:</w:t>
                  </w:r>
                </w:p>
                <w:p>
                  <w:pPr>
                    <w:pStyle w:val="4"/>
                    <w:spacing w:before="12"/>
                    <w:rPr>
                      <w:sz w:val="15"/>
                    </w:rPr>
                  </w:pPr>
                </w:p>
                <w:p>
                  <w:pPr>
                    <w:pStyle w:val="4"/>
                    <w:ind w:left="110"/>
                  </w:pPr>
                  <w:r>
                    <w:t>-containerPort: 6379</w:t>
                  </w:r>
                </w:p>
              </w:txbxContent>
            </v:textbox>
            <w10:wrap type="topAndBottom"/>
          </v:shape>
        </w:pict>
      </w:r>
    </w:p>
    <w:p>
      <w:pPr>
        <w:pStyle w:val="4"/>
        <w:spacing w:before="12"/>
        <w:rPr>
          <w:b/>
          <w:sz w:val="29"/>
        </w:rPr>
      </w:pPr>
    </w:p>
    <w:p>
      <w:pPr>
        <w:pStyle w:val="3"/>
        <w:numPr>
          <w:ilvl w:val="0"/>
          <w:numId w:val="37"/>
        </w:numPr>
        <w:tabs>
          <w:tab w:val="left" w:pos="808"/>
        </w:tabs>
        <w:spacing w:before="70" w:after="0" w:line="240" w:lineRule="auto"/>
        <w:ind w:left="807" w:right="0" w:hanging="528"/>
        <w:jc w:val="left"/>
      </w:pPr>
      <w:r>
        <w:t>创建</w:t>
      </w:r>
    </w:p>
    <w:p>
      <w:pPr>
        <w:pStyle w:val="4"/>
        <w:spacing w:before="8"/>
        <w:rPr>
          <w:b/>
          <w:sz w:val="10"/>
        </w:rPr>
      </w:pPr>
    </w:p>
    <w:p>
      <w:pPr>
        <w:pStyle w:val="4"/>
        <w:spacing w:before="70"/>
        <w:ind w:left="280"/>
      </w:pPr>
      <w:r>
        <w:rPr>
          <w:color w:val="ABB1BE"/>
          <w:shd w:val="clear" w:color="auto" w:fill="282C34"/>
        </w:rPr>
        <w:t>kubectl create -f xxx.yaml</w:t>
      </w:r>
    </w:p>
    <w:p>
      <w:pPr>
        <w:pStyle w:val="4"/>
        <w:rPr>
          <w:sz w:val="20"/>
        </w:rPr>
      </w:pPr>
    </w:p>
    <w:p>
      <w:pPr>
        <w:pStyle w:val="4"/>
        <w:rPr>
          <w:sz w:val="20"/>
        </w:rPr>
      </w:pPr>
    </w:p>
    <w:p>
      <w:pPr>
        <w:pStyle w:val="3"/>
        <w:numPr>
          <w:ilvl w:val="0"/>
          <w:numId w:val="37"/>
        </w:numPr>
        <w:tabs>
          <w:tab w:val="left" w:pos="808"/>
        </w:tabs>
        <w:spacing w:before="162" w:after="0" w:line="240" w:lineRule="auto"/>
        <w:ind w:left="807" w:right="0" w:hanging="528"/>
        <w:jc w:val="left"/>
      </w:pPr>
      <w:r>
        <w:t>查看</w:t>
      </w:r>
    </w:p>
    <w:p>
      <w:pPr>
        <w:pStyle w:val="4"/>
        <w:spacing w:before="5"/>
        <w:rPr>
          <w:b/>
          <w:sz w:val="10"/>
        </w:rPr>
      </w:pPr>
    </w:p>
    <w:p>
      <w:pPr>
        <w:pStyle w:val="4"/>
        <w:spacing w:before="70"/>
        <w:ind w:left="280"/>
      </w:pPr>
      <w:r>
        <w:rPr>
          <w:color w:val="ABB1BE"/>
          <w:shd w:val="clear" w:color="auto" w:fill="282C34"/>
        </w:rPr>
        <w:t>kubectl get pod/po &lt;Pod_name&gt;</w:t>
      </w:r>
    </w:p>
    <w:p>
      <w:pPr>
        <w:pStyle w:val="4"/>
        <w:spacing w:before="6"/>
        <w:rPr>
          <w:sz w:val="10"/>
        </w:rPr>
      </w:pPr>
    </w:p>
    <w:p>
      <w:pPr>
        <w:pStyle w:val="4"/>
        <w:spacing w:before="70"/>
        <w:ind w:left="280"/>
      </w:pPr>
      <w:r>
        <w:rPr>
          <w:color w:val="ABB1BE"/>
          <w:shd w:val="clear" w:color="auto" w:fill="282C34"/>
        </w:rPr>
        <w:t>kubectl get pod/po &lt;Pod_name&gt; -o wide</w:t>
      </w:r>
    </w:p>
    <w:p>
      <w:pPr>
        <w:pStyle w:val="4"/>
        <w:spacing w:before="3"/>
        <w:rPr>
          <w:sz w:val="10"/>
        </w:rPr>
      </w:pPr>
    </w:p>
    <w:p>
      <w:pPr>
        <w:pStyle w:val="4"/>
        <w:spacing w:before="70"/>
        <w:ind w:left="280"/>
      </w:pPr>
      <w:r>
        <w:rPr>
          <w:color w:val="ABB1BE"/>
          <w:shd w:val="clear" w:color="auto" w:fill="282C34"/>
        </w:rPr>
        <w:t>kubectl describe pod/po &lt;Pod_name&gt;</w:t>
      </w:r>
    </w:p>
    <w:p>
      <w:pPr>
        <w:pStyle w:val="4"/>
        <w:rPr>
          <w:sz w:val="20"/>
        </w:rPr>
      </w:pPr>
    </w:p>
    <w:p>
      <w:pPr>
        <w:pStyle w:val="4"/>
        <w:rPr>
          <w:sz w:val="20"/>
        </w:rPr>
      </w:pPr>
    </w:p>
    <w:p>
      <w:pPr>
        <w:pStyle w:val="3"/>
        <w:numPr>
          <w:ilvl w:val="0"/>
          <w:numId w:val="37"/>
        </w:numPr>
        <w:tabs>
          <w:tab w:val="left" w:pos="808"/>
        </w:tabs>
        <w:spacing w:before="164" w:after="0" w:line="240" w:lineRule="auto"/>
        <w:ind w:left="807" w:right="0" w:hanging="528"/>
        <w:jc w:val="left"/>
      </w:pPr>
      <w:r>
        <w:t>删除</w:t>
      </w:r>
    </w:p>
    <w:p>
      <w:pPr>
        <w:pStyle w:val="4"/>
        <w:spacing w:before="6"/>
        <w:rPr>
          <w:b/>
          <w:sz w:val="10"/>
        </w:rPr>
      </w:pPr>
    </w:p>
    <w:p>
      <w:pPr>
        <w:pStyle w:val="4"/>
        <w:spacing w:before="70"/>
        <w:ind w:left="280"/>
      </w:pPr>
      <w:r>
        <w:rPr>
          <w:color w:val="ABB1BE"/>
          <w:shd w:val="clear" w:color="auto" w:fill="282C34"/>
        </w:rPr>
        <w:t>kubectl delete -f pod</w:t>
      </w:r>
      <w:r>
        <w:rPr>
          <w:color w:val="ABB1BE"/>
          <w:spacing w:val="-9"/>
          <w:shd w:val="clear" w:color="auto" w:fill="282C34"/>
        </w:rPr>
        <w:t xml:space="preserve"> </w:t>
      </w:r>
      <w:r>
        <w:rPr>
          <w:color w:val="ABB1BE"/>
          <w:shd w:val="clear" w:color="auto" w:fill="282C34"/>
        </w:rPr>
        <w:t>pod_name.yaml</w:t>
      </w:r>
    </w:p>
    <w:p>
      <w:pPr>
        <w:pStyle w:val="4"/>
        <w:spacing w:before="5"/>
        <w:rPr>
          <w:sz w:val="10"/>
        </w:rPr>
      </w:pPr>
    </w:p>
    <w:p>
      <w:pPr>
        <w:pStyle w:val="4"/>
        <w:spacing w:before="70"/>
        <w:ind w:left="280"/>
      </w:pPr>
      <w:r>
        <w:rPr>
          <w:color w:val="ABB1BE"/>
          <w:shd w:val="clear" w:color="auto" w:fill="282C34"/>
        </w:rPr>
        <w:t>kubectl delete pod</w:t>
      </w:r>
      <w:r>
        <w:rPr>
          <w:color w:val="ABB1BE"/>
          <w:spacing w:val="-6"/>
          <w:shd w:val="clear" w:color="auto" w:fill="282C34"/>
        </w:rPr>
        <w:t xml:space="preserve"> </w:t>
      </w:r>
      <w:r>
        <w:rPr>
          <w:color w:val="ABB1BE"/>
          <w:shd w:val="clear" w:color="auto" w:fill="282C34"/>
        </w:rPr>
        <w:t>--all/[pod_name]</w:t>
      </w:r>
    </w:p>
    <w:p>
      <w:pPr>
        <w:spacing w:after="0"/>
        <w:sectPr>
          <w:pgSz w:w="11910" w:h="16840"/>
          <w:pgMar w:top="1400" w:right="440" w:bottom="280" w:left="1520" w:header="708" w:footer="0" w:gutter="0"/>
          <w:cols w:space="720" w:num="1"/>
        </w:sectPr>
      </w:pPr>
    </w:p>
    <w:p>
      <w:pPr>
        <w:pStyle w:val="3"/>
        <w:spacing w:before="91" w:line="364" w:lineRule="auto"/>
        <w:ind w:right="8177"/>
      </w:pPr>
      <w:r>
        <w:rPr>
          <w:rFonts w:ascii="Calibri" w:eastAsia="Calibri"/>
        </w:rPr>
        <w:t>5</w:t>
      </w:r>
      <w:r>
        <w:t>、</w:t>
      </w:r>
      <w:r>
        <w:rPr>
          <w:rFonts w:ascii="Calibri" w:eastAsia="Calibri"/>
        </w:rPr>
        <w:t xml:space="preserve">Pod </w:t>
      </w:r>
      <w:r>
        <w:t>的分类Pod 有两种类型</w:t>
      </w:r>
    </w:p>
    <w:p>
      <w:pPr>
        <w:pStyle w:val="4"/>
        <w:spacing w:before="7"/>
        <w:rPr>
          <w:b/>
          <w:sz w:val="15"/>
        </w:rPr>
      </w:pPr>
    </w:p>
    <w:p>
      <w:pPr>
        <w:pStyle w:val="10"/>
        <w:numPr>
          <w:ilvl w:val="0"/>
          <w:numId w:val="39"/>
        </w:numPr>
        <w:tabs>
          <w:tab w:val="left" w:pos="808"/>
        </w:tabs>
        <w:spacing w:before="0" w:after="0" w:line="240" w:lineRule="auto"/>
        <w:ind w:left="807" w:right="0" w:hanging="528"/>
        <w:jc w:val="left"/>
        <w:rPr>
          <w:b/>
          <w:sz w:val="21"/>
        </w:rPr>
      </w:pPr>
      <w:r>
        <w:rPr>
          <w:b/>
          <w:spacing w:val="-18"/>
          <w:sz w:val="21"/>
        </w:rPr>
        <w:t xml:space="preserve">普通 </w:t>
      </w:r>
      <w:r>
        <w:rPr>
          <w:b/>
          <w:sz w:val="21"/>
        </w:rPr>
        <w:t>Pod</w:t>
      </w:r>
    </w:p>
    <w:p>
      <w:pPr>
        <w:pStyle w:val="4"/>
        <w:spacing w:before="9"/>
        <w:rPr>
          <w:b/>
          <w:sz w:val="15"/>
        </w:rPr>
      </w:pPr>
    </w:p>
    <w:p>
      <w:pPr>
        <w:pStyle w:val="4"/>
        <w:spacing w:line="242" w:lineRule="auto"/>
        <w:ind w:left="280" w:right="1371"/>
      </w:pPr>
      <w:r>
        <w:rPr>
          <w:spacing w:val="-18"/>
        </w:rPr>
        <w:t xml:space="preserve">普通 </w:t>
      </w:r>
      <w:r>
        <w:t>Pod</w:t>
      </w:r>
      <w:r>
        <w:rPr>
          <w:spacing w:val="-12"/>
        </w:rPr>
        <w:t xml:space="preserve"> 一旦被创建，就会被放入到 </w:t>
      </w:r>
      <w:r>
        <w:t>etcd</w:t>
      </w:r>
      <w:r>
        <w:rPr>
          <w:spacing w:val="-13"/>
        </w:rPr>
        <w:t xml:space="preserve"> 中存储，随后会被 </w:t>
      </w:r>
      <w:r>
        <w:t>Kubernetes Master</w:t>
      </w:r>
      <w:r>
        <w:rPr>
          <w:spacing w:val="-12"/>
        </w:rPr>
        <w:t xml:space="preserve"> 调度到某</w:t>
      </w:r>
      <w:r>
        <w:rPr>
          <w:spacing w:val="-21"/>
        </w:rPr>
        <w:t xml:space="preserve">个具体的 </w:t>
      </w:r>
      <w:r>
        <w:t>Node</w:t>
      </w:r>
      <w:r>
        <w:rPr>
          <w:spacing w:val="-12"/>
        </w:rPr>
        <w:t xml:space="preserve"> 上并进行绑定，随后该 </w:t>
      </w:r>
      <w:r>
        <w:t>Pod</w:t>
      </w:r>
      <w:r>
        <w:rPr>
          <w:spacing w:val="-23"/>
        </w:rPr>
        <w:t xml:space="preserve"> 对应的 </w:t>
      </w:r>
      <w:r>
        <w:t>Node</w:t>
      </w:r>
      <w:r>
        <w:rPr>
          <w:spacing w:val="-28"/>
        </w:rPr>
        <w:t xml:space="preserve"> 上的 </w:t>
      </w:r>
      <w:r>
        <w:t>kubelet</w:t>
      </w:r>
      <w:r>
        <w:rPr>
          <w:spacing w:val="-8"/>
        </w:rPr>
        <w:t xml:space="preserve"> 进程实例化成一组相</w:t>
      </w:r>
      <w:r>
        <w:rPr>
          <w:spacing w:val="-24"/>
        </w:rPr>
        <w:t xml:space="preserve">关的 </w:t>
      </w:r>
      <w:r>
        <w:t>Docker</w:t>
      </w:r>
      <w:r>
        <w:rPr>
          <w:spacing w:val="-11"/>
        </w:rPr>
        <w:t xml:space="preserve"> 容器并启动起来。在默认情 况下，当 </w:t>
      </w:r>
      <w:r>
        <w:t>Pod</w:t>
      </w:r>
      <w:r>
        <w:rPr>
          <w:spacing w:val="-8"/>
        </w:rPr>
        <w:t xml:space="preserve"> 里某个容器停止时，</w:t>
      </w:r>
      <w:r>
        <w:t>Kubernetes</w:t>
      </w:r>
      <w:r>
        <w:rPr>
          <w:spacing w:val="-28"/>
        </w:rPr>
        <w:t xml:space="preserve"> 会</w:t>
      </w:r>
      <w:r>
        <w:rPr>
          <w:spacing w:val="-30"/>
        </w:rPr>
        <w:t xml:space="preserve">自动检测到这个问题并且重新启动这个 </w:t>
      </w:r>
      <w:r>
        <w:t>Pod</w:t>
      </w:r>
      <w:r>
        <w:rPr>
          <w:spacing w:val="-12"/>
        </w:rPr>
        <w:t xml:space="preserve"> 里某所有容器， 如果 </w:t>
      </w:r>
      <w:r>
        <w:t>Pod</w:t>
      </w:r>
      <w:r>
        <w:rPr>
          <w:spacing w:val="-23"/>
        </w:rPr>
        <w:t xml:space="preserve"> 所在的 </w:t>
      </w:r>
      <w:r>
        <w:t>Node</w:t>
      </w:r>
      <w:r>
        <w:rPr>
          <w:spacing w:val="-15"/>
        </w:rPr>
        <w:t xml:space="preserve"> 宕机， </w:t>
      </w:r>
      <w:r>
        <w:rPr>
          <w:spacing w:val="-22"/>
        </w:rPr>
        <w:t xml:space="preserve">则会将这个 </w:t>
      </w:r>
      <w:r>
        <w:t>Node</w:t>
      </w:r>
      <w:r>
        <w:rPr>
          <w:spacing w:val="-19"/>
        </w:rPr>
        <w:t xml:space="preserve"> 上的所有 </w:t>
      </w:r>
      <w:r>
        <w:t>Pod</w:t>
      </w:r>
      <w:r>
        <w:rPr>
          <w:spacing w:val="-8"/>
        </w:rPr>
        <w:t xml:space="preserve"> 重新调度到其它节点上。</w:t>
      </w:r>
    </w:p>
    <w:p>
      <w:pPr>
        <w:pStyle w:val="4"/>
        <w:spacing w:before="12"/>
        <w:rPr>
          <w:sz w:val="15"/>
        </w:rPr>
      </w:pPr>
    </w:p>
    <w:p>
      <w:pPr>
        <w:pStyle w:val="3"/>
        <w:numPr>
          <w:ilvl w:val="0"/>
          <w:numId w:val="39"/>
        </w:numPr>
        <w:tabs>
          <w:tab w:val="left" w:pos="808"/>
        </w:tabs>
        <w:spacing w:before="0" w:after="0" w:line="240" w:lineRule="auto"/>
        <w:ind w:left="807" w:right="0" w:hanging="528"/>
        <w:jc w:val="left"/>
      </w:pPr>
      <w:r>
        <w:rPr>
          <w:spacing w:val="-18"/>
        </w:rPr>
        <w:t xml:space="preserve">静态 </w:t>
      </w:r>
      <w:r>
        <w:t>Pod</w:t>
      </w:r>
    </w:p>
    <w:p>
      <w:pPr>
        <w:pStyle w:val="4"/>
        <w:spacing w:before="11"/>
        <w:rPr>
          <w:b/>
          <w:sz w:val="15"/>
        </w:rPr>
      </w:pPr>
    </w:p>
    <w:p>
      <w:pPr>
        <w:pStyle w:val="4"/>
        <w:spacing w:line="242" w:lineRule="auto"/>
        <w:ind w:left="280" w:right="1423"/>
      </w:pPr>
      <w:r>
        <w:rPr>
          <w:spacing w:val="-18"/>
        </w:rPr>
        <w:t xml:space="preserve">静态 </w:t>
      </w:r>
      <w:r>
        <w:t>Pod</w:t>
      </w:r>
      <w:r>
        <w:rPr>
          <w:spacing w:val="-28"/>
        </w:rPr>
        <w:t xml:space="preserve"> 是由 </w:t>
      </w:r>
      <w:r>
        <w:t>kubelet</w:t>
      </w:r>
      <w:r>
        <w:rPr>
          <w:spacing w:val="-12"/>
        </w:rPr>
        <w:t xml:space="preserve"> 进行管理的仅存在于特定 </w:t>
      </w:r>
      <w:r>
        <w:t>Node</w:t>
      </w:r>
      <w:r>
        <w:rPr>
          <w:spacing w:val="-28"/>
        </w:rPr>
        <w:t xml:space="preserve"> 上的 </w:t>
      </w:r>
      <w:r>
        <w:t>Pod</w:t>
      </w:r>
      <w:r>
        <w:rPr>
          <w:spacing w:val="-1"/>
        </w:rPr>
        <w:t xml:space="preserve">,它们不能通过 </w:t>
      </w:r>
      <w:r>
        <w:t xml:space="preserve">API Server </w:t>
      </w:r>
      <w:r>
        <w:rPr>
          <w:spacing w:val="-6"/>
        </w:rPr>
        <w:t xml:space="preserve">进行管理，无法与 </w:t>
      </w:r>
      <w:r>
        <w:t>ReplicationController、Deployment</w:t>
      </w:r>
      <w:r>
        <w:rPr>
          <w:spacing w:val="-37"/>
        </w:rPr>
        <w:t xml:space="preserve"> 或 </w:t>
      </w:r>
      <w:r>
        <w:t>DaemonSet</w:t>
      </w:r>
      <w:r>
        <w:rPr>
          <w:spacing w:val="-8"/>
        </w:rPr>
        <w:t xml:space="preserve"> 进行关联，并且kubelet 也无法对它们进行健康检查。</w:t>
      </w:r>
    </w:p>
    <w:p>
      <w:pPr>
        <w:pStyle w:val="4"/>
        <w:rPr>
          <w:sz w:val="20"/>
        </w:rPr>
      </w:pPr>
    </w:p>
    <w:p>
      <w:pPr>
        <w:pStyle w:val="4"/>
        <w:rPr>
          <w:sz w:val="20"/>
        </w:rPr>
      </w:pPr>
    </w:p>
    <w:p>
      <w:pPr>
        <w:pStyle w:val="3"/>
        <w:spacing w:before="163"/>
      </w:pPr>
      <w:r>
        <w:rPr>
          <w:rFonts w:ascii="Calibri" w:eastAsia="Calibri"/>
        </w:rPr>
        <w:t>6</w:t>
      </w:r>
      <w:r>
        <w:t>、</w:t>
      </w:r>
      <w:r>
        <w:rPr>
          <w:rFonts w:ascii="Calibri" w:eastAsia="Calibri"/>
        </w:rPr>
        <w:t xml:space="preserve">Pod </w:t>
      </w:r>
      <w:r>
        <w:t>生命周期和重启策略</w:t>
      </w:r>
    </w:p>
    <w:p>
      <w:pPr>
        <w:pStyle w:val="10"/>
        <w:numPr>
          <w:ilvl w:val="0"/>
          <w:numId w:val="40"/>
        </w:numPr>
        <w:tabs>
          <w:tab w:val="left" w:pos="808"/>
        </w:tabs>
        <w:spacing w:before="139" w:after="0" w:line="240" w:lineRule="auto"/>
        <w:ind w:left="808" w:right="0" w:hanging="528"/>
        <w:jc w:val="left"/>
        <w:rPr>
          <w:b/>
          <w:sz w:val="21"/>
        </w:rPr>
      </w:pPr>
      <w:r>
        <w:rPr>
          <w:b/>
          <w:sz w:val="21"/>
        </w:rPr>
        <w:t>Pod</w:t>
      </w:r>
      <w:r>
        <w:rPr>
          <w:b/>
          <w:spacing w:val="-14"/>
          <w:sz w:val="21"/>
        </w:rPr>
        <w:t xml:space="preserve"> 的状态</w:t>
      </w:r>
    </w:p>
    <w:p>
      <w:pPr>
        <w:pStyle w:val="4"/>
        <w:spacing w:before="4"/>
        <w:rPr>
          <w:b/>
          <w:sz w:val="23"/>
        </w:rPr>
      </w:pPr>
      <w:r>
        <w:drawing>
          <wp:anchor distT="0" distB="0" distL="0" distR="0" simplePos="0" relativeHeight="251659264" behindDoc="0" locked="0" layoutInCell="1" allowOverlap="1">
            <wp:simplePos x="0" y="0"/>
            <wp:positionH relativeFrom="page">
              <wp:posOffset>1162685</wp:posOffset>
            </wp:positionH>
            <wp:positionV relativeFrom="paragraph">
              <wp:posOffset>214630</wp:posOffset>
            </wp:positionV>
            <wp:extent cx="5254625" cy="1890395"/>
            <wp:effectExtent l="0" t="0" r="0" b="0"/>
            <wp:wrapTopAndBottom/>
            <wp:docPr id="221"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60.jpeg"/>
                    <pic:cNvPicPr>
                      <a:picLocks noChangeAspect="1"/>
                    </pic:cNvPicPr>
                  </pic:nvPicPr>
                  <pic:blipFill>
                    <a:blip r:embed="rId66" cstate="print"/>
                    <a:stretch>
                      <a:fillRect/>
                    </a:stretch>
                  </pic:blipFill>
                  <pic:spPr>
                    <a:xfrm>
                      <a:off x="0" y="0"/>
                      <a:ext cx="5254704" cy="1890236"/>
                    </a:xfrm>
                    <a:prstGeom prst="rect">
                      <a:avLst/>
                    </a:prstGeom>
                  </pic:spPr>
                </pic:pic>
              </a:graphicData>
            </a:graphic>
          </wp:anchor>
        </w:drawing>
      </w:r>
    </w:p>
    <w:p>
      <w:pPr>
        <w:pStyle w:val="4"/>
        <w:spacing w:before="1"/>
        <w:rPr>
          <w:b/>
          <w:sz w:val="14"/>
        </w:rPr>
      </w:pPr>
    </w:p>
    <w:p>
      <w:pPr>
        <w:pStyle w:val="3"/>
        <w:numPr>
          <w:ilvl w:val="0"/>
          <w:numId w:val="40"/>
        </w:numPr>
        <w:tabs>
          <w:tab w:val="left" w:pos="808"/>
        </w:tabs>
        <w:spacing w:before="1" w:after="0" w:line="240" w:lineRule="auto"/>
        <w:ind w:left="808" w:right="0" w:hanging="528"/>
        <w:jc w:val="left"/>
      </w:pPr>
      <w:r>
        <w:t>Pod</w:t>
      </w:r>
      <w:r>
        <w:rPr>
          <w:spacing w:val="-12"/>
        </w:rPr>
        <w:t xml:space="preserve"> 重启策略</w:t>
      </w:r>
    </w:p>
    <w:p>
      <w:pPr>
        <w:pStyle w:val="4"/>
        <w:spacing w:before="11"/>
        <w:rPr>
          <w:b/>
          <w:sz w:val="15"/>
        </w:rPr>
      </w:pPr>
    </w:p>
    <w:p>
      <w:pPr>
        <w:pStyle w:val="4"/>
        <w:ind w:left="280"/>
      </w:pPr>
      <w:r>
        <w:t>Pod 的重启策略包括 Always、OnFailure 和 Never，默认值是 Always</w:t>
      </w:r>
    </w:p>
    <w:p>
      <w:pPr>
        <w:pStyle w:val="4"/>
        <w:spacing w:before="9"/>
        <w:rPr>
          <w:sz w:val="12"/>
        </w:rPr>
      </w:pPr>
      <w:r>
        <w:drawing>
          <wp:anchor distT="0" distB="0" distL="0" distR="0" simplePos="0" relativeHeight="251659264" behindDoc="0" locked="0" layoutInCell="1" allowOverlap="1">
            <wp:simplePos x="0" y="0"/>
            <wp:positionH relativeFrom="page">
              <wp:posOffset>1162685</wp:posOffset>
            </wp:positionH>
            <wp:positionV relativeFrom="paragraph">
              <wp:posOffset>127635</wp:posOffset>
            </wp:positionV>
            <wp:extent cx="5293360" cy="1171575"/>
            <wp:effectExtent l="0" t="0" r="0" b="0"/>
            <wp:wrapTopAndBottom/>
            <wp:docPr id="223"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61.jpeg"/>
                    <pic:cNvPicPr>
                      <a:picLocks noChangeAspect="1"/>
                    </pic:cNvPicPr>
                  </pic:nvPicPr>
                  <pic:blipFill>
                    <a:blip r:embed="rId67" cstate="print"/>
                    <a:stretch>
                      <a:fillRect/>
                    </a:stretch>
                  </pic:blipFill>
                  <pic:spPr>
                    <a:xfrm>
                      <a:off x="0" y="0"/>
                      <a:ext cx="5293500" cy="1171575"/>
                    </a:xfrm>
                    <a:prstGeom prst="rect">
                      <a:avLst/>
                    </a:prstGeom>
                  </pic:spPr>
                </pic:pic>
              </a:graphicData>
            </a:graphic>
          </wp:anchor>
        </w:drawing>
      </w:r>
    </w:p>
    <w:p>
      <w:pPr>
        <w:pStyle w:val="3"/>
        <w:numPr>
          <w:ilvl w:val="0"/>
          <w:numId w:val="40"/>
        </w:numPr>
        <w:tabs>
          <w:tab w:val="left" w:pos="808"/>
        </w:tabs>
        <w:spacing w:before="166" w:after="0" w:line="240" w:lineRule="auto"/>
        <w:ind w:left="808" w:right="0" w:hanging="528"/>
        <w:jc w:val="left"/>
      </w:pPr>
      <w:r>
        <w:t>常见状态转换</w:t>
      </w:r>
    </w:p>
    <w:p>
      <w:pPr>
        <w:spacing w:after="0" w:line="240" w:lineRule="auto"/>
        <w:jc w:val="left"/>
        <w:sectPr>
          <w:pgSz w:w="11910" w:h="16840"/>
          <w:pgMar w:top="1400" w:right="440" w:bottom="280" w:left="1520" w:header="708" w:footer="0" w:gutter="0"/>
          <w:cols w:space="720" w:num="1"/>
        </w:sectPr>
      </w:pPr>
    </w:p>
    <w:p>
      <w:pPr>
        <w:pStyle w:val="4"/>
        <w:spacing w:before="1"/>
        <w:rPr>
          <w:b/>
          <w:sz w:val="7"/>
        </w:rPr>
      </w:pPr>
    </w:p>
    <w:p>
      <w:pPr>
        <w:pStyle w:val="4"/>
        <w:ind w:left="311"/>
        <w:rPr>
          <w:sz w:val="20"/>
        </w:rPr>
      </w:pPr>
      <w:r>
        <w:rPr>
          <w:sz w:val="20"/>
        </w:rPr>
        <w:drawing>
          <wp:inline distT="0" distB="0" distL="0" distR="0">
            <wp:extent cx="5246370" cy="1982470"/>
            <wp:effectExtent l="0" t="0" r="0" b="0"/>
            <wp:docPr id="225"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62.jpeg"/>
                    <pic:cNvPicPr>
                      <a:picLocks noChangeAspect="1"/>
                    </pic:cNvPicPr>
                  </pic:nvPicPr>
                  <pic:blipFill>
                    <a:blip r:embed="rId68" cstate="print"/>
                    <a:stretch>
                      <a:fillRect/>
                    </a:stretch>
                  </pic:blipFill>
                  <pic:spPr>
                    <a:xfrm>
                      <a:off x="0" y="0"/>
                      <a:ext cx="5246588" cy="1982819"/>
                    </a:xfrm>
                    <a:prstGeom prst="rect">
                      <a:avLst/>
                    </a:prstGeom>
                  </pic:spPr>
                </pic:pic>
              </a:graphicData>
            </a:graphic>
          </wp:inline>
        </w:drawing>
      </w:r>
    </w:p>
    <w:p>
      <w:pPr>
        <w:pStyle w:val="4"/>
        <w:rPr>
          <w:b/>
          <w:sz w:val="20"/>
        </w:rPr>
      </w:pPr>
    </w:p>
    <w:p>
      <w:pPr>
        <w:pStyle w:val="4"/>
        <w:spacing w:before="4"/>
        <w:rPr>
          <w:b/>
          <w:sz w:val="28"/>
        </w:rPr>
      </w:pPr>
    </w:p>
    <w:p>
      <w:pPr>
        <w:spacing w:before="69"/>
        <w:ind w:left="280" w:right="0" w:firstLine="0"/>
        <w:jc w:val="left"/>
        <w:rPr>
          <w:b/>
          <w:sz w:val="21"/>
        </w:rPr>
      </w:pPr>
      <w:r>
        <w:rPr>
          <w:rFonts w:ascii="Calibri" w:eastAsia="Calibri"/>
          <w:b/>
          <w:sz w:val="21"/>
        </w:rPr>
        <w:t>7</w:t>
      </w:r>
      <w:r>
        <w:rPr>
          <w:b/>
          <w:sz w:val="21"/>
        </w:rPr>
        <w:t>、</w:t>
      </w:r>
      <w:r>
        <w:rPr>
          <w:rFonts w:ascii="Calibri" w:eastAsia="Calibri"/>
          <w:b/>
          <w:sz w:val="21"/>
        </w:rPr>
        <w:t xml:space="preserve">Pod </w:t>
      </w:r>
      <w:r>
        <w:rPr>
          <w:b/>
          <w:sz w:val="21"/>
        </w:rPr>
        <w:t>资源配置</w:t>
      </w:r>
    </w:p>
    <w:p>
      <w:pPr>
        <w:pStyle w:val="4"/>
        <w:spacing w:before="139" w:line="242" w:lineRule="auto"/>
        <w:ind w:left="280" w:right="1422"/>
        <w:jc w:val="both"/>
      </w:pPr>
      <w:r>
        <w:rPr>
          <w:spacing w:val="-20"/>
        </w:rPr>
        <w:t xml:space="preserve">每个 </w:t>
      </w:r>
      <w:r>
        <w:t>Pod</w:t>
      </w:r>
      <w:r>
        <w:rPr>
          <w:spacing w:val="-8"/>
        </w:rPr>
        <w:t xml:space="preserve"> 都可以对其能使用的服务器上的计算资源设置限额，</w:t>
      </w:r>
      <w:r>
        <w:t>Kubernetes</w:t>
      </w:r>
      <w:r>
        <w:rPr>
          <w:spacing w:val="-8"/>
        </w:rPr>
        <w:t xml:space="preserve"> 中可以设置限额</w:t>
      </w:r>
      <w:r>
        <w:rPr>
          <w:spacing w:val="-15"/>
        </w:rPr>
        <w:t xml:space="preserve">的计算资源有 </w:t>
      </w:r>
      <w:r>
        <w:t>CPU</w:t>
      </w:r>
      <w:r>
        <w:rPr>
          <w:spacing w:val="-37"/>
        </w:rPr>
        <w:t xml:space="preserve"> 与 </w:t>
      </w:r>
      <w:r>
        <w:t>Memory</w:t>
      </w:r>
      <w:r>
        <w:rPr>
          <w:spacing w:val="-17"/>
        </w:rPr>
        <w:t xml:space="preserve"> 两种，其中 </w:t>
      </w:r>
      <w:r>
        <w:t>CPU</w:t>
      </w:r>
      <w:r>
        <w:rPr>
          <w:spacing w:val="-15"/>
        </w:rPr>
        <w:t xml:space="preserve"> 的资源单位为 </w:t>
      </w:r>
      <w:r>
        <w:t>CPU</w:t>
      </w:r>
      <w:r>
        <w:rPr>
          <w:spacing w:val="-8"/>
        </w:rPr>
        <w:t xml:space="preserve"> 数量,是一个绝对值而非相对值。Memory 配额也是一个绝对值，它的单 位是内存字节数。</w:t>
      </w:r>
    </w:p>
    <w:p>
      <w:pPr>
        <w:pStyle w:val="4"/>
        <w:spacing w:before="8"/>
        <w:rPr>
          <w:sz w:val="15"/>
        </w:rPr>
      </w:pPr>
    </w:p>
    <w:p>
      <w:pPr>
        <w:pStyle w:val="4"/>
        <w:spacing w:line="242" w:lineRule="auto"/>
        <w:ind w:left="280" w:right="1424"/>
      </w:pPr>
      <w:r>
        <w:t>Kubernetes</w:t>
      </w:r>
      <w:r>
        <w:rPr>
          <w:spacing w:val="-8"/>
        </w:rPr>
        <w:t xml:space="preserve"> 里，一个计算资源进行配额限定需要设定以下两个参数： </w:t>
      </w:r>
      <w:r>
        <w:t>Requests</w:t>
      </w:r>
      <w:r>
        <w:rPr>
          <w:spacing w:val="-3"/>
        </w:rPr>
        <w:t xml:space="preserve"> 该资源最</w:t>
      </w:r>
      <w:r>
        <w:rPr>
          <w:spacing w:val="-7"/>
        </w:rPr>
        <w:t xml:space="preserve">小申请数量，系统必须满足要求 </w:t>
      </w:r>
      <w:r>
        <w:t>Limits</w:t>
      </w:r>
      <w:r>
        <w:rPr>
          <w:spacing w:val="-3"/>
        </w:rPr>
        <w:t xml:space="preserve"> 该资源最大允许使用的量，不能突破，当容器试</w:t>
      </w:r>
      <w:r>
        <w:rPr>
          <w:spacing w:val="-6"/>
        </w:rPr>
        <w:t xml:space="preserve">图使用超过这个量的资源时，可能会被 </w:t>
      </w:r>
      <w:r>
        <w:t>Kubernetes Kill</w:t>
      </w:r>
      <w:r>
        <w:rPr>
          <w:spacing w:val="-14"/>
        </w:rPr>
        <w:t xml:space="preserve"> 并重启</w:t>
      </w:r>
    </w:p>
    <w:p>
      <w:pPr>
        <w:pStyle w:val="4"/>
        <w:spacing w:before="10"/>
        <w:rPr>
          <w:sz w:val="15"/>
        </w:rPr>
      </w:pPr>
    </w:p>
    <w:p>
      <w:pPr>
        <w:pStyle w:val="3"/>
      </w:pPr>
      <w:r>
        <w:t>（1）举例</w:t>
      </w:r>
    </w:p>
    <w:p>
      <w:pPr>
        <w:pStyle w:val="4"/>
        <w:spacing w:before="11"/>
        <w:rPr>
          <w:b/>
          <w:sz w:val="13"/>
        </w:rPr>
      </w:pPr>
      <w:r>
        <w:pict>
          <v:shape id="_x0000_s1203" o:spid="_x0000_s1203" o:spt="202" type="#_x0000_t202" style="position:absolute;left:0pt;margin-left:84.5pt;margin-top:10.05pt;height:260pt;width:426.35pt;mso-position-horizontal-relative:page;mso-wrap-distance-bottom:0pt;mso-wrap-distance-top:0pt;z-index:-251502592;mso-width-relative:page;mso-height-relative:page;" fillcolor="#D7D7D7" filled="t" stroked="f" coordsize="21600,21600">
            <v:path/>
            <v:fill on="t" focussize="0,0"/>
            <v:stroke on="f" joinstyle="miter"/>
            <v:imagedata o:title=""/>
            <o:lock v:ext="edit"/>
            <v:textbox inset="0mm,0mm,0mm,0mm">
              <w:txbxContent>
                <w:p>
                  <w:pPr>
                    <w:pStyle w:val="4"/>
                    <w:spacing w:before="2" w:line="422" w:lineRule="auto"/>
                    <w:ind w:left="110" w:right="7242"/>
                  </w:pPr>
                  <w:r>
                    <w:t>sepc containers:</w:t>
                  </w:r>
                </w:p>
                <w:p>
                  <w:pPr>
                    <w:pStyle w:val="4"/>
                    <w:spacing w:line="422" w:lineRule="auto"/>
                    <w:ind w:left="110" w:right="6839"/>
                  </w:pPr>
                  <w:r>
                    <w:t xml:space="preserve">- name: db image: mysql resources: requests: memory: "64Mi" cpu: "250m" limits:  memory: </w:t>
                  </w:r>
                  <w:r>
                    <w:rPr>
                      <w:spacing w:val="-3"/>
                    </w:rPr>
                    <w:t xml:space="preserve">"128Mi" </w:t>
                  </w:r>
                  <w:r>
                    <w:t>cpu:</w:t>
                  </w:r>
                  <w:r>
                    <w:rPr>
                      <w:spacing w:val="-1"/>
                    </w:rPr>
                    <w:t xml:space="preserve"> </w:t>
                  </w:r>
                  <w:r>
                    <w:t>"500m"</w:t>
                  </w:r>
                </w:p>
              </w:txbxContent>
            </v:textbox>
            <w10:wrap type="topAndBottom"/>
          </v:shape>
        </w:pict>
      </w:r>
    </w:p>
    <w:p>
      <w:pPr>
        <w:pStyle w:val="4"/>
        <w:spacing w:line="253" w:lineRule="exact"/>
        <w:ind w:left="280"/>
      </w:pPr>
      <w:r>
        <w:t>上述代码表明 MySQL 容器申请最少 0.25 个 CPU 以及 64MiB 内存，在运行过程中容器所能使</w:t>
      </w:r>
    </w:p>
    <w:p>
      <w:pPr>
        <w:pStyle w:val="4"/>
        <w:spacing w:before="2"/>
        <w:ind w:left="280"/>
      </w:pPr>
      <w:r>
        <w:t>用的资源配额为 0.5 个 CPU 以及 128MiB 内存。</w:t>
      </w:r>
    </w:p>
    <w:p>
      <w:pPr>
        <w:pStyle w:val="4"/>
        <w:rPr>
          <w:sz w:val="20"/>
        </w:rPr>
      </w:pPr>
    </w:p>
    <w:p>
      <w:pPr>
        <w:pStyle w:val="4"/>
        <w:rPr>
          <w:sz w:val="20"/>
        </w:rPr>
      </w:pPr>
    </w:p>
    <w:p>
      <w:pPr>
        <w:pStyle w:val="2"/>
        <w:spacing w:before="146"/>
        <w:rPr>
          <w:rFonts w:ascii="Calibri" w:eastAsia="Calibri"/>
        </w:rPr>
      </w:pPr>
      <w:r>
        <w:t>七、kubernetes 核心技术</w:t>
      </w:r>
      <w:r>
        <w:rPr>
          <w:rFonts w:ascii="Calibri" w:eastAsia="Calibri"/>
        </w:rPr>
        <w:t>-Label</w:t>
      </w:r>
    </w:p>
    <w:p>
      <w:pPr>
        <w:pStyle w:val="3"/>
        <w:spacing w:before="159"/>
      </w:pPr>
      <w:r>
        <w:t>1、Label 概述</w:t>
      </w:r>
    </w:p>
    <w:p>
      <w:pPr>
        <w:spacing w:after="0"/>
        <w:sectPr>
          <w:pgSz w:w="11910" w:h="16840"/>
          <w:pgMar w:top="1400" w:right="440" w:bottom="280" w:left="1520" w:header="708" w:footer="0" w:gutter="0"/>
          <w:cols w:space="720" w:num="1"/>
        </w:sectPr>
      </w:pPr>
    </w:p>
    <w:p>
      <w:pPr>
        <w:pStyle w:val="4"/>
        <w:spacing w:before="91" w:line="242" w:lineRule="auto"/>
        <w:ind w:left="280" w:right="1422"/>
      </w:pPr>
      <w:r>
        <w:t>Label</w:t>
      </w:r>
      <w:r>
        <w:rPr>
          <w:spacing w:val="-38"/>
        </w:rPr>
        <w:t xml:space="preserve"> 是 </w:t>
      </w:r>
      <w:r>
        <w:t>Kubernetes</w:t>
      </w:r>
      <w:r>
        <w:rPr>
          <w:spacing w:val="-12"/>
        </w:rPr>
        <w:t xml:space="preserve"> 系统中另一个核心概念。一个 </w:t>
      </w:r>
      <w:r>
        <w:t>Label</w:t>
      </w:r>
      <w:r>
        <w:rPr>
          <w:spacing w:val="-23"/>
        </w:rPr>
        <w:t xml:space="preserve"> 是一个 </w:t>
      </w:r>
      <w:r>
        <w:t>key=value</w:t>
      </w:r>
      <w:r>
        <w:rPr>
          <w:spacing w:val="-9"/>
        </w:rPr>
        <w:t xml:space="preserve"> 的键值对，其</w:t>
      </w:r>
      <w:r>
        <w:rPr>
          <w:spacing w:val="-32"/>
        </w:rPr>
        <w:t xml:space="preserve">中 </w:t>
      </w:r>
      <w:r>
        <w:t>key</w:t>
      </w:r>
      <w:r>
        <w:rPr>
          <w:spacing w:val="-36"/>
        </w:rPr>
        <w:t xml:space="preserve"> 与 </w:t>
      </w:r>
      <w:r>
        <w:t>value</w:t>
      </w:r>
      <w:r>
        <w:rPr>
          <w:spacing w:val="-8"/>
        </w:rPr>
        <w:t xml:space="preserve"> 由用户自己指 定。</w:t>
      </w:r>
      <w:r>
        <w:t>Label</w:t>
      </w:r>
      <w:r>
        <w:rPr>
          <w:spacing w:val="-11"/>
        </w:rPr>
        <w:t xml:space="preserve"> 可以附加到各种资源对象上，如 </w:t>
      </w:r>
      <w:r>
        <w:t>Node、Pod、Service、RC</w:t>
      </w:r>
      <w:r>
        <w:rPr>
          <w:spacing w:val="-4"/>
        </w:rPr>
        <w:t xml:space="preserve">，一个资源对象可以定义任意数量的 </w:t>
      </w:r>
      <w:r>
        <w:t>Label</w:t>
      </w:r>
      <w:r>
        <w:rPr>
          <w:spacing w:val="-11"/>
        </w:rPr>
        <w:t xml:space="preserve">， 同一个 </w:t>
      </w:r>
      <w:r>
        <w:t>Label</w:t>
      </w:r>
      <w:r>
        <w:rPr>
          <w:spacing w:val="-8"/>
        </w:rPr>
        <w:t xml:space="preserve"> 也可以被添加到任意数量的资源对象上，Label</w:t>
      </w:r>
      <w:r>
        <w:rPr>
          <w:spacing w:val="-9"/>
        </w:rPr>
        <w:t xml:space="preserve"> 通常在资源对象定义时确定，也可以在对象创建后动态 添加或删除。</w:t>
      </w:r>
    </w:p>
    <w:p>
      <w:pPr>
        <w:pStyle w:val="4"/>
        <w:spacing w:before="9"/>
        <w:rPr>
          <w:sz w:val="15"/>
        </w:rPr>
      </w:pPr>
    </w:p>
    <w:p>
      <w:pPr>
        <w:pStyle w:val="4"/>
        <w:spacing w:line="244" w:lineRule="auto"/>
        <w:ind w:left="280" w:right="2209"/>
      </w:pPr>
      <w:r>
        <w:t>Label</w:t>
      </w:r>
      <w:r>
        <w:rPr>
          <w:spacing w:val="-12"/>
        </w:rPr>
        <w:t xml:space="preserve"> 的最常见的用法是使用 </w:t>
      </w:r>
      <w:r>
        <w:t>metadata.labels</w:t>
      </w:r>
      <w:r>
        <w:rPr>
          <w:spacing w:val="-13"/>
        </w:rPr>
        <w:t xml:space="preserve"> 字段，来为对象添加 </w:t>
      </w:r>
      <w:r>
        <w:t>Label，通过spec.selector</w:t>
      </w:r>
      <w:r>
        <w:rPr>
          <w:spacing w:val="-10"/>
        </w:rPr>
        <w:t xml:space="preserve"> 来引用对象</w:t>
      </w:r>
    </w:p>
    <w:p>
      <w:pPr>
        <w:pStyle w:val="4"/>
        <w:spacing w:before="5"/>
        <w:rPr>
          <w:sz w:val="15"/>
        </w:rPr>
      </w:pPr>
    </w:p>
    <w:p>
      <w:pPr>
        <w:pStyle w:val="3"/>
      </w:pPr>
      <w:r>
        <w:pict>
          <v:group id="_x0000_s1204" o:spid="_x0000_s1204" o:spt="203" style="position:absolute;left:0pt;margin-left:84.5pt;margin-top:20.2pt;height:437pt;width:426.35pt;mso-position-horizontal-relative:page;mso-wrap-distance-bottom:0pt;mso-wrap-distance-top:0pt;z-index:-251501568;mso-width-relative:page;mso-height-relative:page;" coordorigin="1690,405" coordsize="8527,8740">
            <o:lock v:ext="edit"/>
            <v:rect id="_x0000_s1205" o:spid="_x0000_s1205" o:spt="1" style="position:absolute;left:1690;top:404;height:8740;width:8527;" fillcolor="#D7D7D7" filled="t" stroked="f" coordsize="21600,21600">
              <v:path/>
              <v:fill on="t" focussize="0,0"/>
              <v:stroke on="f"/>
              <v:imagedata o:title=""/>
              <o:lock v:ext="edit"/>
            </v:rect>
            <v:line id="_x0000_s1206" o:spid="_x0000_s1206" o:spt="20" style="position:absolute;left:1800;top:5887;height:0;width:4070;" stroked="t" coordsize="21600,21600">
              <v:path arrowok="t"/>
              <v:fill focussize="0,0"/>
              <v:stroke weight="0.389527559055118pt" color="#000000"/>
              <v:imagedata o:title=""/>
              <o:lock v:ext="edit"/>
            </v:line>
            <v:shape id="_x0000_s1207" o:spid="_x0000_s1207" o:spt="202" type="#_x0000_t202" style="position:absolute;left:1690;top:404;height:8740;width:8527;" filled="f" stroked="f" coordsize="21600,21600">
              <v:path/>
              <v:fill on="f" focussize="0,0"/>
              <v:stroke on="f" joinstyle="miter"/>
              <v:imagedata o:title=""/>
              <o:lock v:ext="edit"/>
              <v:textbox inset="0mm,0mm,0mm,0mm">
                <w:txbxContent>
                  <w:p>
                    <w:pPr>
                      <w:spacing w:before="2"/>
                      <w:ind w:left="110" w:right="0" w:firstLine="0"/>
                      <w:jc w:val="left"/>
                      <w:rPr>
                        <w:sz w:val="22"/>
                      </w:rPr>
                    </w:pPr>
                    <w:r>
                      <w:rPr>
                        <w:sz w:val="22"/>
                      </w:rPr>
                      <w:t>apiVersion: v1</w:t>
                    </w:r>
                  </w:p>
                  <w:p>
                    <w:pPr>
                      <w:spacing w:before="1" w:line="240" w:lineRule="auto"/>
                      <w:rPr>
                        <w:sz w:val="16"/>
                      </w:rPr>
                    </w:pPr>
                  </w:p>
                  <w:p>
                    <w:pPr>
                      <w:spacing w:before="0" w:line="412" w:lineRule="auto"/>
                      <w:ind w:left="110" w:right="4327" w:firstLine="0"/>
                      <w:jc w:val="left"/>
                      <w:rPr>
                        <w:sz w:val="22"/>
                      </w:rPr>
                    </w:pPr>
                    <w:r>
                      <w:rPr>
                        <w:sz w:val="22"/>
                      </w:rPr>
                      <w:t>kind: ReplicationController metadata: name: nginx spec:</w:t>
                    </w:r>
                  </w:p>
                  <w:p>
                    <w:pPr>
                      <w:spacing w:before="0"/>
                      <w:ind w:left="110" w:right="0" w:firstLine="0"/>
                      <w:jc w:val="left"/>
                      <w:rPr>
                        <w:sz w:val="22"/>
                      </w:rPr>
                    </w:pPr>
                    <w:r>
                      <w:rPr>
                        <w:sz w:val="22"/>
                      </w:rPr>
                      <w:t>replicas: 3 selector:</w:t>
                    </w:r>
                  </w:p>
                  <w:p>
                    <w:pPr>
                      <w:spacing w:before="10" w:line="240" w:lineRule="auto"/>
                      <w:rPr>
                        <w:sz w:val="15"/>
                      </w:rPr>
                    </w:pPr>
                  </w:p>
                  <w:p>
                    <w:pPr>
                      <w:spacing w:before="1"/>
                      <w:ind w:left="110" w:right="0" w:firstLine="0"/>
                      <w:jc w:val="left"/>
                      <w:rPr>
                        <w:sz w:val="22"/>
                      </w:rPr>
                    </w:pPr>
                    <w:r>
                      <w:rPr>
                        <w:sz w:val="22"/>
                      </w:rPr>
                      <w:t>app: nginx template:</w:t>
                    </w:r>
                  </w:p>
                  <w:p>
                    <w:pPr>
                      <w:spacing w:before="10" w:line="240" w:lineRule="auto"/>
                      <w:rPr>
                        <w:sz w:val="15"/>
                      </w:rPr>
                    </w:pPr>
                  </w:p>
                  <w:p>
                    <w:pPr>
                      <w:spacing w:before="0"/>
                      <w:ind w:left="110" w:right="0" w:firstLine="0"/>
                      <w:jc w:val="left"/>
                      <w:rPr>
                        <w:sz w:val="22"/>
                      </w:rPr>
                    </w:pPr>
                    <w:r>
                      <w:rPr>
                        <w:sz w:val="22"/>
                      </w:rPr>
                      <w:t>metadata:</w:t>
                    </w:r>
                  </w:p>
                  <w:p>
                    <w:pPr>
                      <w:spacing w:before="11" w:line="240" w:lineRule="auto"/>
                      <w:rPr>
                        <w:sz w:val="15"/>
                      </w:rPr>
                    </w:pPr>
                  </w:p>
                  <w:p>
                    <w:pPr>
                      <w:spacing w:before="0"/>
                      <w:ind w:left="110" w:right="0" w:firstLine="0"/>
                      <w:jc w:val="left"/>
                      <w:rPr>
                        <w:sz w:val="22"/>
                      </w:rPr>
                    </w:pPr>
                    <w:r>
                      <w:rPr>
                        <w:sz w:val="22"/>
                      </w:rPr>
                      <w:t>labels:</w:t>
                    </w:r>
                  </w:p>
                  <w:p>
                    <w:pPr>
                      <w:spacing w:before="0" w:line="240" w:lineRule="auto"/>
                      <w:rPr>
                        <w:sz w:val="16"/>
                      </w:rPr>
                    </w:pPr>
                  </w:p>
                  <w:p>
                    <w:pPr>
                      <w:spacing w:before="0"/>
                      <w:ind w:left="110" w:right="0" w:firstLine="0"/>
                      <w:jc w:val="left"/>
                      <w:rPr>
                        <w:sz w:val="22"/>
                      </w:rPr>
                    </w:pPr>
                    <w:r>
                      <w:rPr>
                        <w:sz w:val="22"/>
                      </w:rPr>
                      <w:t>app: nginx spec:</w:t>
                    </w:r>
                  </w:p>
                  <w:p>
                    <w:pPr>
                      <w:spacing w:before="11" w:line="240" w:lineRule="auto"/>
                      <w:rPr>
                        <w:sz w:val="15"/>
                      </w:rPr>
                    </w:pPr>
                  </w:p>
                  <w:p>
                    <w:pPr>
                      <w:spacing w:before="0"/>
                      <w:ind w:left="110" w:right="0" w:firstLine="0"/>
                      <w:jc w:val="left"/>
                      <w:rPr>
                        <w:sz w:val="22"/>
                      </w:rPr>
                    </w:pPr>
                    <w:r>
                      <w:rPr>
                        <w:sz w:val="22"/>
                      </w:rPr>
                      <w:t>containers:</w:t>
                    </w:r>
                  </w:p>
                  <w:p>
                    <w:pPr>
                      <w:spacing w:before="11" w:line="240" w:lineRule="auto"/>
                      <w:rPr>
                        <w:sz w:val="15"/>
                      </w:rPr>
                    </w:pPr>
                  </w:p>
                  <w:p>
                    <w:pPr>
                      <w:numPr>
                        <w:ilvl w:val="0"/>
                        <w:numId w:val="41"/>
                      </w:numPr>
                      <w:tabs>
                        <w:tab w:val="left" w:pos="331"/>
                      </w:tabs>
                      <w:spacing w:before="0"/>
                      <w:ind w:left="330" w:right="0" w:hanging="221"/>
                      <w:jc w:val="left"/>
                      <w:rPr>
                        <w:sz w:val="22"/>
                      </w:rPr>
                    </w:pPr>
                    <w:r>
                      <w:rPr>
                        <w:sz w:val="22"/>
                      </w:rPr>
                      <w:t>name: nginx image: nginx</w:t>
                    </w:r>
                    <w:r>
                      <w:rPr>
                        <w:spacing w:val="-8"/>
                        <w:sz w:val="22"/>
                      </w:rPr>
                      <w:t xml:space="preserve"> </w:t>
                    </w:r>
                    <w:r>
                      <w:rPr>
                        <w:sz w:val="22"/>
                      </w:rPr>
                      <w:t>ports:</w:t>
                    </w:r>
                  </w:p>
                  <w:p>
                    <w:pPr>
                      <w:spacing w:before="0" w:line="240" w:lineRule="auto"/>
                      <w:rPr>
                        <w:sz w:val="16"/>
                      </w:rPr>
                    </w:pPr>
                  </w:p>
                  <w:p>
                    <w:pPr>
                      <w:numPr>
                        <w:ilvl w:val="0"/>
                        <w:numId w:val="41"/>
                      </w:numPr>
                      <w:tabs>
                        <w:tab w:val="left" w:pos="331"/>
                      </w:tabs>
                      <w:spacing w:before="0"/>
                      <w:ind w:left="330" w:right="0" w:hanging="221"/>
                      <w:jc w:val="left"/>
                      <w:rPr>
                        <w:sz w:val="22"/>
                      </w:rPr>
                    </w:pPr>
                    <w:r>
                      <w:rPr>
                        <w:sz w:val="22"/>
                      </w:rPr>
                      <w:t>containerPort:</w:t>
                    </w:r>
                    <w:r>
                      <w:rPr>
                        <w:spacing w:val="-3"/>
                        <w:sz w:val="22"/>
                      </w:rPr>
                      <w:t xml:space="preserve"> </w:t>
                    </w:r>
                    <w:r>
                      <w:rPr>
                        <w:sz w:val="22"/>
                      </w:rPr>
                      <w:t>80</w:t>
                    </w:r>
                  </w:p>
                  <w:p>
                    <w:pPr>
                      <w:spacing w:before="0" w:line="240" w:lineRule="auto"/>
                      <w:rPr>
                        <w:sz w:val="22"/>
                      </w:rPr>
                    </w:pPr>
                  </w:p>
                  <w:p>
                    <w:pPr>
                      <w:spacing w:before="9" w:line="240" w:lineRule="auto"/>
                      <w:rPr>
                        <w:sz w:val="31"/>
                      </w:rPr>
                    </w:pPr>
                  </w:p>
                  <w:p>
                    <w:pPr>
                      <w:spacing w:before="0" w:line="412" w:lineRule="auto"/>
                      <w:ind w:left="110" w:right="2897" w:firstLine="0"/>
                      <w:jc w:val="left"/>
                      <w:rPr>
                        <w:sz w:val="22"/>
                      </w:rPr>
                    </w:pPr>
                    <w:r>
                      <w:rPr>
                        <w:sz w:val="22"/>
                      </w:rPr>
                      <w:t>apiVersion: v1 kind: Service metadata: name: nginx spec:</w:t>
                    </w:r>
                  </w:p>
                  <w:p>
                    <w:pPr>
                      <w:spacing w:before="0"/>
                      <w:ind w:left="110" w:right="0" w:firstLine="0"/>
                      <w:jc w:val="left"/>
                      <w:rPr>
                        <w:sz w:val="22"/>
                      </w:rPr>
                    </w:pPr>
                    <w:r>
                      <w:rPr>
                        <w:sz w:val="22"/>
                      </w:rPr>
                      <w:t>type: NodePort ports:</w:t>
                    </w:r>
                  </w:p>
                  <w:p>
                    <w:pPr>
                      <w:spacing w:before="10" w:line="240" w:lineRule="auto"/>
                      <w:rPr>
                        <w:sz w:val="15"/>
                      </w:rPr>
                    </w:pPr>
                  </w:p>
                  <w:p>
                    <w:pPr>
                      <w:numPr>
                        <w:ilvl w:val="0"/>
                        <w:numId w:val="41"/>
                      </w:numPr>
                      <w:tabs>
                        <w:tab w:val="left" w:pos="331"/>
                      </w:tabs>
                      <w:spacing w:before="0"/>
                      <w:ind w:left="330" w:right="0" w:hanging="221"/>
                      <w:jc w:val="left"/>
                      <w:rPr>
                        <w:sz w:val="22"/>
                      </w:rPr>
                    </w:pPr>
                    <w:r>
                      <w:rPr>
                        <w:sz w:val="22"/>
                      </w:rPr>
                      <w:t>port:</w:t>
                    </w:r>
                    <w:r>
                      <w:rPr>
                        <w:spacing w:val="-1"/>
                        <w:sz w:val="22"/>
                      </w:rPr>
                      <w:t xml:space="preserve"> </w:t>
                    </w:r>
                    <w:r>
                      <w:rPr>
                        <w:sz w:val="22"/>
                      </w:rPr>
                      <w:t>80</w:t>
                    </w:r>
                  </w:p>
                  <w:p>
                    <w:pPr>
                      <w:spacing w:before="1" w:line="240" w:lineRule="auto"/>
                      <w:rPr>
                        <w:sz w:val="16"/>
                      </w:rPr>
                    </w:pPr>
                  </w:p>
                  <w:p>
                    <w:pPr>
                      <w:spacing w:before="0" w:line="412" w:lineRule="auto"/>
                      <w:ind w:left="110" w:right="5757" w:firstLine="0"/>
                      <w:jc w:val="left"/>
                      <w:rPr>
                        <w:sz w:val="22"/>
                      </w:rPr>
                    </w:pPr>
                    <w:r>
                      <w:rPr>
                        <w:sz w:val="22"/>
                      </w:rPr>
                      <w:t>nodePort: 3333 selector: app: nginx</w:t>
                    </w:r>
                  </w:p>
                </w:txbxContent>
              </v:textbox>
            </v:shape>
            <w10:wrap type="topAndBottom"/>
          </v:group>
        </w:pict>
      </w:r>
      <w:r>
        <w:drawing>
          <wp:anchor distT="0" distB="0" distL="0" distR="0" simplePos="0" relativeHeight="251696128" behindDoc="1" locked="0" layoutInCell="1" allowOverlap="1">
            <wp:simplePos x="0" y="0"/>
            <wp:positionH relativeFrom="page">
              <wp:posOffset>2048510</wp:posOffset>
            </wp:positionH>
            <wp:positionV relativeFrom="paragraph">
              <wp:posOffset>1264920</wp:posOffset>
            </wp:positionV>
            <wp:extent cx="3290570" cy="3411220"/>
            <wp:effectExtent l="0" t="0" r="0" b="0"/>
            <wp:wrapNone/>
            <wp:docPr id="22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3.png"/>
                    <pic:cNvPicPr>
                      <a:picLocks noChangeAspect="1"/>
                    </pic:cNvPicPr>
                  </pic:nvPicPr>
                  <pic:blipFill>
                    <a:blip r:embed="rId18" cstate="print"/>
                    <a:stretch>
                      <a:fillRect/>
                    </a:stretch>
                  </pic:blipFill>
                  <pic:spPr>
                    <a:xfrm>
                      <a:off x="0" y="0"/>
                      <a:ext cx="3290753" cy="3411090"/>
                    </a:xfrm>
                    <a:prstGeom prst="rect">
                      <a:avLst/>
                    </a:prstGeom>
                  </pic:spPr>
                </pic:pic>
              </a:graphicData>
            </a:graphic>
          </wp:anchor>
        </w:drawing>
      </w:r>
      <w:r>
        <w:t>2、Label 示例</w:t>
      </w:r>
    </w:p>
    <w:p>
      <w:pPr>
        <w:pStyle w:val="4"/>
        <w:spacing w:line="239" w:lineRule="exact"/>
        <w:ind w:left="280"/>
      </w:pPr>
      <w:r>
        <w:t>Label 附加到 Kubernetes 集群中各种资源对象上，目的就是对这些资源对象进行分组管理，</w:t>
      </w:r>
    </w:p>
    <w:p>
      <w:pPr>
        <w:pStyle w:val="4"/>
        <w:spacing w:before="2" w:line="244" w:lineRule="auto"/>
        <w:ind w:left="280" w:right="1475"/>
      </w:pPr>
      <w:r>
        <w:rPr>
          <w:spacing w:val="-6"/>
        </w:rPr>
        <w:t xml:space="preserve">而分组管理的核心就 是 </w:t>
      </w:r>
      <w:r>
        <w:t>Label Selector。Label</w:t>
      </w:r>
      <w:r>
        <w:rPr>
          <w:spacing w:val="-37"/>
        </w:rPr>
        <w:t xml:space="preserve"> 与 </w:t>
      </w:r>
      <w:r>
        <w:t>Label Selector</w:t>
      </w:r>
      <w:r>
        <w:rPr>
          <w:spacing w:val="-8"/>
        </w:rPr>
        <w:t xml:space="preserve"> 都是不能单独定义， </w:t>
      </w:r>
      <w:r>
        <w:rPr>
          <w:spacing w:val="-10"/>
        </w:rPr>
        <w:t xml:space="preserve">必须附加在一些资源对象的定义文件上，一般附加 在 </w:t>
      </w:r>
      <w:r>
        <w:t>RC</w:t>
      </w:r>
      <w:r>
        <w:rPr>
          <w:spacing w:val="-36"/>
        </w:rPr>
        <w:t xml:space="preserve"> 和 </w:t>
      </w:r>
      <w:r>
        <w:t>Service</w:t>
      </w:r>
      <w:r>
        <w:rPr>
          <w:spacing w:val="-8"/>
        </w:rPr>
        <w:t xml:space="preserve"> 的资源定义文件中</w:t>
      </w:r>
    </w:p>
    <w:p>
      <w:pPr>
        <w:pStyle w:val="4"/>
        <w:rPr>
          <w:sz w:val="20"/>
        </w:rPr>
      </w:pPr>
    </w:p>
    <w:p>
      <w:pPr>
        <w:pStyle w:val="4"/>
        <w:rPr>
          <w:sz w:val="20"/>
        </w:rPr>
      </w:pPr>
    </w:p>
    <w:p>
      <w:pPr>
        <w:pStyle w:val="2"/>
        <w:spacing w:before="140"/>
      </w:pPr>
      <w:r>
        <w:t>八、kubernetes 核心技术-Controller 控制器</w:t>
      </w:r>
    </w:p>
    <w:p>
      <w:pPr>
        <w:pStyle w:val="3"/>
        <w:spacing w:before="157"/>
      </w:pPr>
      <w:r>
        <w:t>1、Replication Controller</w:t>
      </w:r>
    </w:p>
    <w:p>
      <w:pPr>
        <w:spacing w:after="0"/>
        <w:sectPr>
          <w:pgSz w:w="11910" w:h="16840"/>
          <w:pgMar w:top="1400" w:right="440" w:bottom="280" w:left="1520" w:header="708" w:footer="0" w:gutter="0"/>
          <w:cols w:space="720" w:num="1"/>
        </w:sectPr>
      </w:pPr>
    </w:p>
    <w:p>
      <w:pPr>
        <w:pStyle w:val="4"/>
        <w:spacing w:before="91" w:line="242" w:lineRule="auto"/>
        <w:ind w:left="280" w:right="1213"/>
      </w:pPr>
      <w:r>
        <w:t>Replication</w:t>
      </w:r>
      <w:r>
        <w:rPr>
          <w:spacing w:val="24"/>
        </w:rPr>
        <w:t xml:space="preserve"> </w:t>
      </w:r>
      <w:r>
        <w:t>Controller(RC</w:t>
      </w:r>
      <w:r>
        <w:rPr>
          <w:spacing w:val="-8"/>
        </w:rPr>
        <w:t xml:space="preserve">)是 </w:t>
      </w:r>
      <w:r>
        <w:t>Kubernetes</w:t>
      </w:r>
      <w:r>
        <w:rPr>
          <w:spacing w:val="-7"/>
        </w:rPr>
        <w:t xml:space="preserve"> 系统中核心概念之一，当我们定义了一个 </w:t>
      </w:r>
      <w:r>
        <w:t xml:space="preserve">RC </w:t>
      </w:r>
      <w:r>
        <w:rPr>
          <w:spacing w:val="-11"/>
        </w:rPr>
        <w:t xml:space="preserve">并提交到 </w:t>
      </w:r>
      <w:r>
        <w:t>Kubernetes</w:t>
      </w:r>
      <w:r>
        <w:rPr>
          <w:spacing w:val="-9"/>
        </w:rPr>
        <w:t xml:space="preserve"> 集群中以后，</w:t>
      </w:r>
      <w:r>
        <w:t>Master</w:t>
      </w:r>
      <w:r>
        <w:rPr>
          <w:spacing w:val="-19"/>
        </w:rPr>
        <w:t xml:space="preserve"> 节点上的 </w:t>
      </w:r>
      <w:r>
        <w:t>Controller</w:t>
      </w:r>
      <w:r>
        <w:rPr>
          <w:spacing w:val="-5"/>
        </w:rPr>
        <w:t xml:space="preserve"> </w:t>
      </w:r>
      <w:r>
        <w:t>Manager</w:t>
      </w:r>
      <w:r>
        <w:rPr>
          <w:spacing w:val="-8"/>
        </w:rPr>
        <w:t xml:space="preserve"> 组件就得到通知， </w:t>
      </w:r>
      <w:r>
        <w:rPr>
          <w:spacing w:val="-12"/>
        </w:rPr>
        <w:t xml:space="preserve">定期检查系统中存活的 </w:t>
      </w:r>
      <w:r>
        <w:t>Pod</w:t>
      </w:r>
      <w:r>
        <w:rPr>
          <w:spacing w:val="-8"/>
        </w:rPr>
        <w:t xml:space="preserve">,并确保目标 </w:t>
      </w:r>
      <w:r>
        <w:t>Pod</w:t>
      </w:r>
      <w:r>
        <w:rPr>
          <w:spacing w:val="-12"/>
        </w:rPr>
        <w:t xml:space="preserve"> 实例的数量刚好等于 </w:t>
      </w:r>
      <w:r>
        <w:t>RC</w:t>
      </w:r>
      <w:r>
        <w:rPr>
          <w:spacing w:val="-8"/>
        </w:rPr>
        <w:t xml:space="preserve"> 的预期值，如果有过</w:t>
      </w:r>
    </w:p>
    <w:p>
      <w:pPr>
        <w:pStyle w:val="4"/>
        <w:spacing w:before="1" w:line="244" w:lineRule="auto"/>
        <w:ind w:left="280" w:right="1475"/>
      </w:pPr>
      <w:r>
        <w:rPr>
          <w:spacing w:val="-10"/>
        </w:rPr>
        <w:t xml:space="preserve">多或过少的 </w:t>
      </w:r>
      <w:r>
        <w:t>Pod</w:t>
      </w:r>
      <w:r>
        <w:rPr>
          <w:spacing w:val="-11"/>
        </w:rPr>
        <w:t xml:space="preserve"> 运行，系统就会停掉或创建一些 </w:t>
      </w:r>
      <w:r>
        <w:t>Pod</w:t>
      </w:r>
      <w:r>
        <w:rPr>
          <w:spacing w:val="-1"/>
        </w:rPr>
        <w:t xml:space="preserve">.此外我们也可以通过修改 </w:t>
      </w:r>
      <w:r>
        <w:t>RC</w:t>
      </w:r>
      <w:r>
        <w:rPr>
          <w:spacing w:val="-15"/>
        </w:rPr>
        <w:t xml:space="preserve"> 的副本</w:t>
      </w:r>
      <w:r>
        <w:rPr>
          <w:spacing w:val="-21"/>
        </w:rPr>
        <w:t xml:space="preserve">数量，来实现 </w:t>
      </w:r>
      <w:r>
        <w:t>Pod</w:t>
      </w:r>
      <w:r>
        <w:rPr>
          <w:spacing w:val="-8"/>
        </w:rPr>
        <w:t xml:space="preserve"> 的动态缩放功能。</w:t>
      </w:r>
    </w:p>
    <w:p>
      <w:pPr>
        <w:pStyle w:val="4"/>
        <w:spacing w:before="2"/>
        <w:rPr>
          <w:sz w:val="13"/>
        </w:rPr>
      </w:pPr>
      <w:r>
        <w:pict>
          <v:shape id="_x0000_s1208" o:spid="_x0000_s1208" o:spt="202" type="#_x0000_t202" style="position:absolute;left:0pt;margin-left:84.5pt;margin-top:9.65pt;height:23.85pt;width:426.35pt;mso-position-horizontal-relative:page;mso-wrap-distance-bottom:0pt;mso-wrap-distance-top:0pt;z-index:-251500544;mso-width-relative:page;mso-height-relative:page;" fillcolor="#D7D7D7" filled="t" stroked="f" coordsize="21600,21600">
            <v:path/>
            <v:fill on="t" focussize="0,0"/>
            <v:stroke on="f" joinstyle="miter"/>
            <v:imagedata o:title=""/>
            <o:lock v:ext="edit"/>
            <v:textbox inset="0mm,0mm,0mm,0mm">
              <w:txbxContent>
                <w:p>
                  <w:pPr>
                    <w:pStyle w:val="4"/>
                    <w:spacing w:before="2"/>
                    <w:ind w:left="110"/>
                  </w:pPr>
                  <w:r>
                    <w:t>kubectl scale rc nginx --replicas=5</w:t>
                  </w:r>
                </w:p>
              </w:txbxContent>
            </v:textbox>
            <w10:wrap type="topAndBottom"/>
          </v:shape>
        </w:pict>
      </w:r>
    </w:p>
    <w:p>
      <w:pPr>
        <w:pStyle w:val="4"/>
        <w:spacing w:line="254" w:lineRule="exact"/>
        <w:ind w:left="280"/>
      </w:pPr>
      <w:r>
        <w:t>由于 Replication Controller 与 Kubernetes 代码中的模块 Replication Controller 同名，</w:t>
      </w:r>
    </w:p>
    <w:p>
      <w:pPr>
        <w:pStyle w:val="4"/>
        <w:spacing w:before="2" w:line="242" w:lineRule="auto"/>
        <w:ind w:left="280" w:right="1422"/>
      </w:pPr>
      <w:r>
        <w:rPr>
          <w:spacing w:val="-14"/>
        </w:rPr>
        <w:t xml:space="preserve">所以在 </w:t>
      </w:r>
      <w:r>
        <w:t>Kubernetes v1.2</w:t>
      </w:r>
      <w:r>
        <w:rPr>
          <w:spacing w:val="-11"/>
        </w:rPr>
        <w:t xml:space="preserve"> 时， 它就升级成了另外一个新的概念 </w:t>
      </w:r>
      <w:r>
        <w:t>Replica Sets,官方解释为</w:t>
      </w:r>
      <w:r>
        <w:rPr>
          <w:spacing w:val="-11"/>
        </w:rPr>
        <w:t xml:space="preserve">下一代的 </w:t>
      </w:r>
      <w:r>
        <w:t>RC</w:t>
      </w:r>
      <w:r>
        <w:rPr>
          <w:spacing w:val="-13"/>
        </w:rPr>
        <w:t xml:space="preserve">，它与 </w:t>
      </w:r>
      <w:r>
        <w:t>RC</w:t>
      </w:r>
      <w:r>
        <w:rPr>
          <w:spacing w:val="-15"/>
        </w:rPr>
        <w:t xml:space="preserve"> 区别是</w:t>
      </w:r>
      <w:r>
        <w:t>:Replica Sets</w:t>
      </w:r>
      <w:r>
        <w:rPr>
          <w:spacing w:val="-14"/>
        </w:rPr>
        <w:t xml:space="preserve"> 支援基于集合的 </w:t>
      </w:r>
      <w:r>
        <w:t>Label selector</w:t>
      </w:r>
      <w:r>
        <w:rPr>
          <w:spacing w:val="-18"/>
        </w:rPr>
        <w:t xml:space="preserve">,而 </w:t>
      </w:r>
      <w:r>
        <w:t>RC</w:t>
      </w:r>
      <w:r>
        <w:rPr>
          <w:spacing w:val="-19"/>
        </w:rPr>
        <w:t xml:space="preserve"> 只支</w:t>
      </w:r>
      <w:r>
        <w:rPr>
          <w:spacing w:val="-24"/>
        </w:rPr>
        <w:t xml:space="preserve">持基于等式的 </w:t>
      </w:r>
      <w:r>
        <w:t>Label Selector</w:t>
      </w:r>
      <w:r>
        <w:rPr>
          <w:spacing w:val="-6"/>
        </w:rPr>
        <w:t xml:space="preserve">。我们很少单独使用 </w:t>
      </w:r>
      <w:r>
        <w:t>Replica Set</w:t>
      </w:r>
      <w:r>
        <w:rPr>
          <w:spacing w:val="-10"/>
        </w:rPr>
        <w:t xml:space="preserve">,它主要被 </w:t>
      </w:r>
      <w:r>
        <w:t>Deployment</w:t>
      </w:r>
      <w:r>
        <w:rPr>
          <w:spacing w:val="-27"/>
        </w:rPr>
        <w:t xml:space="preserve"> 这</w:t>
      </w:r>
      <w:r>
        <w:rPr>
          <w:spacing w:val="-29"/>
        </w:rPr>
        <w:t xml:space="preserve">个更高层面的资源对象所使用，从而形成一整套 </w:t>
      </w:r>
      <w:r>
        <w:t>Pod</w:t>
      </w:r>
      <w:r>
        <w:rPr>
          <w:spacing w:val="-8"/>
        </w:rPr>
        <w:t xml:space="preserve"> 创建、删除、更新的编排机制。最好</w:t>
      </w:r>
      <w:r>
        <w:rPr>
          <w:spacing w:val="-17"/>
        </w:rPr>
        <w:t xml:space="preserve">不要越过 </w:t>
      </w:r>
      <w:r>
        <w:t>RC</w:t>
      </w:r>
      <w:r>
        <w:rPr>
          <w:spacing w:val="-19"/>
        </w:rPr>
        <w:t xml:space="preserve"> 直接创建 </w:t>
      </w:r>
      <w:r>
        <w:t>Pod</w:t>
      </w:r>
      <w:r>
        <w:rPr>
          <w:spacing w:val="-12"/>
        </w:rPr>
        <w:t xml:space="preserve">， 因为 </w:t>
      </w:r>
      <w:r>
        <w:t>Replication Controller</w:t>
      </w:r>
      <w:r>
        <w:rPr>
          <w:spacing w:val="-23"/>
        </w:rPr>
        <w:t xml:space="preserve"> 会通过 </w:t>
      </w:r>
      <w:r>
        <w:t>RC</w:t>
      </w:r>
      <w:r>
        <w:rPr>
          <w:spacing w:val="-27"/>
        </w:rPr>
        <w:t xml:space="preserve"> 管理 </w:t>
      </w:r>
      <w:r>
        <w:t>Pod</w:t>
      </w:r>
      <w:r>
        <w:rPr>
          <w:spacing w:val="-12"/>
        </w:rPr>
        <w:t xml:space="preserve"> 副本，实</w:t>
      </w:r>
      <w:r>
        <w:rPr>
          <w:spacing w:val="-15"/>
        </w:rPr>
        <w:t xml:space="preserve">现自动创建、补足、替换、删除 </w:t>
      </w:r>
      <w:r>
        <w:t>Pod</w:t>
      </w:r>
      <w:r>
        <w:rPr>
          <w:spacing w:val="-8"/>
        </w:rPr>
        <w:t xml:space="preserve"> 副本，这样就能提高应用的容灾能力，减少由于节点</w:t>
      </w:r>
      <w:r>
        <w:rPr>
          <w:spacing w:val="-10"/>
        </w:rPr>
        <w:t xml:space="preserve">崩溃等意外状况造成的损失。即使应用程序只有一个 </w:t>
      </w:r>
      <w:r>
        <w:t>Pod</w:t>
      </w:r>
      <w:r>
        <w:rPr>
          <w:spacing w:val="-12"/>
        </w:rPr>
        <w:t xml:space="preserve"> 副本，也强烈建议使用 </w:t>
      </w:r>
      <w:r>
        <w:t>RC</w:t>
      </w:r>
      <w:r>
        <w:rPr>
          <w:spacing w:val="-15"/>
        </w:rPr>
        <w:t xml:space="preserve"> 来 定</w:t>
      </w:r>
      <w:r>
        <w:rPr>
          <w:spacing w:val="-34"/>
        </w:rPr>
        <w:t xml:space="preserve">义 </w:t>
      </w:r>
      <w:r>
        <w:t>Pod</w:t>
      </w:r>
    </w:p>
    <w:p>
      <w:pPr>
        <w:pStyle w:val="4"/>
        <w:spacing w:before="12"/>
        <w:rPr>
          <w:sz w:val="15"/>
        </w:rPr>
      </w:pPr>
    </w:p>
    <w:p>
      <w:pPr>
        <w:pStyle w:val="3"/>
      </w:pPr>
      <w:r>
        <w:t>2、Replica Set</w:t>
      </w:r>
    </w:p>
    <w:p>
      <w:pPr>
        <w:pStyle w:val="4"/>
        <w:spacing w:before="2" w:line="242" w:lineRule="auto"/>
        <w:ind w:left="280" w:right="1369"/>
      </w:pPr>
      <w:r>
        <w:t>ReplicaSet</w:t>
      </w:r>
      <w:r>
        <w:rPr>
          <w:spacing w:val="-2"/>
        </w:rPr>
        <w:t xml:space="preserve"> 跟 </w:t>
      </w:r>
      <w:r>
        <w:t>ReplicationController</w:t>
      </w:r>
      <w:r>
        <w:rPr>
          <w:spacing w:val="-1"/>
        </w:rPr>
        <w:t xml:space="preserve"> 没有本质的不同，只是名字不一样，并且ReplicaSet</w:t>
      </w:r>
      <w:r>
        <w:rPr>
          <w:spacing w:val="-9"/>
        </w:rPr>
        <w:t xml:space="preserve"> 支持集合式的 </w:t>
      </w:r>
      <w:r>
        <w:t>selector（ReplicationController</w:t>
      </w:r>
      <w:r>
        <w:rPr>
          <w:spacing w:val="-1"/>
        </w:rPr>
        <w:t xml:space="preserve"> 仅支持等式</w:t>
      </w:r>
      <w:r>
        <w:t>）。Kubernetes</w:t>
      </w:r>
      <w:r>
        <w:rPr>
          <w:spacing w:val="-12"/>
        </w:rPr>
        <w:t xml:space="preserve"> 官方强烈建议避免直接使用 </w:t>
      </w:r>
      <w:r>
        <w:t>ReplicaSet</w:t>
      </w:r>
      <w:r>
        <w:rPr>
          <w:spacing w:val="-8"/>
        </w:rPr>
        <w:t xml:space="preserve">，而应该通过 </w:t>
      </w:r>
      <w:r>
        <w:t>Deployment</w:t>
      </w:r>
      <w:r>
        <w:rPr>
          <w:spacing w:val="-24"/>
        </w:rPr>
        <w:t xml:space="preserve"> 来创建 </w:t>
      </w:r>
      <w:r>
        <w:t>RS</w:t>
      </w:r>
      <w:r>
        <w:rPr>
          <w:spacing w:val="-28"/>
        </w:rPr>
        <w:t xml:space="preserve"> 和Pod</w:t>
      </w:r>
      <w:r>
        <w:rPr>
          <w:spacing w:val="-36"/>
        </w:rPr>
        <w:t xml:space="preserve">。由于 </w:t>
      </w:r>
      <w:r>
        <w:t>ReplicaSet</w:t>
      </w:r>
      <w:r>
        <w:rPr>
          <w:spacing w:val="-38"/>
        </w:rPr>
        <w:t xml:space="preserve"> 是 </w:t>
      </w:r>
      <w:r>
        <w:t>ReplicationController</w:t>
      </w:r>
      <w:r>
        <w:rPr>
          <w:spacing w:val="-8"/>
        </w:rPr>
        <w:t xml:space="preserve"> 的代替物，因此用法基本相同，唯一的</w:t>
      </w:r>
      <w:r>
        <w:rPr>
          <w:spacing w:val="-17"/>
        </w:rPr>
        <w:t xml:space="preserve">区别在于 </w:t>
      </w:r>
      <w:r>
        <w:t>ReplicaSet</w:t>
      </w:r>
      <w:r>
        <w:rPr>
          <w:spacing w:val="-15"/>
        </w:rPr>
        <w:t xml:space="preserve"> 支持集合式的 </w:t>
      </w:r>
      <w:r>
        <w:t>selector。</w:t>
      </w:r>
    </w:p>
    <w:p>
      <w:pPr>
        <w:pStyle w:val="4"/>
        <w:spacing w:before="11"/>
        <w:rPr>
          <w:sz w:val="15"/>
        </w:rPr>
      </w:pPr>
    </w:p>
    <w:p>
      <w:pPr>
        <w:pStyle w:val="3"/>
        <w:spacing w:before="1"/>
      </w:pPr>
      <w:r>
        <w:t>3、Deployment</w:t>
      </w:r>
    </w:p>
    <w:p>
      <w:pPr>
        <w:pStyle w:val="4"/>
        <w:spacing w:before="4" w:line="242" w:lineRule="auto"/>
        <w:ind w:left="280" w:right="1369"/>
      </w:pPr>
      <w:r>
        <w:t>Deployment</w:t>
      </w:r>
      <w:r>
        <w:rPr>
          <w:spacing w:val="-36"/>
        </w:rPr>
        <w:t xml:space="preserve"> 是 </w:t>
      </w:r>
      <w:r>
        <w:t>Kubenetes v1.2</w:t>
      </w:r>
      <w:r>
        <w:rPr>
          <w:spacing w:val="-10"/>
        </w:rPr>
        <w:t xml:space="preserve"> 引入的新概念，引入的目的是为了更好的解决 </w:t>
      </w:r>
      <w:r>
        <w:t>Pod</w:t>
      </w:r>
      <w:r>
        <w:rPr>
          <w:spacing w:val="-15"/>
        </w:rPr>
        <w:t xml:space="preserve"> 的编排问题，Deployment</w:t>
      </w:r>
      <w:r>
        <w:rPr>
          <w:spacing w:val="-17"/>
        </w:rPr>
        <w:t xml:space="preserve"> 内部使用了 </w:t>
      </w:r>
      <w:r>
        <w:t>Replica Set</w:t>
      </w:r>
      <w:r>
        <w:rPr>
          <w:spacing w:val="-12"/>
        </w:rPr>
        <w:t xml:space="preserve"> 来实现。</w:t>
      </w:r>
      <w:r>
        <w:t>Deployment</w:t>
      </w:r>
      <w:r>
        <w:rPr>
          <w:spacing w:val="-20"/>
        </w:rPr>
        <w:t xml:space="preserve"> 的定义与 </w:t>
      </w:r>
      <w:r>
        <w:t>Replica Set</w:t>
      </w:r>
      <w:r>
        <w:rPr>
          <w:spacing w:val="-27"/>
        </w:rPr>
        <w:t xml:space="preserve"> 的</w:t>
      </w:r>
      <w:r>
        <w:rPr>
          <w:spacing w:val="-30"/>
        </w:rPr>
        <w:t xml:space="preserve">定义很类似，除了 </w:t>
      </w:r>
      <w:r>
        <w:t>API</w:t>
      </w:r>
      <w:r>
        <w:rPr>
          <w:spacing w:val="-22"/>
        </w:rPr>
        <w:t xml:space="preserve"> 声明与 </w:t>
      </w:r>
      <w:r>
        <w:t>Kind</w:t>
      </w:r>
      <w:r>
        <w:rPr>
          <w:spacing w:val="-8"/>
        </w:rPr>
        <w:t xml:space="preserve"> 类型有所区别：</w:t>
      </w:r>
    </w:p>
    <w:p>
      <w:pPr>
        <w:pStyle w:val="4"/>
        <w:spacing w:before="7"/>
        <w:rPr>
          <w:sz w:val="13"/>
        </w:rPr>
      </w:pPr>
      <w:r>
        <w:pict>
          <v:shape id="_x0000_s1209" o:spid="_x0000_s1209" o:spt="202" type="#_x0000_t202" style="position:absolute;left:0pt;margin-left:84.5pt;margin-top:9.9pt;height:283.65pt;width:426.35pt;mso-position-horizontal-relative:page;mso-wrap-distance-bottom:0pt;mso-wrap-distance-top:0pt;z-index:-251500544;mso-width-relative:page;mso-height-relative:page;" fillcolor="#D7D7D7" filled="t" stroked="f" coordsize="21600,21600">
            <v:path/>
            <v:fill on="t" focussize="0,0"/>
            <v:stroke on="f" joinstyle="miter"/>
            <v:imagedata o:title=""/>
            <o:lock v:ext="edit"/>
            <v:textbox inset="0mm,0mm,0mm,0mm">
              <w:txbxContent>
                <w:p>
                  <w:pPr>
                    <w:pStyle w:val="4"/>
                    <w:spacing w:before="2" w:line="422" w:lineRule="auto"/>
                    <w:ind w:left="110" w:right="3462"/>
                  </w:pPr>
                  <w:r>
                    <w:t>apiVersion: extensions/v1beta1 kind: Deployment metadata:</w:t>
                  </w:r>
                </w:p>
                <w:p>
                  <w:pPr>
                    <w:pStyle w:val="4"/>
                    <w:spacing w:line="268" w:lineRule="exact"/>
                    <w:ind w:left="110"/>
                  </w:pPr>
                  <w:r>
                    <w:t>name: frontend spec:</w:t>
                  </w:r>
                </w:p>
                <w:p>
                  <w:pPr>
                    <w:pStyle w:val="4"/>
                    <w:spacing w:before="11"/>
                    <w:rPr>
                      <w:sz w:val="15"/>
                    </w:rPr>
                  </w:pPr>
                </w:p>
                <w:p>
                  <w:pPr>
                    <w:pStyle w:val="4"/>
                    <w:ind w:left="110"/>
                  </w:pPr>
                  <w:r>
                    <w:t>replicas: 1 selector:</w:t>
                  </w:r>
                </w:p>
                <w:p>
                  <w:pPr>
                    <w:pStyle w:val="4"/>
                    <w:spacing w:before="9"/>
                    <w:rPr>
                      <w:sz w:val="15"/>
                    </w:rPr>
                  </w:pPr>
                </w:p>
                <w:p>
                  <w:pPr>
                    <w:pStyle w:val="4"/>
                    <w:ind w:left="110"/>
                  </w:pPr>
                  <w:r>
                    <w:t>matchLabels:</w:t>
                  </w:r>
                </w:p>
                <w:p>
                  <w:pPr>
                    <w:pStyle w:val="4"/>
                    <w:spacing w:before="12"/>
                    <w:rPr>
                      <w:sz w:val="15"/>
                    </w:rPr>
                  </w:pPr>
                </w:p>
                <w:p>
                  <w:pPr>
                    <w:pStyle w:val="4"/>
                    <w:ind w:left="110"/>
                  </w:pPr>
                  <w:r>
                    <w:t>tier: frontend matchExpressions:</w:t>
                  </w:r>
                </w:p>
                <w:p>
                  <w:pPr>
                    <w:pStyle w:val="4"/>
                    <w:spacing w:before="11"/>
                    <w:rPr>
                      <w:sz w:val="15"/>
                    </w:rPr>
                  </w:pPr>
                </w:p>
                <w:p>
                  <w:pPr>
                    <w:pStyle w:val="4"/>
                    <w:spacing w:line="422" w:lineRule="auto"/>
                    <w:ind w:left="110" w:right="2412"/>
                  </w:pPr>
                  <w:r>
                    <w:t>- {key: tier, operator: In, values: [frontend]} template: metadata:</w:t>
                  </w:r>
                </w:p>
                <w:p>
                  <w:pPr>
                    <w:pStyle w:val="4"/>
                    <w:spacing w:line="268" w:lineRule="exact"/>
                    <w:ind w:left="110"/>
                  </w:pPr>
                  <w:r>
                    <w:t>labels:</w:t>
                  </w:r>
                </w:p>
                <w:p>
                  <w:pPr>
                    <w:pStyle w:val="4"/>
                    <w:spacing w:before="12"/>
                    <w:rPr>
                      <w:sz w:val="15"/>
                    </w:rPr>
                  </w:pPr>
                </w:p>
                <w:p>
                  <w:pPr>
                    <w:pStyle w:val="4"/>
                    <w:spacing w:line="420" w:lineRule="auto"/>
                    <w:ind w:left="110" w:right="5457"/>
                  </w:pPr>
                  <w:r>
                    <w:t>app: app-demo tier: frontend spec:</w:t>
                  </w:r>
                </w:p>
                <w:p>
                  <w:pPr>
                    <w:pStyle w:val="4"/>
                    <w:spacing w:before="2"/>
                    <w:ind w:left="110"/>
                  </w:pPr>
                  <w:r>
                    <w:t>containers:</w:t>
                  </w:r>
                </w:p>
              </w:txbxContent>
            </v:textbox>
            <w10:wrap type="topAndBottom"/>
          </v:shape>
        </w:pict>
      </w:r>
    </w:p>
    <w:p>
      <w:pPr>
        <w:spacing w:after="0"/>
        <w:rPr>
          <w:sz w:val="13"/>
        </w:rPr>
        <w:sectPr>
          <w:pgSz w:w="11910" w:h="16840"/>
          <w:pgMar w:top="1400" w:right="440" w:bottom="280" w:left="1520" w:header="708" w:footer="0" w:gutter="0"/>
          <w:cols w:space="720" w:num="1"/>
        </w:sectPr>
      </w:pPr>
    </w:p>
    <w:p>
      <w:pPr>
        <w:pStyle w:val="4"/>
        <w:spacing w:before="11"/>
        <w:rPr>
          <w:sz w:val="6"/>
        </w:rPr>
      </w:pPr>
    </w:p>
    <w:p>
      <w:pPr>
        <w:pStyle w:val="4"/>
        <w:ind w:left="170"/>
        <w:rPr>
          <w:sz w:val="20"/>
        </w:rPr>
      </w:pPr>
      <w:r>
        <w:rPr>
          <w:sz w:val="20"/>
        </w:rPr>
        <w:pict>
          <v:shape id="_x0000_s1210" o:spid="_x0000_s1210" o:spt="202" type="#_x0000_t202" style="height:47.45pt;width:426.35pt;" fillcolor="#D7D7D7" filled="t" stroked="f" coordsize="21600,21600">
            <v:path/>
            <v:fill on="t" focussize="0,0"/>
            <v:stroke on="f" joinstyle="miter"/>
            <v:imagedata o:title=""/>
            <o:lock v:ext="edit"/>
            <v:textbox inset="0mm,0mm,0mm,0mm">
              <w:txbxContent>
                <w:p>
                  <w:pPr>
                    <w:pStyle w:val="4"/>
                    <w:numPr>
                      <w:ilvl w:val="0"/>
                      <w:numId w:val="42"/>
                    </w:numPr>
                    <w:tabs>
                      <w:tab w:val="left" w:pos="319"/>
                    </w:tabs>
                    <w:spacing w:before="3" w:after="0" w:line="240" w:lineRule="auto"/>
                    <w:ind w:left="318" w:right="0" w:hanging="209"/>
                    <w:jc w:val="left"/>
                  </w:pPr>
                  <w:r>
                    <w:t>name: tomcat-demo image: tomcat</w:t>
                  </w:r>
                  <w:r>
                    <w:rPr>
                      <w:spacing w:val="-3"/>
                    </w:rPr>
                    <w:t xml:space="preserve"> </w:t>
                  </w:r>
                  <w:r>
                    <w:t>ports:</w:t>
                  </w:r>
                </w:p>
                <w:p>
                  <w:pPr>
                    <w:pStyle w:val="4"/>
                    <w:spacing w:before="11"/>
                    <w:rPr>
                      <w:sz w:val="15"/>
                    </w:rPr>
                  </w:pPr>
                </w:p>
                <w:p>
                  <w:pPr>
                    <w:pStyle w:val="4"/>
                    <w:numPr>
                      <w:ilvl w:val="0"/>
                      <w:numId w:val="42"/>
                    </w:numPr>
                    <w:tabs>
                      <w:tab w:val="left" w:pos="319"/>
                    </w:tabs>
                    <w:spacing w:before="0" w:after="0" w:line="240" w:lineRule="auto"/>
                    <w:ind w:left="318" w:right="0" w:hanging="209"/>
                    <w:jc w:val="left"/>
                  </w:pPr>
                  <w:r>
                    <w:t>containerPort: 8080</w:t>
                  </w:r>
                </w:p>
              </w:txbxContent>
            </v:textbox>
            <w10:wrap type="none"/>
            <w10:anchorlock/>
          </v:shape>
        </w:pict>
      </w:r>
    </w:p>
    <w:p>
      <w:pPr>
        <w:pStyle w:val="4"/>
        <w:spacing w:before="11"/>
        <w:rPr>
          <w:sz w:val="28"/>
        </w:rPr>
      </w:pPr>
    </w:p>
    <w:p>
      <w:pPr>
        <w:pStyle w:val="3"/>
        <w:spacing w:before="69"/>
        <w:jc w:val="both"/>
      </w:pPr>
      <w:r>
        <w:t>4、Horizontal Pod Autoscaler</w:t>
      </w:r>
    </w:p>
    <w:p>
      <w:pPr>
        <w:pStyle w:val="4"/>
        <w:spacing w:before="3" w:line="242" w:lineRule="auto"/>
        <w:ind w:left="280" w:right="1476"/>
        <w:jc w:val="both"/>
      </w:pPr>
      <w:r>
        <w:t>Horizontal Pod Autoscal(Pod</w:t>
      </w:r>
      <w:r>
        <w:rPr>
          <w:spacing w:val="-14"/>
        </w:rPr>
        <w:t xml:space="preserve"> 横向扩容 简称 </w:t>
      </w:r>
      <w:r>
        <w:t>HPA</w:t>
      </w:r>
      <w:r>
        <w:rPr>
          <w:spacing w:val="-19"/>
        </w:rPr>
        <w:t xml:space="preserve">)与 </w:t>
      </w:r>
      <w:r>
        <w:t>RC、Deployment</w:t>
      </w:r>
      <w:r>
        <w:rPr>
          <w:spacing w:val="-8"/>
        </w:rPr>
        <w:t xml:space="preserve"> 一样，也属于一种Kubernetes</w:t>
      </w:r>
      <w:r>
        <w:rPr>
          <w:spacing w:val="-12"/>
        </w:rPr>
        <w:t xml:space="preserve"> 资源对象。通过追踪分析 </w:t>
      </w:r>
      <w:r>
        <w:t>RC</w:t>
      </w:r>
      <w:r>
        <w:rPr>
          <w:spacing w:val="-14"/>
        </w:rPr>
        <w:t xml:space="preserve"> 控制的所有目标 </w:t>
      </w:r>
      <w:r>
        <w:t>Pod</w:t>
      </w:r>
      <w:r>
        <w:rPr>
          <w:spacing w:val="-8"/>
        </w:rPr>
        <w:t xml:space="preserve"> 的负载变化情况，来确定是</w:t>
      </w:r>
      <w:r>
        <w:rPr>
          <w:spacing w:val="-12"/>
        </w:rPr>
        <w:t xml:space="preserve">否需要针对性地调整目标 </w:t>
      </w:r>
      <w:r>
        <w:t>Pod</w:t>
      </w:r>
      <w:r>
        <w:rPr>
          <w:spacing w:val="-13"/>
        </w:rPr>
        <w:t xml:space="preserve"> 的副本数，这是 </w:t>
      </w:r>
      <w:r>
        <w:t>HPA</w:t>
      </w:r>
      <w:r>
        <w:rPr>
          <w:spacing w:val="-8"/>
        </w:rPr>
        <w:t xml:space="preserve"> 的 实现原理。</w:t>
      </w:r>
    </w:p>
    <w:p>
      <w:pPr>
        <w:pStyle w:val="4"/>
        <w:spacing w:before="10"/>
        <w:rPr>
          <w:sz w:val="15"/>
        </w:rPr>
      </w:pPr>
    </w:p>
    <w:p>
      <w:pPr>
        <w:pStyle w:val="4"/>
        <w:spacing w:line="242" w:lineRule="auto"/>
        <w:ind w:left="280" w:right="1473"/>
        <w:jc w:val="both"/>
      </w:pPr>
      <w:r>
        <w:t>Kubernetes</w:t>
      </w:r>
      <w:r>
        <w:rPr>
          <w:spacing w:val="-37"/>
        </w:rPr>
        <w:t xml:space="preserve"> 对 </w:t>
      </w:r>
      <w:r>
        <w:t>Pod</w:t>
      </w:r>
      <w:r>
        <w:rPr>
          <w:spacing w:val="-10"/>
        </w:rPr>
        <w:t xml:space="preserve"> 扩容与缩容提供了手动和自动两种模式，手动模式通过 </w:t>
      </w:r>
      <w:r>
        <w:t xml:space="preserve">kubectl scale </w:t>
      </w:r>
      <w:r>
        <w:rPr>
          <w:spacing w:val="-10"/>
        </w:rPr>
        <w:t xml:space="preserve">命令对一个 </w:t>
      </w:r>
      <w:r>
        <w:t>Deployment/RC</w:t>
      </w:r>
      <w:r>
        <w:rPr>
          <w:spacing w:val="-29"/>
        </w:rPr>
        <w:t xml:space="preserve"> 进行 </w:t>
      </w:r>
      <w:r>
        <w:t>Pod</w:t>
      </w:r>
      <w:r>
        <w:rPr>
          <w:spacing w:val="-8"/>
        </w:rPr>
        <w:t xml:space="preserve"> 副本数量的设置。自动模式则需要用户根据某个性能</w:t>
      </w:r>
      <w:r>
        <w:rPr>
          <w:spacing w:val="-12"/>
        </w:rPr>
        <w:t xml:space="preserve">指标或者自定义业务指标，并指定 </w:t>
      </w:r>
      <w:r>
        <w:t>Pod</w:t>
      </w:r>
      <w:r>
        <w:rPr>
          <w:spacing w:val="-8"/>
        </w:rPr>
        <w:t xml:space="preserve"> 副本数量的范围，系统将自动在这个范围内根据性能指标的变化进行调整。</w:t>
      </w:r>
    </w:p>
    <w:p>
      <w:pPr>
        <w:pStyle w:val="4"/>
        <w:spacing w:before="9"/>
        <w:rPr>
          <w:sz w:val="15"/>
        </w:rPr>
      </w:pPr>
    </w:p>
    <w:p>
      <w:pPr>
        <w:pStyle w:val="10"/>
        <w:numPr>
          <w:ilvl w:val="0"/>
          <w:numId w:val="43"/>
        </w:numPr>
        <w:tabs>
          <w:tab w:val="left" w:pos="805"/>
        </w:tabs>
        <w:spacing w:before="0" w:after="0" w:line="240" w:lineRule="auto"/>
        <w:ind w:left="804" w:right="0" w:hanging="525"/>
        <w:jc w:val="left"/>
        <w:rPr>
          <w:sz w:val="21"/>
        </w:rPr>
      </w:pPr>
      <w:r>
        <w:rPr>
          <w:w w:val="95"/>
          <w:sz w:val="21"/>
        </w:rPr>
        <w:t>手动扩容和缩容</w:t>
      </w:r>
    </w:p>
    <w:p>
      <w:pPr>
        <w:pStyle w:val="4"/>
        <w:spacing w:before="10"/>
        <w:rPr>
          <w:sz w:val="13"/>
        </w:rPr>
      </w:pPr>
      <w:r>
        <w:pict>
          <v:shape id="_x0000_s1211" o:spid="_x0000_s1211" o:spt="202" type="#_x0000_t202" style="position:absolute;left:0pt;margin-left:84.5pt;margin-top:10pt;height:24.5pt;width:426.35pt;mso-position-horizontal-relative:page;mso-wrap-distance-bottom:0pt;mso-wrap-distance-top:0pt;z-index:-251498496;mso-width-relative:page;mso-height-relative:page;" fillcolor="#D7D7D7" filled="t" stroked="f" coordsize="21600,21600">
            <v:path/>
            <v:fill on="t" focussize="0,0"/>
            <v:stroke on="f" joinstyle="miter"/>
            <v:imagedata o:title=""/>
            <o:lock v:ext="edit"/>
            <v:textbox inset="0mm,0mm,0mm,0mm">
              <w:txbxContent>
                <w:p>
                  <w:pPr>
                    <w:spacing w:before="3"/>
                    <w:ind w:left="110" w:right="0" w:firstLine="0"/>
                    <w:jc w:val="left"/>
                    <w:rPr>
                      <w:sz w:val="22"/>
                    </w:rPr>
                  </w:pPr>
                  <w:r>
                    <w:rPr>
                      <w:sz w:val="22"/>
                    </w:rPr>
                    <w:t>kubectl scale deployment frontend --replicas 1</w:t>
                  </w:r>
                </w:p>
              </w:txbxContent>
            </v:textbox>
            <w10:wrap type="topAndBottom"/>
          </v:shape>
        </w:pict>
      </w:r>
    </w:p>
    <w:p>
      <w:pPr>
        <w:pStyle w:val="4"/>
        <w:spacing w:before="7"/>
        <w:rPr>
          <w:sz w:val="29"/>
        </w:rPr>
      </w:pPr>
    </w:p>
    <w:p>
      <w:pPr>
        <w:pStyle w:val="10"/>
        <w:numPr>
          <w:ilvl w:val="0"/>
          <w:numId w:val="43"/>
        </w:numPr>
        <w:tabs>
          <w:tab w:val="left" w:pos="805"/>
        </w:tabs>
        <w:spacing w:before="70" w:after="0" w:line="240" w:lineRule="auto"/>
        <w:ind w:left="804" w:right="0" w:hanging="525"/>
        <w:jc w:val="left"/>
        <w:rPr>
          <w:sz w:val="21"/>
        </w:rPr>
      </w:pPr>
      <w:r>
        <w:rPr>
          <w:w w:val="95"/>
          <w:sz w:val="21"/>
        </w:rPr>
        <w:t>自动扩容和缩容</w:t>
      </w:r>
    </w:p>
    <w:p>
      <w:pPr>
        <w:pStyle w:val="4"/>
        <w:spacing w:before="11"/>
        <w:rPr>
          <w:sz w:val="15"/>
        </w:rPr>
      </w:pPr>
    </w:p>
    <w:p>
      <w:pPr>
        <w:pStyle w:val="4"/>
        <w:spacing w:line="242" w:lineRule="auto"/>
        <w:ind w:left="280" w:right="1369"/>
      </w:pPr>
      <w:r>
        <w:t>HPA</w:t>
      </w:r>
      <w:r>
        <w:rPr>
          <w:spacing w:val="-17"/>
        </w:rPr>
        <w:t xml:space="preserve"> 控制器基本 </w:t>
      </w:r>
      <w:r>
        <w:t>Master</w:t>
      </w:r>
      <w:r>
        <w:rPr>
          <w:spacing w:val="-36"/>
        </w:rPr>
        <w:t xml:space="preserve"> 的 </w:t>
      </w:r>
      <w:r>
        <w:t>kube-controller-manager</w:t>
      </w:r>
      <w:r>
        <w:rPr>
          <w:spacing w:val="-8"/>
        </w:rPr>
        <w:t xml:space="preserve"> 服务启动参数 </w:t>
      </w:r>
      <w:r>
        <w:t>--horizontal-pod- autoscaler-sync-period</w:t>
      </w:r>
      <w:r>
        <w:rPr>
          <w:spacing w:val="-7"/>
        </w:rPr>
        <w:t xml:space="preserve"> 定义的时长(默认值为 </w:t>
      </w:r>
      <w:r>
        <w:t>30s</w:t>
      </w:r>
      <w:r>
        <w:rPr>
          <w:spacing w:val="-6"/>
        </w:rPr>
        <w:t xml:space="preserve">),周期性地监测 </w:t>
      </w:r>
      <w:r>
        <w:t>Pod</w:t>
      </w:r>
      <w:r>
        <w:rPr>
          <w:spacing w:val="-37"/>
        </w:rPr>
        <w:t xml:space="preserve"> 的 </w:t>
      </w:r>
      <w:r>
        <w:t>CPU</w:t>
      </w:r>
      <w:r>
        <w:rPr>
          <w:spacing w:val="-12"/>
        </w:rPr>
        <w:t xml:space="preserve"> 使用率， </w:t>
      </w:r>
      <w:r>
        <w:rPr>
          <w:spacing w:val="-17"/>
        </w:rPr>
        <w:t xml:space="preserve">并在满足条件时对 </w:t>
      </w:r>
      <w:r>
        <w:t>RC</w:t>
      </w:r>
      <w:r>
        <w:rPr>
          <w:spacing w:val="-38"/>
        </w:rPr>
        <w:t xml:space="preserve"> 或 </w:t>
      </w:r>
      <w:r>
        <w:t>Deployment</w:t>
      </w:r>
      <w:r>
        <w:rPr>
          <w:spacing w:val="-27"/>
        </w:rPr>
        <w:t xml:space="preserve"> 中的 </w:t>
      </w:r>
      <w:r>
        <w:t>Pod</w:t>
      </w:r>
      <w:r>
        <w:rPr>
          <w:spacing w:val="-8"/>
        </w:rPr>
        <w:t xml:space="preserve"> 副 本数量进行调整，以符合用户定义的平均Pod</w:t>
      </w:r>
      <w:r>
        <w:rPr>
          <w:spacing w:val="-2"/>
        </w:rPr>
        <w:t xml:space="preserve"> </w:t>
      </w:r>
      <w:r>
        <w:t>CPU</w:t>
      </w:r>
      <w:r>
        <w:rPr>
          <w:spacing w:val="-12"/>
        </w:rPr>
        <w:t xml:space="preserve"> 使用率。</w:t>
      </w:r>
    </w:p>
    <w:p>
      <w:pPr>
        <w:pStyle w:val="4"/>
        <w:spacing w:before="6"/>
        <w:rPr>
          <w:sz w:val="12"/>
        </w:rPr>
      </w:pPr>
      <w:r>
        <w:pict>
          <v:group id="_x0000_s1212" o:spid="_x0000_s1212" o:spt="203" style="position:absolute;left:0pt;margin-left:84.5pt;margin-top:9.95pt;height:330.85pt;width:426.35pt;mso-position-horizontal-relative:page;mso-wrap-distance-bottom:0pt;mso-wrap-distance-top:0pt;z-index:-251497472;mso-width-relative:page;mso-height-relative:page;" coordorigin="1690,199" coordsize="8527,6617">
            <o:lock v:ext="edit"/>
            <v:rect id="_x0000_s1213" o:spid="_x0000_s1213" o:spt="1" style="position:absolute;left:1690;top:199;height:6617;width:8527;" fillcolor="#D7D7D7" filled="t" stroked="f" coordsize="21600,21600">
              <v:path/>
              <v:fill on="t" focussize="0,0"/>
              <v:stroke on="f"/>
              <v:imagedata o:title=""/>
              <o:lock v:ext="edit"/>
            </v:rect>
            <v:line id="_x0000_s1214" o:spid="_x0000_s1214" o:spt="20" style="position:absolute;left:1800;top:6475;height:0;width:3255;" stroked="t" coordsize="21600,21600">
              <v:path arrowok="t"/>
              <v:fill focussize="0,0"/>
              <v:stroke weight="0.368346456692913pt" color="#000000"/>
              <v:imagedata o:title=""/>
              <o:lock v:ext="edit"/>
            </v:line>
            <v:shape id="_x0000_s1215" o:spid="_x0000_s1215" o:spt="202" type="#_x0000_t202" style="position:absolute;left:1690;top:199;height:6617;width:8527;" filled="f" stroked="f" coordsize="21600,21600">
              <v:path/>
              <v:fill on="f" focussize="0,0"/>
              <v:stroke on="f" joinstyle="miter"/>
              <v:imagedata o:title=""/>
              <o:lock v:ext="edit"/>
              <v:textbox inset="0mm,0mm,0mm,0mm">
                <w:txbxContent>
                  <w:p>
                    <w:pPr>
                      <w:spacing w:before="3" w:line="420" w:lineRule="auto"/>
                      <w:ind w:left="110" w:right="3462" w:firstLine="0"/>
                      <w:jc w:val="left"/>
                      <w:rPr>
                        <w:sz w:val="21"/>
                      </w:rPr>
                    </w:pPr>
                    <w:r>
                      <w:rPr>
                        <w:sz w:val="21"/>
                      </w:rPr>
                      <w:t>apiVersion: extensions/v1beta1 kind: Deployment metadata:</w:t>
                    </w:r>
                  </w:p>
                  <w:p>
                    <w:pPr>
                      <w:spacing w:before="2" w:line="422" w:lineRule="auto"/>
                      <w:ind w:left="110" w:right="5352" w:firstLine="0"/>
                      <w:jc w:val="left"/>
                      <w:rPr>
                        <w:sz w:val="21"/>
                      </w:rPr>
                    </w:pPr>
                    <w:r>
                      <w:rPr>
                        <w:sz w:val="21"/>
                      </w:rPr>
                      <w:t>name: nginx-deployment spec: replicas: 1 template: metadata: name: nginx labels: app: nginx spec:</w:t>
                    </w:r>
                  </w:p>
                  <w:p>
                    <w:pPr>
                      <w:spacing w:before="0" w:line="266" w:lineRule="exact"/>
                      <w:ind w:left="110" w:right="0" w:firstLine="0"/>
                      <w:jc w:val="left"/>
                      <w:rPr>
                        <w:sz w:val="21"/>
                      </w:rPr>
                    </w:pPr>
                    <w:r>
                      <w:rPr>
                        <w:sz w:val="21"/>
                      </w:rPr>
                      <w:t>containers:</w:t>
                    </w:r>
                  </w:p>
                  <w:p>
                    <w:pPr>
                      <w:spacing w:before="9" w:line="240" w:lineRule="auto"/>
                      <w:rPr>
                        <w:sz w:val="15"/>
                      </w:rPr>
                    </w:pPr>
                  </w:p>
                  <w:p>
                    <w:pPr>
                      <w:numPr>
                        <w:ilvl w:val="0"/>
                        <w:numId w:val="44"/>
                      </w:numPr>
                      <w:tabs>
                        <w:tab w:val="left" w:pos="319"/>
                      </w:tabs>
                      <w:spacing w:before="0"/>
                      <w:ind w:left="318" w:right="0" w:hanging="209"/>
                      <w:jc w:val="left"/>
                      <w:rPr>
                        <w:sz w:val="21"/>
                      </w:rPr>
                    </w:pPr>
                    <w:r>
                      <w:rPr>
                        <w:sz w:val="21"/>
                      </w:rPr>
                      <w:t>name: nginx image: nginx</w:t>
                    </w:r>
                  </w:p>
                  <w:p>
                    <w:pPr>
                      <w:spacing w:before="0" w:line="240" w:lineRule="auto"/>
                      <w:rPr>
                        <w:sz w:val="20"/>
                      </w:rPr>
                    </w:pPr>
                  </w:p>
                  <w:p>
                    <w:pPr>
                      <w:spacing w:before="0" w:line="240" w:lineRule="auto"/>
                      <w:rPr>
                        <w:sz w:val="20"/>
                      </w:rPr>
                    </w:pPr>
                  </w:p>
                  <w:p>
                    <w:pPr>
                      <w:spacing w:before="164" w:line="422" w:lineRule="auto"/>
                      <w:ind w:left="110" w:right="7347" w:firstLine="0"/>
                      <w:jc w:val="left"/>
                      <w:rPr>
                        <w:sz w:val="21"/>
                      </w:rPr>
                    </w:pPr>
                    <w:r>
                      <w:rPr>
                        <w:sz w:val="21"/>
                      </w:rPr>
                      <w:t>resources: requests:</w:t>
                    </w:r>
                  </w:p>
                  <w:p>
                    <w:pPr>
                      <w:spacing w:before="0" w:line="265" w:lineRule="exact"/>
                      <w:ind w:left="110" w:right="0" w:firstLine="0"/>
                      <w:jc w:val="left"/>
                      <w:rPr>
                        <w:sz w:val="21"/>
                      </w:rPr>
                    </w:pPr>
                    <w:r>
                      <w:rPr>
                        <w:sz w:val="21"/>
                      </w:rPr>
                      <w:t>cpu: 50m ports:</w:t>
                    </w:r>
                  </w:p>
                  <w:p>
                    <w:pPr>
                      <w:spacing w:before="11" w:line="240" w:lineRule="auto"/>
                      <w:rPr>
                        <w:sz w:val="15"/>
                      </w:rPr>
                    </w:pPr>
                  </w:p>
                  <w:p>
                    <w:pPr>
                      <w:numPr>
                        <w:ilvl w:val="0"/>
                        <w:numId w:val="44"/>
                      </w:numPr>
                      <w:tabs>
                        <w:tab w:val="left" w:pos="319"/>
                      </w:tabs>
                      <w:spacing w:before="0"/>
                      <w:ind w:left="318" w:right="0" w:hanging="209"/>
                      <w:jc w:val="left"/>
                      <w:rPr>
                        <w:sz w:val="21"/>
                      </w:rPr>
                    </w:pPr>
                    <w:r>
                      <w:rPr>
                        <w:sz w:val="21"/>
                      </w:rPr>
                      <w:t>containerPort: 80</w:t>
                    </w:r>
                  </w:p>
                </w:txbxContent>
              </v:textbox>
            </v:shape>
            <w10:wrap type="topAndBottom"/>
          </v:group>
        </w:pict>
      </w:r>
    </w:p>
    <w:p>
      <w:pPr>
        <w:spacing w:after="0"/>
        <w:rPr>
          <w:sz w:val="12"/>
        </w:rPr>
        <w:sectPr>
          <w:pgSz w:w="11910" w:h="16840"/>
          <w:pgMar w:top="1400" w:right="440" w:bottom="280" w:left="1520" w:header="708" w:footer="0" w:gutter="0"/>
          <w:cols w:space="720" w:num="1"/>
        </w:sectPr>
      </w:pPr>
    </w:p>
    <w:p>
      <w:pPr>
        <w:pStyle w:val="4"/>
        <w:spacing w:before="11"/>
        <w:rPr>
          <w:sz w:val="6"/>
        </w:rPr>
      </w:pPr>
    </w:p>
    <w:p>
      <w:pPr>
        <w:pStyle w:val="4"/>
        <w:ind w:left="170"/>
        <w:rPr>
          <w:sz w:val="20"/>
        </w:rPr>
      </w:pPr>
      <w:r>
        <w:rPr>
          <w:sz w:val="20"/>
        </w:rPr>
        <w:pict>
          <v:group id="_x0000_s1216" o:spid="_x0000_s1216" o:spt="203" style="height:307.25pt;width:426.35pt;" coordsize="8527,6145">
            <o:lock v:ext="edit"/>
            <v:rect id="_x0000_s1217" o:spid="_x0000_s1217" o:spt="1" style="position:absolute;left:0;top:0;height:6145;width:8527;" fillcolor="#D7D7D7" filled="t" stroked="f" coordsize="21600,21600">
              <v:path/>
              <v:fill on="t" focussize="0,0"/>
              <v:stroke on="f"/>
              <v:imagedata o:title=""/>
              <o:lock v:ext="edit"/>
            </v:rect>
            <v:line id="_x0000_s1218" o:spid="_x0000_s1218" o:spt="20" style="position:absolute;left:110;top:2498;height:0;width:3675;" stroked="t" coordsize="21600,21600">
              <v:path arrowok="t"/>
              <v:fill focussize="0,0"/>
              <v:stroke weight="0.368346456692913pt" color="#000000"/>
              <v:imagedata o:title=""/>
              <o:lock v:ext="edit"/>
            </v:line>
            <v:shape id="_x0000_s1219" o:spid="_x0000_s1219" o:spt="202" type="#_x0000_t202" style="position:absolute;left:0;top:0;height:6145;width:8527;" filled="f" stroked="f" coordsize="21600,21600">
              <v:path/>
              <v:fill on="f" focussize="0,0"/>
              <v:stroke on="f" joinstyle="miter"/>
              <v:imagedata o:title=""/>
              <o:lock v:ext="edit"/>
              <v:textbox inset="0mm,0mm,0mm,0mm">
                <w:txbxContent>
                  <w:p>
                    <w:pPr>
                      <w:spacing w:before="3"/>
                      <w:ind w:left="110" w:right="0" w:firstLine="0"/>
                      <w:jc w:val="left"/>
                      <w:rPr>
                        <w:sz w:val="21"/>
                      </w:rPr>
                    </w:pPr>
                    <w:r>
                      <w:rPr>
                        <w:sz w:val="21"/>
                      </w:rPr>
                      <w:t>apiVersion: v1 kind: Service metadata:</w:t>
                    </w:r>
                  </w:p>
                  <w:p>
                    <w:pPr>
                      <w:spacing w:before="11" w:line="240" w:lineRule="auto"/>
                      <w:rPr>
                        <w:sz w:val="15"/>
                      </w:rPr>
                    </w:pPr>
                  </w:p>
                  <w:p>
                    <w:pPr>
                      <w:spacing w:before="0"/>
                      <w:ind w:left="110" w:right="0" w:firstLine="0"/>
                      <w:jc w:val="left"/>
                      <w:rPr>
                        <w:sz w:val="21"/>
                      </w:rPr>
                    </w:pPr>
                    <w:r>
                      <w:rPr>
                        <w:sz w:val="21"/>
                      </w:rPr>
                      <w:t>name: nginx-svc spec:</w:t>
                    </w:r>
                  </w:p>
                  <w:p>
                    <w:pPr>
                      <w:spacing w:before="9" w:line="240" w:lineRule="auto"/>
                      <w:rPr>
                        <w:sz w:val="15"/>
                      </w:rPr>
                    </w:pPr>
                  </w:p>
                  <w:p>
                    <w:pPr>
                      <w:spacing w:before="0"/>
                      <w:ind w:left="110" w:right="0" w:firstLine="0"/>
                      <w:jc w:val="left"/>
                      <w:rPr>
                        <w:sz w:val="21"/>
                      </w:rPr>
                    </w:pPr>
                    <w:r>
                      <w:rPr>
                        <w:sz w:val="21"/>
                      </w:rPr>
                      <w:t>ports:</w:t>
                    </w:r>
                  </w:p>
                  <w:p>
                    <w:pPr>
                      <w:spacing w:before="12" w:line="240" w:lineRule="auto"/>
                      <w:rPr>
                        <w:sz w:val="15"/>
                      </w:rPr>
                    </w:pPr>
                  </w:p>
                  <w:p>
                    <w:pPr>
                      <w:spacing w:before="0"/>
                      <w:ind w:left="110" w:right="0" w:firstLine="0"/>
                      <w:jc w:val="left"/>
                      <w:rPr>
                        <w:sz w:val="21"/>
                      </w:rPr>
                    </w:pPr>
                    <w:r>
                      <w:rPr>
                        <w:sz w:val="21"/>
                      </w:rPr>
                      <w:t>- port: 80 selector:</w:t>
                    </w:r>
                  </w:p>
                  <w:p>
                    <w:pPr>
                      <w:spacing w:before="11" w:line="240" w:lineRule="auto"/>
                      <w:rPr>
                        <w:sz w:val="15"/>
                      </w:rPr>
                    </w:pPr>
                  </w:p>
                  <w:p>
                    <w:pPr>
                      <w:spacing w:before="0"/>
                      <w:ind w:left="110" w:right="0" w:firstLine="0"/>
                      <w:jc w:val="left"/>
                      <w:rPr>
                        <w:sz w:val="21"/>
                      </w:rPr>
                    </w:pPr>
                    <w:r>
                      <w:rPr>
                        <w:sz w:val="21"/>
                      </w:rPr>
                      <w:t>app: nginx</w:t>
                    </w:r>
                  </w:p>
                  <w:p>
                    <w:pPr>
                      <w:spacing w:before="0" w:line="240" w:lineRule="auto"/>
                      <w:rPr>
                        <w:sz w:val="20"/>
                      </w:rPr>
                    </w:pPr>
                  </w:p>
                  <w:p>
                    <w:pPr>
                      <w:spacing w:before="0" w:line="240" w:lineRule="auto"/>
                      <w:rPr>
                        <w:sz w:val="20"/>
                      </w:rPr>
                    </w:pPr>
                  </w:p>
                  <w:p>
                    <w:pPr>
                      <w:spacing w:before="164" w:line="422" w:lineRule="auto"/>
                      <w:ind w:left="110" w:right="1467" w:firstLine="0"/>
                      <w:jc w:val="left"/>
                      <w:rPr>
                        <w:sz w:val="21"/>
                      </w:rPr>
                    </w:pPr>
                    <w:r>
                      <w:rPr>
                        <w:sz w:val="21"/>
                      </w:rPr>
                      <w:t>apiVersion: autoscaling/v1 kind: HorizontalPodAutoscaler metadata: name: nginx-hpa spec:</w:t>
                    </w:r>
                  </w:p>
                  <w:p>
                    <w:pPr>
                      <w:spacing w:before="0" w:line="265" w:lineRule="exact"/>
                      <w:ind w:left="110" w:right="0" w:firstLine="0"/>
                      <w:jc w:val="left"/>
                      <w:rPr>
                        <w:sz w:val="21"/>
                      </w:rPr>
                    </w:pPr>
                    <w:r>
                      <w:rPr>
                        <w:sz w:val="21"/>
                      </w:rPr>
                      <w:t>scaleTargetRef:</w:t>
                    </w:r>
                  </w:p>
                  <w:p>
                    <w:pPr>
                      <w:spacing w:before="12" w:line="240" w:lineRule="auto"/>
                      <w:rPr>
                        <w:sz w:val="15"/>
                      </w:rPr>
                    </w:pPr>
                  </w:p>
                  <w:p>
                    <w:pPr>
                      <w:spacing w:before="0" w:line="422" w:lineRule="auto"/>
                      <w:ind w:left="110" w:right="4207" w:firstLine="0"/>
                      <w:jc w:val="left"/>
                      <w:rPr>
                        <w:sz w:val="21"/>
                      </w:rPr>
                    </w:pPr>
                    <w:r>
                      <w:rPr>
                        <w:sz w:val="21"/>
                      </w:rPr>
                      <w:t>apiVersion: app/v1beta1 kind:</w:t>
                    </w:r>
                    <w:r>
                      <w:rPr>
                        <w:spacing w:val="-10"/>
                        <w:sz w:val="21"/>
                      </w:rPr>
                      <w:t xml:space="preserve"> </w:t>
                    </w:r>
                    <w:r>
                      <w:rPr>
                        <w:sz w:val="21"/>
                      </w:rPr>
                      <w:t>Deployment name: nginx-deployment minReplicas: 1 maxReplicas:</w:t>
                    </w:r>
                    <w:r>
                      <w:rPr>
                        <w:spacing w:val="-2"/>
                        <w:sz w:val="21"/>
                      </w:rPr>
                      <w:t xml:space="preserve"> </w:t>
                    </w:r>
                    <w:r>
                      <w:rPr>
                        <w:sz w:val="21"/>
                      </w:rPr>
                      <w:t>10</w:t>
                    </w:r>
                  </w:p>
                  <w:p>
                    <w:pPr>
                      <w:spacing w:before="0" w:line="267" w:lineRule="exact"/>
                      <w:ind w:left="110" w:right="0" w:firstLine="0"/>
                      <w:jc w:val="left"/>
                      <w:rPr>
                        <w:sz w:val="21"/>
                      </w:rPr>
                    </w:pPr>
                    <w:r>
                      <w:rPr>
                        <w:sz w:val="21"/>
                      </w:rPr>
                      <w:t>targetCPUUtilizationPercentage: 50</w:t>
                    </w:r>
                  </w:p>
                </w:txbxContent>
              </v:textbox>
            </v:shape>
            <w10:wrap type="none"/>
            <w10:anchorlock/>
          </v:group>
        </w:pict>
      </w:r>
    </w:p>
    <w:p>
      <w:pPr>
        <w:pStyle w:val="4"/>
        <w:spacing w:before="7"/>
        <w:rPr>
          <w:sz w:val="27"/>
        </w:rPr>
      </w:pPr>
    </w:p>
    <w:p>
      <w:pPr>
        <w:pStyle w:val="2"/>
        <w:spacing w:before="66"/>
        <w:rPr>
          <w:rFonts w:ascii="Calibri" w:eastAsia="Calibri"/>
        </w:rPr>
      </w:pPr>
      <w:r>
        <w:t>九、kubernetes 核心技术</w:t>
      </w:r>
      <w:r>
        <w:rPr>
          <w:rFonts w:ascii="Calibri" w:eastAsia="Calibri"/>
        </w:rPr>
        <w:t>-Volume</w:t>
      </w:r>
    </w:p>
    <w:p>
      <w:pPr>
        <w:pStyle w:val="3"/>
        <w:spacing w:before="160"/>
      </w:pPr>
      <w:r>
        <w:t>1、Volume 概述</w:t>
      </w:r>
    </w:p>
    <w:p>
      <w:pPr>
        <w:pStyle w:val="4"/>
        <w:spacing w:before="139" w:line="242" w:lineRule="auto"/>
        <w:ind w:left="280" w:right="1422"/>
      </w:pPr>
      <w:r>
        <w:t>Volume</w:t>
      </w:r>
      <w:r>
        <w:rPr>
          <w:spacing w:val="-36"/>
        </w:rPr>
        <w:t xml:space="preserve"> 是 </w:t>
      </w:r>
      <w:r>
        <w:t>Pod</w:t>
      </w:r>
      <w:r>
        <w:rPr>
          <w:spacing w:val="-8"/>
        </w:rPr>
        <w:t xml:space="preserve"> 中能够被多个容器访问的共享目录。</w:t>
      </w:r>
      <w:r>
        <w:t>Kubernetes</w:t>
      </w:r>
      <w:r>
        <w:rPr>
          <w:spacing w:val="-37"/>
        </w:rPr>
        <w:t xml:space="preserve"> 的 </w:t>
      </w:r>
      <w:r>
        <w:t>Volume</w:t>
      </w:r>
      <w:r>
        <w:rPr>
          <w:spacing w:val="-23"/>
        </w:rPr>
        <w:t xml:space="preserve"> 定义在 </w:t>
      </w:r>
      <w:r>
        <w:t>Pod</w:t>
      </w:r>
      <w:r>
        <w:rPr>
          <w:spacing w:val="-19"/>
        </w:rPr>
        <w:t xml:space="preserve"> 上， </w:t>
      </w:r>
      <w:r>
        <w:rPr>
          <w:spacing w:val="-26"/>
        </w:rPr>
        <w:t xml:space="preserve">它被一个 </w:t>
      </w:r>
      <w:r>
        <w:t>Pod</w:t>
      </w:r>
      <w:r>
        <w:rPr>
          <w:spacing w:val="-8"/>
        </w:rPr>
        <w:t xml:space="preserve"> 中的多个容 器挂载到具体的文件目录下。</w:t>
      </w:r>
      <w:r>
        <w:t>Volume</w:t>
      </w:r>
      <w:r>
        <w:rPr>
          <w:spacing w:val="-37"/>
        </w:rPr>
        <w:t xml:space="preserve"> 与 </w:t>
      </w:r>
      <w:r>
        <w:t>Pod</w:t>
      </w:r>
      <w:r>
        <w:rPr>
          <w:spacing w:val="-8"/>
        </w:rPr>
        <w:t xml:space="preserve"> 的生命周期相同， 但与容器的生命周期不相关，当容器终止或重启时，Volume</w:t>
      </w:r>
      <w:r>
        <w:rPr>
          <w:spacing w:val="-9"/>
        </w:rPr>
        <w:t xml:space="preserve"> 中的数据也不会丢失。要使用volume，pod</w:t>
      </w:r>
      <w:r>
        <w:rPr>
          <w:spacing w:val="-19"/>
        </w:rPr>
        <w:t xml:space="preserve"> 需要指定 </w:t>
      </w:r>
      <w:r>
        <w:t>volume</w:t>
      </w:r>
      <w:r>
        <w:rPr>
          <w:spacing w:val="-9"/>
        </w:rPr>
        <w:t xml:space="preserve"> 的类型和内容</w:t>
      </w:r>
      <w:r>
        <w:t>（</w:t>
      </w:r>
      <w:r>
        <w:rPr>
          <w:spacing w:val="-2"/>
        </w:rPr>
        <w:t xml:space="preserve"> 字段</w:t>
      </w:r>
      <w:r>
        <w:t>），和映射到容器的位置（</w:t>
      </w:r>
      <w:r>
        <w:rPr>
          <w:spacing w:val="-2"/>
        </w:rPr>
        <w:t xml:space="preserve"> 字段</w:t>
      </w:r>
      <w:r>
        <w:t>）。Kubernetes</w:t>
      </w:r>
      <w:r>
        <w:rPr>
          <w:spacing w:val="-14"/>
        </w:rPr>
        <w:t xml:space="preserve"> 支持多种类型的 </w:t>
      </w:r>
      <w:r>
        <w:t>Volume,包括：emptyDir、hostPath、gcePersistentDisk、awsElasticBlockStore、nfs、iscsi、</w:t>
      </w:r>
      <w:r>
        <w:rPr>
          <w:rFonts w:ascii="Tahoma" w:hAnsi="Tahoma" w:eastAsia="Tahoma"/>
        </w:rPr>
        <w:t>ﬂ</w:t>
      </w:r>
      <w:r>
        <w:t>ocker、glusterfs、rbd、cephfs、gitRepo、secret、persistentVolumeClaim、downwardAPI、azureFileVolume、azureDisk、vsphereVolume、Quobyte、PortworxVolume、ScaleIO。emptyDirEmptyDir</w:t>
      </w:r>
      <w:r>
        <w:rPr>
          <w:spacing w:val="-24"/>
        </w:rPr>
        <w:t xml:space="preserve"> 类型的 </w:t>
      </w:r>
      <w:r>
        <w:t xml:space="preserve">volume </w:t>
      </w:r>
      <w:r>
        <w:rPr>
          <w:spacing w:val="-14"/>
        </w:rPr>
        <w:t xml:space="preserve">创建于 </w:t>
      </w:r>
      <w:r>
        <w:t>pod</w:t>
      </w:r>
      <w:r>
        <w:rPr>
          <w:spacing w:val="-11"/>
        </w:rPr>
        <w:t xml:space="preserve"> 被调度到某个宿主机上的时候，而同一个 </w:t>
      </w:r>
      <w:r>
        <w:t>pod</w:t>
      </w:r>
      <w:r>
        <w:rPr>
          <w:spacing w:val="-13"/>
        </w:rPr>
        <w:t xml:space="preserve"> 内的容器都能读写 </w:t>
      </w:r>
      <w:r>
        <w:t>EmptyDir</w:t>
      </w:r>
      <w:r>
        <w:rPr>
          <w:spacing w:val="-3"/>
        </w:rPr>
        <w:t xml:space="preserve"> 中</w:t>
      </w:r>
      <w:r>
        <w:rPr>
          <w:spacing w:val="-8"/>
        </w:rPr>
        <w:t xml:space="preserve">的同一个文件。一旦这个 </w:t>
      </w:r>
      <w:r>
        <w:t>pod</w:t>
      </w:r>
      <w:r>
        <w:rPr>
          <w:spacing w:val="-8"/>
        </w:rPr>
        <w:t xml:space="preserve"> 离开了这个宿主机，</w:t>
      </w:r>
      <w:r>
        <w:t>EmptyDir</w:t>
      </w:r>
      <w:r>
        <w:rPr>
          <w:spacing w:val="-8"/>
        </w:rPr>
        <w:t xml:space="preserve"> 中的数据就会被永久删除。所</w:t>
      </w:r>
      <w:r>
        <w:rPr>
          <w:spacing w:val="-20"/>
        </w:rPr>
        <w:t xml:space="preserve">以目前 </w:t>
      </w:r>
      <w:r>
        <w:t>EmptyDir</w:t>
      </w:r>
      <w:r>
        <w:rPr>
          <w:spacing w:val="-13"/>
        </w:rPr>
        <w:t xml:space="preserve"> 类型的 </w:t>
      </w:r>
      <w:r>
        <w:t>volume</w:t>
      </w:r>
      <w:r>
        <w:rPr>
          <w:spacing w:val="-12"/>
        </w:rPr>
        <w:t xml:space="preserve"> 主要用作临时空间，比如 </w:t>
      </w:r>
      <w:r>
        <w:t>Web</w:t>
      </w:r>
      <w:r>
        <w:rPr>
          <w:spacing w:val="-13"/>
        </w:rPr>
        <w:t xml:space="preserve"> 服务器写日志或者 </w:t>
      </w:r>
      <w:r>
        <w:t>tmp</w:t>
      </w:r>
      <w:r>
        <w:rPr>
          <w:spacing w:val="-19"/>
        </w:rPr>
        <w:t xml:space="preserve"> 文件需要的临时目录。</w:t>
      </w:r>
    </w:p>
    <w:p>
      <w:pPr>
        <w:pStyle w:val="4"/>
        <w:spacing w:before="1"/>
        <w:rPr>
          <w:sz w:val="16"/>
        </w:rPr>
      </w:pPr>
    </w:p>
    <w:p>
      <w:pPr>
        <w:pStyle w:val="3"/>
        <w:spacing w:before="1"/>
      </w:pPr>
      <w:r>
        <w:t>2、yaml 示例如下</w:t>
      </w:r>
    </w:p>
    <w:p>
      <w:pPr>
        <w:pStyle w:val="4"/>
        <w:spacing w:before="9"/>
        <w:rPr>
          <w:b/>
          <w:sz w:val="8"/>
        </w:rPr>
      </w:pPr>
      <w:r>
        <w:pict>
          <v:shape id="_x0000_s1220" o:spid="_x0000_s1220" o:spt="202" type="#_x0000_t202" style="position:absolute;left:0pt;margin-left:84.5pt;margin-top:6.8pt;height:118.3pt;width:426.35pt;mso-position-horizontal-relative:page;mso-wrap-distance-bottom:0pt;mso-wrap-distance-top:0pt;z-index:-251496448;mso-width-relative:page;mso-height-relative:page;" fillcolor="#D7D7D7" filled="t" stroked="f" coordsize="21600,21600">
            <v:path/>
            <v:fill on="t" focussize="0,0"/>
            <v:stroke on="f" joinstyle="miter"/>
            <v:imagedata o:title=""/>
            <o:lock v:ext="edit"/>
            <v:textbox inset="0mm,0mm,0mm,0mm">
              <w:txbxContent>
                <w:p>
                  <w:pPr>
                    <w:pStyle w:val="4"/>
                    <w:spacing w:before="2" w:line="422" w:lineRule="auto"/>
                    <w:ind w:left="110" w:right="4827"/>
                  </w:pPr>
                  <w:r>
                    <w:t>apiVersion: v1 kind: Pod metadata: name: test-pd spec:</w:t>
                  </w:r>
                </w:p>
                <w:p>
                  <w:pPr>
                    <w:pStyle w:val="4"/>
                    <w:spacing w:line="265" w:lineRule="exact"/>
                    <w:ind w:left="110"/>
                  </w:pPr>
                  <w:r>
                    <w:t>containers:</w:t>
                  </w:r>
                </w:p>
                <w:p>
                  <w:pPr>
                    <w:pStyle w:val="4"/>
                    <w:spacing w:before="1"/>
                    <w:rPr>
                      <w:sz w:val="16"/>
                    </w:rPr>
                  </w:pPr>
                </w:p>
                <w:p>
                  <w:pPr>
                    <w:pStyle w:val="4"/>
                    <w:spacing w:line="420" w:lineRule="auto"/>
                    <w:ind w:left="110" w:right="4617"/>
                  </w:pPr>
                  <w:r>
                    <w:t>- image: docker.io/nazarpc/webserver name: test-container</w:t>
                  </w:r>
                </w:p>
              </w:txbxContent>
            </v:textbox>
            <w10:wrap type="topAndBottom"/>
          </v:shape>
        </w:pict>
      </w:r>
    </w:p>
    <w:p>
      <w:pPr>
        <w:spacing w:after="0"/>
        <w:rPr>
          <w:sz w:val="8"/>
        </w:rPr>
        <w:sectPr>
          <w:pgSz w:w="11910" w:h="16840"/>
          <w:pgMar w:top="1400" w:right="440" w:bottom="280" w:left="1520" w:header="708" w:footer="0" w:gutter="0"/>
          <w:cols w:space="720" w:num="1"/>
        </w:sectPr>
      </w:pPr>
    </w:p>
    <w:p>
      <w:pPr>
        <w:pStyle w:val="4"/>
        <w:spacing w:before="11"/>
        <w:rPr>
          <w:b/>
          <w:sz w:val="6"/>
        </w:rPr>
      </w:pPr>
    </w:p>
    <w:p>
      <w:pPr>
        <w:pStyle w:val="4"/>
        <w:ind w:left="170"/>
        <w:rPr>
          <w:sz w:val="20"/>
        </w:rPr>
      </w:pPr>
      <w:r>
        <w:rPr>
          <w:sz w:val="20"/>
        </w:rPr>
        <w:pict>
          <v:shape id="_x0000_s1221" o:spid="_x0000_s1221" o:spt="202" type="#_x0000_t202" style="height:94.7pt;width:426.35pt;" fillcolor="#D7D7D7" filled="t" stroked="f" coordsize="21600,21600">
            <v:path/>
            <v:fill on="t" focussize="0,0"/>
            <v:stroke on="f" joinstyle="miter"/>
            <v:imagedata o:title=""/>
            <o:lock v:ext="edit"/>
            <v:textbox inset="0mm,0mm,0mm,0mm">
              <w:txbxContent>
                <w:p>
                  <w:pPr>
                    <w:pStyle w:val="4"/>
                    <w:spacing w:before="3"/>
                    <w:ind w:left="110"/>
                  </w:pPr>
                  <w:r>
                    <w:t>volumeMounts:</w:t>
                  </w:r>
                </w:p>
                <w:p>
                  <w:pPr>
                    <w:pStyle w:val="4"/>
                    <w:spacing w:before="11"/>
                    <w:rPr>
                      <w:sz w:val="15"/>
                    </w:rPr>
                  </w:pPr>
                </w:p>
                <w:p>
                  <w:pPr>
                    <w:pStyle w:val="4"/>
                    <w:numPr>
                      <w:ilvl w:val="0"/>
                      <w:numId w:val="45"/>
                    </w:numPr>
                    <w:tabs>
                      <w:tab w:val="left" w:pos="319"/>
                    </w:tabs>
                    <w:spacing w:before="0" w:after="0" w:line="420" w:lineRule="auto"/>
                    <w:ind w:left="110" w:right="4424" w:firstLine="0"/>
                    <w:jc w:val="left"/>
                  </w:pPr>
                  <w:r>
                    <w:t>mountPath: /cache name: cache-volume volumes:</w:t>
                  </w:r>
                </w:p>
                <w:p>
                  <w:pPr>
                    <w:pStyle w:val="4"/>
                    <w:numPr>
                      <w:ilvl w:val="0"/>
                      <w:numId w:val="45"/>
                    </w:numPr>
                    <w:tabs>
                      <w:tab w:val="left" w:pos="319"/>
                    </w:tabs>
                    <w:spacing w:before="2" w:after="0" w:line="240" w:lineRule="auto"/>
                    <w:ind w:left="318" w:right="0" w:hanging="209"/>
                    <w:jc w:val="left"/>
                  </w:pPr>
                  <w:r>
                    <w:t>name: cache-volume emptyDir:</w:t>
                  </w:r>
                  <w:r>
                    <w:rPr>
                      <w:spacing w:val="-2"/>
                    </w:rPr>
                    <w:t xml:space="preserve"> </w:t>
                  </w:r>
                  <w:r>
                    <w:t>{}</w:t>
                  </w:r>
                </w:p>
              </w:txbxContent>
            </v:textbox>
            <w10:wrap type="none"/>
            <w10:anchorlock/>
          </v:shape>
        </w:pict>
      </w:r>
    </w:p>
    <w:p>
      <w:pPr>
        <w:pStyle w:val="4"/>
        <w:spacing w:before="9"/>
        <w:rPr>
          <w:b/>
          <w:sz w:val="28"/>
        </w:rPr>
      </w:pPr>
    </w:p>
    <w:p>
      <w:pPr>
        <w:spacing w:before="70"/>
        <w:ind w:left="280" w:right="0" w:firstLine="0"/>
        <w:jc w:val="left"/>
        <w:rPr>
          <w:b/>
          <w:sz w:val="21"/>
        </w:rPr>
      </w:pPr>
      <w:r>
        <w:rPr>
          <w:b/>
          <w:sz w:val="21"/>
        </w:rPr>
        <w:t>3、hostPath</w:t>
      </w:r>
    </w:p>
    <w:p>
      <w:pPr>
        <w:pStyle w:val="4"/>
        <w:spacing w:before="139" w:line="242" w:lineRule="auto"/>
        <w:ind w:left="280" w:right="1423"/>
      </w:pPr>
      <w:r>
        <w:t>HostPath</w:t>
      </w:r>
      <w:r>
        <w:rPr>
          <w:spacing w:val="-24"/>
        </w:rPr>
        <w:t xml:space="preserve"> 属性的 </w:t>
      </w:r>
      <w:r>
        <w:t>volume</w:t>
      </w:r>
      <w:r>
        <w:rPr>
          <w:spacing w:val="-8"/>
        </w:rPr>
        <w:t xml:space="preserve"> 使得对应的容器能够访问当前宿主机上的指定目录。例如，需要</w:t>
      </w:r>
      <w:r>
        <w:rPr>
          <w:spacing w:val="-15"/>
        </w:rPr>
        <w:t xml:space="preserve">运行一个访问 </w:t>
      </w:r>
      <w:r>
        <w:t>Docker</w:t>
      </w:r>
      <w:r>
        <w:rPr>
          <w:spacing w:val="-8"/>
        </w:rPr>
        <w:t xml:space="preserve"> 系统目录的容器，那么就使用</w:t>
      </w:r>
      <w:r>
        <w:t>/var/lib/docker</w:t>
      </w:r>
      <w:r>
        <w:rPr>
          <w:spacing w:val="-9"/>
        </w:rPr>
        <w:t xml:space="preserve"> 目录作为一个HostDir</w:t>
      </w:r>
      <w:r>
        <w:rPr>
          <w:spacing w:val="-24"/>
        </w:rPr>
        <w:t xml:space="preserve"> 类型的 </w:t>
      </w:r>
      <w:r>
        <w:t>volume</w:t>
      </w:r>
      <w:r>
        <w:rPr>
          <w:spacing w:val="-5"/>
        </w:rPr>
        <w:t xml:space="preserve">；或者要在一个容器内部运行 </w:t>
      </w:r>
      <w:r>
        <w:t xml:space="preserve">CAdvisor，那么就使用/dev/cgroups </w:t>
      </w:r>
      <w:r>
        <w:rPr>
          <w:spacing w:val="-8"/>
        </w:rPr>
        <w:t xml:space="preserve">目录作为一个 </w:t>
      </w:r>
      <w:r>
        <w:t>HostDir</w:t>
      </w:r>
      <w:r>
        <w:rPr>
          <w:spacing w:val="-23"/>
        </w:rPr>
        <w:t xml:space="preserve"> 类型的 </w:t>
      </w:r>
      <w:r>
        <w:t>volume</w:t>
      </w:r>
      <w:r>
        <w:rPr>
          <w:spacing w:val="-10"/>
        </w:rPr>
        <w:t xml:space="preserve">。一旦这个 </w:t>
      </w:r>
      <w:r>
        <w:t>pod</w:t>
      </w:r>
      <w:r>
        <w:rPr>
          <w:spacing w:val="-8"/>
        </w:rPr>
        <w:t xml:space="preserve"> 离开了这个宿主机，</w:t>
      </w:r>
      <w:r>
        <w:t>HostDir</w:t>
      </w:r>
      <w:r>
        <w:rPr>
          <w:spacing w:val="-15"/>
        </w:rPr>
        <w:t xml:space="preserve"> 中的数</w:t>
      </w:r>
    </w:p>
    <w:p>
      <w:pPr>
        <w:pStyle w:val="4"/>
        <w:spacing w:before="2" w:line="244" w:lineRule="auto"/>
        <w:ind w:left="280" w:right="1160"/>
      </w:pPr>
      <w:r>
        <w:rPr>
          <w:spacing w:val="-3"/>
        </w:rPr>
        <w:t xml:space="preserve">据虽然不会被永久删除，但数据也不会随 </w:t>
      </w:r>
      <w:r>
        <w:t>pod</w:t>
      </w:r>
      <w:r>
        <w:rPr>
          <w:spacing w:val="-9"/>
        </w:rPr>
        <w:t xml:space="preserve"> 迁移到其他宿主机上。因此，需要 注意的是， </w:t>
      </w:r>
      <w:r>
        <w:rPr>
          <w:spacing w:val="-11"/>
        </w:rPr>
        <w:t xml:space="preserve">由于各个宿主机上的文件系统结构和内容并不一定完全相同，所以相同 </w:t>
      </w:r>
      <w:r>
        <w:t>pod</w:t>
      </w:r>
      <w:r>
        <w:rPr>
          <w:spacing w:val="-36"/>
        </w:rPr>
        <w:t xml:space="preserve"> 的 </w:t>
      </w:r>
      <w:r>
        <w:t>HostDir</w:t>
      </w:r>
      <w:r>
        <w:rPr>
          <w:spacing w:val="-28"/>
        </w:rPr>
        <w:t xml:space="preserve"> 可</w:t>
      </w:r>
    </w:p>
    <w:p>
      <w:pPr>
        <w:pStyle w:val="4"/>
        <w:spacing w:line="265" w:lineRule="exact"/>
        <w:ind w:left="280"/>
      </w:pPr>
      <w:r>
        <w:t>能会在不 同的宿主机上表现出不同的行为。yaml 示例如下：</w:t>
      </w:r>
    </w:p>
    <w:p>
      <w:pPr>
        <w:pStyle w:val="4"/>
        <w:spacing w:before="10"/>
        <w:rPr>
          <w:sz w:val="13"/>
        </w:rPr>
      </w:pPr>
      <w:r>
        <w:pict>
          <v:shape id="_x0000_s1222" o:spid="_x0000_s1222" o:spt="202" type="#_x0000_t202" style="position:absolute;left:0pt;margin-left:84.5pt;margin-top:10pt;height:260pt;width:426.35pt;mso-position-horizontal-relative:page;mso-wrap-distance-bottom:0pt;mso-wrap-distance-top:0pt;z-index:-251495424;mso-width-relative:page;mso-height-relative:page;" fillcolor="#D7D7D7" filled="t" stroked="f" coordsize="21600,21600">
            <v:path/>
            <v:fill on="t" focussize="0,0"/>
            <v:stroke on="f" joinstyle="miter"/>
            <v:imagedata o:title=""/>
            <o:lock v:ext="edit"/>
            <v:textbox inset="0mm,0mm,0mm,0mm">
              <w:txbxContent>
                <w:p>
                  <w:pPr>
                    <w:pStyle w:val="4"/>
                    <w:spacing w:before="3"/>
                    <w:ind w:left="110"/>
                  </w:pPr>
                  <w:r>
                    <w:t>apiVersion: v1 kind: Pod metadata:</w:t>
                  </w:r>
                </w:p>
                <w:p>
                  <w:pPr>
                    <w:pStyle w:val="4"/>
                    <w:spacing w:before="9"/>
                    <w:rPr>
                      <w:sz w:val="15"/>
                    </w:rPr>
                  </w:pPr>
                </w:p>
                <w:p>
                  <w:pPr>
                    <w:pStyle w:val="4"/>
                    <w:ind w:left="110"/>
                  </w:pPr>
                  <w:r>
                    <w:t>name: test-pd spec:</w:t>
                  </w:r>
                </w:p>
                <w:p>
                  <w:pPr>
                    <w:pStyle w:val="4"/>
                    <w:spacing w:before="12"/>
                    <w:rPr>
                      <w:sz w:val="15"/>
                    </w:rPr>
                  </w:pPr>
                </w:p>
                <w:p>
                  <w:pPr>
                    <w:pStyle w:val="4"/>
                    <w:ind w:left="110"/>
                  </w:pPr>
                  <w:r>
                    <w:t>containers:</w:t>
                  </w:r>
                </w:p>
                <w:p>
                  <w:pPr>
                    <w:pStyle w:val="4"/>
                    <w:spacing w:before="11"/>
                    <w:rPr>
                      <w:sz w:val="15"/>
                    </w:rPr>
                  </w:pPr>
                </w:p>
                <w:p>
                  <w:pPr>
                    <w:pStyle w:val="4"/>
                    <w:spacing w:line="422" w:lineRule="auto"/>
                    <w:ind w:left="110" w:right="2536"/>
                  </w:pPr>
                  <w:r>
                    <w:t>-image: docker.io/nazarpc/webserver name: test-container # 指定在容器中挂接路径</w:t>
                  </w:r>
                </w:p>
                <w:p>
                  <w:pPr>
                    <w:pStyle w:val="4"/>
                    <w:spacing w:line="268" w:lineRule="exact"/>
                    <w:ind w:left="110"/>
                  </w:pPr>
                  <w:r>
                    <w:t>volumeMounts:</w:t>
                  </w:r>
                </w:p>
                <w:p>
                  <w:pPr>
                    <w:pStyle w:val="4"/>
                    <w:spacing w:before="12"/>
                    <w:rPr>
                      <w:sz w:val="15"/>
                    </w:rPr>
                  </w:pPr>
                </w:p>
                <w:p>
                  <w:pPr>
                    <w:pStyle w:val="4"/>
                    <w:spacing w:line="420" w:lineRule="auto"/>
                    <w:ind w:left="110" w:right="4319"/>
                  </w:pPr>
                  <w:r>
                    <w:t>- mountPath: /test-pd name: test-volume # 指定所提供的存储卷</w:t>
                  </w:r>
                </w:p>
                <w:p>
                  <w:pPr>
                    <w:pStyle w:val="4"/>
                    <w:spacing w:before="1"/>
                    <w:ind w:left="110"/>
                  </w:pPr>
                  <w:r>
                    <w:t>volumes:</w:t>
                  </w:r>
                </w:p>
                <w:p>
                  <w:pPr>
                    <w:pStyle w:val="4"/>
                    <w:spacing w:before="12"/>
                    <w:rPr>
                      <w:sz w:val="15"/>
                    </w:rPr>
                  </w:pPr>
                </w:p>
                <w:p>
                  <w:pPr>
                    <w:pStyle w:val="4"/>
                    <w:spacing w:line="422" w:lineRule="auto"/>
                    <w:ind w:left="110" w:right="3672"/>
                  </w:pPr>
                  <w:r>
                    <w:t>-name: test-volume # 宿主机上的目录 hostPath: # directory location on host path: /data</w:t>
                  </w:r>
                </w:p>
              </w:txbxContent>
            </v:textbox>
            <w10:wrap type="topAndBottom"/>
          </v:shape>
        </w:pict>
      </w:r>
    </w:p>
    <w:p>
      <w:pPr>
        <w:pStyle w:val="4"/>
        <w:spacing w:before="8"/>
        <w:rPr>
          <w:sz w:val="29"/>
        </w:rPr>
      </w:pPr>
    </w:p>
    <w:p>
      <w:pPr>
        <w:pStyle w:val="3"/>
        <w:spacing w:before="70"/>
      </w:pPr>
      <w:r>
        <w:t>4、nfs</w:t>
      </w:r>
    </w:p>
    <w:p>
      <w:pPr>
        <w:pStyle w:val="4"/>
        <w:spacing w:before="139"/>
        <w:ind w:left="280"/>
      </w:pPr>
      <w:r>
        <w:t>NFS 类型 volume。允许一块现有的网络硬盘在同一个 pod 内的容器间共享。yaml 示例如下：</w:t>
      </w:r>
    </w:p>
    <w:p>
      <w:pPr>
        <w:pStyle w:val="4"/>
        <w:spacing w:before="10"/>
        <w:rPr>
          <w:sz w:val="13"/>
        </w:rPr>
      </w:pPr>
      <w:r>
        <w:pict>
          <v:shape id="_x0000_s1223" o:spid="_x0000_s1223" o:spt="202" type="#_x0000_t202" style="position:absolute;left:0pt;margin-left:84.5pt;margin-top:10.05pt;height:108.3pt;width:426.35pt;mso-position-horizontal-relative:page;mso-wrap-distance-bottom:0pt;mso-wrap-distance-top:0pt;z-index:-251454464;mso-width-relative:page;mso-height-relative:page;" fillcolor="#D7D7D7" filled="t" stroked="f" coordsize="21600,21600">
            <v:path/>
            <v:fill on="t" focussize="0,0"/>
            <v:stroke on="f" joinstyle="miter"/>
            <v:imagedata o:title=""/>
            <o:lock v:ext="edit"/>
            <v:textbox inset="0mm,0mm,0mm,0mm">
              <w:txbxContent>
                <w:p>
                  <w:pPr>
                    <w:pStyle w:val="4"/>
                    <w:spacing w:before="3"/>
                    <w:ind w:left="110"/>
                  </w:pPr>
                  <w:r>
                    <w:t>apiVersion: apps/v1 # for versions before 1.9.0 use apps/v1beta2 kind:</w:t>
                  </w:r>
                </w:p>
                <w:p>
                  <w:pPr>
                    <w:pStyle w:val="4"/>
                    <w:spacing w:before="2" w:line="422" w:lineRule="auto"/>
                    <w:ind w:left="110" w:right="7347"/>
                  </w:pPr>
                  <w:r>
                    <w:t>Deployment metadata:</w:t>
                  </w:r>
                </w:p>
                <w:p>
                  <w:pPr>
                    <w:pStyle w:val="4"/>
                    <w:spacing w:line="422" w:lineRule="auto"/>
                    <w:ind w:left="110" w:right="6087"/>
                  </w:pPr>
                  <w:r>
                    <w:t>name: redis spec: selector: matchLabels:</w:t>
                  </w:r>
                </w:p>
              </w:txbxContent>
            </v:textbox>
            <w10:wrap type="topAndBottom"/>
          </v:shape>
        </w:pict>
      </w:r>
    </w:p>
    <w:p>
      <w:pPr>
        <w:spacing w:after="0"/>
        <w:rPr>
          <w:sz w:val="13"/>
        </w:rPr>
        <w:sectPr>
          <w:pgSz w:w="11910" w:h="16840"/>
          <w:pgMar w:top="1400" w:right="440" w:bottom="280" w:left="1520" w:header="708" w:footer="0" w:gutter="0"/>
          <w:cols w:space="720" w:num="1"/>
        </w:sectPr>
      </w:pPr>
    </w:p>
    <w:p>
      <w:pPr>
        <w:pStyle w:val="4"/>
        <w:spacing w:before="11"/>
        <w:rPr>
          <w:sz w:val="6"/>
        </w:rPr>
      </w:pPr>
    </w:p>
    <w:p>
      <w:pPr>
        <w:pStyle w:val="4"/>
        <w:ind w:left="170"/>
        <w:rPr>
          <w:sz w:val="20"/>
        </w:rPr>
      </w:pPr>
      <w:r>
        <w:rPr>
          <w:sz w:val="20"/>
        </w:rPr>
        <w:pict>
          <v:shape id="_x0000_s1224" o:spid="_x0000_s1224" o:spt="202" type="#_x0000_t202" style="height:519.8pt;width:426.35pt;" fillcolor="#D7D7D7" filled="t" stroked="f" coordsize="21600,21600">
            <v:path/>
            <v:fill on="t" focussize="0,0"/>
            <v:stroke on="f" joinstyle="miter"/>
            <v:imagedata o:title=""/>
            <o:lock v:ext="edit"/>
            <v:textbox inset="0mm,0mm,0mm,0mm">
              <w:txbxContent>
                <w:p>
                  <w:pPr>
                    <w:pStyle w:val="4"/>
                    <w:spacing w:before="3" w:line="422" w:lineRule="auto"/>
                    <w:ind w:left="110" w:right="3777"/>
                  </w:pPr>
                  <w:r>
                    <w:t>app: redis revisionHistoryLimit: 2 template: metadata:</w:t>
                  </w:r>
                </w:p>
                <w:p>
                  <w:pPr>
                    <w:pStyle w:val="4"/>
                    <w:spacing w:line="265" w:lineRule="exact"/>
                    <w:ind w:left="110"/>
                  </w:pPr>
                  <w:r>
                    <w:t>labels:</w:t>
                  </w:r>
                </w:p>
                <w:p>
                  <w:pPr>
                    <w:pStyle w:val="4"/>
                    <w:spacing w:before="11"/>
                    <w:rPr>
                      <w:sz w:val="15"/>
                    </w:rPr>
                  </w:pPr>
                </w:p>
                <w:p>
                  <w:pPr>
                    <w:pStyle w:val="4"/>
                    <w:ind w:left="110"/>
                  </w:pPr>
                  <w:r>
                    <w:t>app: redis spec:</w:t>
                  </w:r>
                </w:p>
                <w:p>
                  <w:pPr>
                    <w:pStyle w:val="4"/>
                    <w:spacing w:before="11"/>
                    <w:rPr>
                      <w:sz w:val="15"/>
                    </w:rPr>
                  </w:pPr>
                </w:p>
                <w:p>
                  <w:pPr>
                    <w:pStyle w:val="4"/>
                    <w:spacing w:before="1"/>
                    <w:ind w:left="110"/>
                  </w:pPr>
                  <w:r>
                    <w:t>containers:</w:t>
                  </w:r>
                </w:p>
                <w:p>
                  <w:pPr>
                    <w:pStyle w:val="4"/>
                    <w:spacing w:before="11"/>
                    <w:rPr>
                      <w:sz w:val="15"/>
                    </w:rPr>
                  </w:pPr>
                </w:p>
                <w:p>
                  <w:pPr>
                    <w:pStyle w:val="4"/>
                    <w:ind w:left="110"/>
                  </w:pPr>
                  <w:r>
                    <w:t># 应用的镜像</w:t>
                  </w:r>
                </w:p>
                <w:p>
                  <w:pPr>
                    <w:pStyle w:val="4"/>
                    <w:spacing w:before="11"/>
                    <w:rPr>
                      <w:sz w:val="15"/>
                    </w:rPr>
                  </w:pPr>
                </w:p>
                <w:p>
                  <w:pPr>
                    <w:pStyle w:val="4"/>
                    <w:spacing w:before="1"/>
                    <w:ind w:left="110"/>
                  </w:pPr>
                  <w:r>
                    <w:t>-image: redis name: redis</w:t>
                  </w:r>
                </w:p>
                <w:p>
                  <w:pPr>
                    <w:pStyle w:val="4"/>
                    <w:spacing w:before="11"/>
                    <w:rPr>
                      <w:sz w:val="15"/>
                    </w:rPr>
                  </w:pPr>
                </w:p>
                <w:p>
                  <w:pPr>
                    <w:pStyle w:val="4"/>
                    <w:spacing w:line="420" w:lineRule="auto"/>
                    <w:ind w:left="110" w:right="3586"/>
                  </w:pPr>
                  <w:r>
                    <w:t>imagePullPolicy: IfNotPresent # 应用的内部端口ports:</w:t>
                  </w:r>
                </w:p>
                <w:p>
                  <w:pPr>
                    <w:pStyle w:val="4"/>
                    <w:spacing w:before="2" w:line="422" w:lineRule="auto"/>
                    <w:ind w:left="110" w:right="4617"/>
                  </w:pPr>
                  <w:r>
                    <w:t>-containerPort: 6379 name: redis6379 env:</w:t>
                  </w:r>
                </w:p>
                <w:p>
                  <w:pPr>
                    <w:pStyle w:val="4"/>
                    <w:spacing w:line="268" w:lineRule="exact"/>
                    <w:ind w:left="110"/>
                  </w:pPr>
                  <w:r>
                    <w:t>-name: ALLOW_EMPTY_PASSWORD</w:t>
                  </w:r>
                </w:p>
                <w:p>
                  <w:pPr>
                    <w:pStyle w:val="4"/>
                    <w:spacing w:before="11"/>
                    <w:rPr>
                      <w:sz w:val="15"/>
                    </w:rPr>
                  </w:pPr>
                </w:p>
                <w:p>
                  <w:pPr>
                    <w:pStyle w:val="4"/>
                    <w:ind w:left="110"/>
                  </w:pPr>
                  <w:r>
                    <w:t>value: "yes"</w:t>
                  </w:r>
                </w:p>
                <w:p>
                  <w:pPr>
                    <w:pStyle w:val="4"/>
                    <w:spacing w:before="9"/>
                    <w:rPr>
                      <w:sz w:val="15"/>
                    </w:rPr>
                  </w:pPr>
                </w:p>
                <w:p>
                  <w:pPr>
                    <w:pStyle w:val="4"/>
                    <w:ind w:left="110"/>
                  </w:pPr>
                  <w:r>
                    <w:t>-name: REDIS_PASSWORD</w:t>
                  </w:r>
                </w:p>
                <w:p>
                  <w:pPr>
                    <w:pStyle w:val="4"/>
                    <w:spacing w:before="12"/>
                    <w:rPr>
                      <w:sz w:val="15"/>
                    </w:rPr>
                  </w:pPr>
                </w:p>
                <w:p>
                  <w:pPr>
                    <w:pStyle w:val="4"/>
                    <w:ind w:left="110"/>
                  </w:pPr>
                  <w:r>
                    <w:t>value: "redis"</w:t>
                  </w:r>
                </w:p>
                <w:p>
                  <w:pPr>
                    <w:pStyle w:val="4"/>
                    <w:spacing w:before="11"/>
                    <w:rPr>
                      <w:sz w:val="15"/>
                    </w:rPr>
                  </w:pPr>
                </w:p>
                <w:p>
                  <w:pPr>
                    <w:pStyle w:val="4"/>
                    <w:spacing w:before="1" w:line="422" w:lineRule="auto"/>
                    <w:ind w:left="110" w:right="5371"/>
                  </w:pPr>
                  <w:r>
                    <w:rPr>
                      <w:spacing w:val="-7"/>
                    </w:rPr>
                    <w:t xml:space="preserve"># 持久化挂接位置，在 </w:t>
                  </w:r>
                  <w:r>
                    <w:t>docker</w:t>
                  </w:r>
                  <w:r>
                    <w:rPr>
                      <w:spacing w:val="-34"/>
                    </w:rPr>
                    <w:t xml:space="preserve"> 中</w:t>
                  </w:r>
                  <w:r>
                    <w:t>volumeMounts:</w:t>
                  </w:r>
                </w:p>
                <w:p>
                  <w:pPr>
                    <w:pStyle w:val="4"/>
                    <w:spacing w:line="424" w:lineRule="auto"/>
                    <w:ind w:left="110" w:right="3357"/>
                  </w:pPr>
                  <w:r>
                    <w:t>-name: redis-persistent-storage mountPath: /data volumes:</w:t>
                  </w:r>
                </w:p>
                <w:p>
                  <w:pPr>
                    <w:pStyle w:val="4"/>
                    <w:spacing w:line="262" w:lineRule="exact"/>
                    <w:ind w:left="110"/>
                  </w:pPr>
                  <w:r>
                    <w:t># 宿主机上的目录</w:t>
                  </w:r>
                </w:p>
                <w:p>
                  <w:pPr>
                    <w:pStyle w:val="4"/>
                    <w:spacing w:before="7"/>
                    <w:rPr>
                      <w:sz w:val="15"/>
                    </w:rPr>
                  </w:pPr>
                </w:p>
                <w:p>
                  <w:pPr>
                    <w:pStyle w:val="4"/>
                    <w:ind w:left="110"/>
                  </w:pPr>
                  <w:r>
                    <w:t>-name: redis-persistent-storage nfs:</w:t>
                  </w:r>
                </w:p>
                <w:p>
                  <w:pPr>
                    <w:pStyle w:val="4"/>
                    <w:spacing w:before="12"/>
                    <w:rPr>
                      <w:sz w:val="15"/>
                    </w:rPr>
                  </w:pPr>
                </w:p>
                <w:p>
                  <w:pPr>
                    <w:pStyle w:val="4"/>
                    <w:ind w:left="110"/>
                  </w:pPr>
                  <w:r>
                    <w:t>path: /k8s-nfs/redis/data server: 192.168.126.112</w:t>
                  </w:r>
                </w:p>
              </w:txbxContent>
            </v:textbox>
            <w10:wrap type="none"/>
            <w10:anchorlock/>
          </v:shape>
        </w:pict>
      </w:r>
    </w:p>
    <w:p>
      <w:pPr>
        <w:pStyle w:val="4"/>
        <w:rPr>
          <w:sz w:val="28"/>
        </w:rPr>
      </w:pPr>
    </w:p>
    <w:p>
      <w:pPr>
        <w:pStyle w:val="2"/>
        <w:spacing w:before="66"/>
      </w:pPr>
      <w:r>
        <w:drawing>
          <wp:anchor distT="0" distB="0" distL="0" distR="0" simplePos="0" relativeHeight="251697152" behindDoc="1" locked="0" layoutInCell="1" allowOverlap="1">
            <wp:simplePos x="0" y="0"/>
            <wp:positionH relativeFrom="page">
              <wp:posOffset>2048510</wp:posOffset>
            </wp:positionH>
            <wp:positionV relativeFrom="paragraph">
              <wp:posOffset>-4116070</wp:posOffset>
            </wp:positionV>
            <wp:extent cx="3290570" cy="3411220"/>
            <wp:effectExtent l="0" t="0" r="0" b="0"/>
            <wp:wrapNone/>
            <wp:docPr id="23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age3.png"/>
                    <pic:cNvPicPr>
                      <a:picLocks noChangeAspect="1"/>
                    </pic:cNvPicPr>
                  </pic:nvPicPr>
                  <pic:blipFill>
                    <a:blip r:embed="rId18" cstate="print"/>
                    <a:stretch>
                      <a:fillRect/>
                    </a:stretch>
                  </pic:blipFill>
                  <pic:spPr>
                    <a:xfrm>
                      <a:off x="0" y="0"/>
                      <a:ext cx="3290753" cy="3411090"/>
                    </a:xfrm>
                    <a:prstGeom prst="rect">
                      <a:avLst/>
                    </a:prstGeom>
                  </pic:spPr>
                </pic:pic>
              </a:graphicData>
            </a:graphic>
          </wp:anchor>
        </w:drawing>
      </w:r>
      <w:r>
        <w:t>十、 kubernetes 核心技术-PVC 和 PV</w:t>
      </w:r>
    </w:p>
    <w:p>
      <w:pPr>
        <w:pStyle w:val="3"/>
        <w:spacing w:before="157"/>
      </w:pPr>
      <w:r>
        <w:t>1、基本概念</w:t>
      </w:r>
    </w:p>
    <w:p>
      <w:pPr>
        <w:pStyle w:val="4"/>
        <w:spacing w:before="139" w:line="242" w:lineRule="auto"/>
        <w:ind w:left="280" w:right="1369"/>
      </w:pPr>
      <w:r>
        <w:rPr>
          <w:spacing w:val="-4"/>
        </w:rPr>
        <w:t xml:space="preserve">管理存储是管理计算的一个明显问题。该 </w:t>
      </w:r>
      <w:r>
        <w:t>PersistentVolume</w:t>
      </w:r>
      <w:r>
        <w:rPr>
          <w:spacing w:val="-8"/>
        </w:rPr>
        <w:t xml:space="preserve"> 子系统为用户和管理员提供了</w:t>
      </w:r>
      <w:r>
        <w:rPr>
          <w:spacing w:val="-24"/>
        </w:rPr>
        <w:t xml:space="preserve">一个 </w:t>
      </w:r>
      <w:r>
        <w:t>API，用于抽象如何根据消费方式提供存储的详细信息。为此，我们引入了两个新的API</w:t>
      </w:r>
      <w:r>
        <w:rPr>
          <w:spacing w:val="-15"/>
        </w:rPr>
        <w:t xml:space="preserve"> 资源：</w:t>
      </w:r>
      <w:r>
        <w:t>PersistentVolume</w:t>
      </w:r>
      <w:r>
        <w:rPr>
          <w:spacing w:val="-35"/>
        </w:rPr>
        <w:t xml:space="preserve"> 和 </w:t>
      </w:r>
      <w:r>
        <w:t>PersistentVolumeClaim</w:t>
      </w:r>
    </w:p>
    <w:p>
      <w:pPr>
        <w:pStyle w:val="4"/>
        <w:spacing w:before="10"/>
        <w:rPr>
          <w:sz w:val="15"/>
        </w:rPr>
      </w:pPr>
    </w:p>
    <w:p>
      <w:pPr>
        <w:pStyle w:val="4"/>
        <w:spacing w:line="242" w:lineRule="auto"/>
        <w:ind w:left="280" w:right="1371"/>
      </w:pPr>
      <w:r>
        <w:t>PersistentVolume（PV）</w:t>
      </w:r>
      <w:r>
        <w:rPr>
          <w:spacing w:val="-1"/>
        </w:rPr>
        <w:t>是集群中由管理员配置的一段网络存储。 它是集群中的资源，就</w:t>
      </w:r>
      <w:r>
        <w:rPr>
          <w:spacing w:val="-2"/>
        </w:rPr>
        <w:t xml:space="preserve">像节点是集群资源一样。 </w:t>
      </w:r>
      <w:r>
        <w:t>PV</w:t>
      </w:r>
      <w:r>
        <w:rPr>
          <w:spacing w:val="-13"/>
        </w:rPr>
        <w:t xml:space="preserve"> 是容量插件，如 </w:t>
      </w:r>
      <w:r>
        <w:t>Volumes</w:t>
      </w:r>
      <w:r>
        <w:rPr>
          <w:spacing w:val="-4"/>
        </w:rPr>
        <w:t xml:space="preserve">，但其生命周期独立于使用 </w:t>
      </w:r>
      <w:r>
        <w:t>PV</w:t>
      </w:r>
      <w:r>
        <w:rPr>
          <w:spacing w:val="-20"/>
        </w:rPr>
        <w:t xml:space="preserve"> 的任</w:t>
      </w:r>
      <w:r>
        <w:rPr>
          <w:spacing w:val="-29"/>
        </w:rPr>
        <w:t xml:space="preserve">何单个 </w:t>
      </w:r>
      <w:r>
        <w:t>pod</w:t>
      </w:r>
      <w:r>
        <w:rPr>
          <w:spacing w:val="-15"/>
        </w:rPr>
        <w:t xml:space="preserve">。 此 </w:t>
      </w:r>
      <w:r>
        <w:t>API</w:t>
      </w:r>
      <w:r>
        <w:rPr>
          <w:spacing w:val="-11"/>
        </w:rPr>
        <w:t xml:space="preserve"> 对象捕获存储实现的详细信息，包括 </w:t>
      </w:r>
      <w:r>
        <w:t>NFS，iSCSI</w:t>
      </w:r>
      <w:r>
        <w:rPr>
          <w:spacing w:val="-8"/>
        </w:rPr>
        <w:t xml:space="preserve"> 或特定于云提供程序的存储系统。</w:t>
      </w:r>
    </w:p>
    <w:p>
      <w:pPr>
        <w:spacing w:after="0" w:line="242" w:lineRule="auto"/>
        <w:sectPr>
          <w:pgSz w:w="11910" w:h="16840"/>
          <w:pgMar w:top="1400" w:right="440" w:bottom="280" w:left="1520" w:header="708" w:footer="0" w:gutter="0"/>
          <w:cols w:space="720" w:num="1"/>
        </w:sectPr>
      </w:pPr>
    </w:p>
    <w:p>
      <w:pPr>
        <w:pStyle w:val="4"/>
        <w:spacing w:before="91" w:line="242" w:lineRule="auto"/>
        <w:ind w:left="280" w:right="1371"/>
      </w:pPr>
      <w:r>
        <w:t>PersistentVolumeClaim（PVC）</w:t>
      </w:r>
      <w:r>
        <w:rPr>
          <w:spacing w:val="-5"/>
        </w:rPr>
        <w:t xml:space="preserve">是由用户进行存储的请求。 它类似于 </w:t>
      </w:r>
      <w:r>
        <w:t>pod</w:t>
      </w:r>
      <w:r>
        <w:rPr>
          <w:spacing w:val="-4"/>
        </w:rPr>
        <w:t xml:space="preserve">。 </w:t>
      </w:r>
      <w:r>
        <w:t>Pod</w:t>
      </w:r>
      <w:r>
        <w:rPr>
          <w:spacing w:val="-12"/>
        </w:rPr>
        <w:t xml:space="preserve"> 消耗节点资源，PVC</w:t>
      </w:r>
      <w:r>
        <w:rPr>
          <w:spacing w:val="-29"/>
        </w:rPr>
        <w:t xml:space="preserve"> 消耗 </w:t>
      </w:r>
      <w:r>
        <w:t>PV</w:t>
      </w:r>
      <w:r>
        <w:rPr>
          <w:spacing w:val="-14"/>
        </w:rPr>
        <w:t xml:space="preserve"> 资源。</w:t>
      </w:r>
      <w:r>
        <w:t>Pod</w:t>
      </w:r>
      <w:r>
        <w:rPr>
          <w:spacing w:val="-8"/>
        </w:rPr>
        <w:t xml:space="preserve"> 可以请求特定级别的资源</w:t>
      </w:r>
      <w:r>
        <w:t>（CPU</w:t>
      </w:r>
      <w:r>
        <w:rPr>
          <w:spacing w:val="-15"/>
        </w:rPr>
        <w:t xml:space="preserve"> 和内存</w:t>
      </w:r>
      <w:r>
        <w:t>）。声明可以请求特定的大小和访问模式（例如，可以一次读/写或多次只读）。</w:t>
      </w:r>
    </w:p>
    <w:p>
      <w:pPr>
        <w:pStyle w:val="4"/>
        <w:spacing w:before="10"/>
        <w:rPr>
          <w:sz w:val="15"/>
        </w:rPr>
      </w:pPr>
    </w:p>
    <w:p>
      <w:pPr>
        <w:pStyle w:val="4"/>
        <w:spacing w:line="242" w:lineRule="auto"/>
        <w:ind w:left="280" w:right="1371"/>
      </w:pPr>
      <w:r>
        <w:rPr>
          <w:spacing w:val="-19"/>
        </w:rPr>
        <w:t xml:space="preserve">虽然 </w:t>
      </w:r>
      <w:r>
        <w:t>PersistentVolumeClaims</w:t>
      </w:r>
      <w:r>
        <w:rPr>
          <w:spacing w:val="-11"/>
        </w:rPr>
        <w:t xml:space="preserve"> 允许用户使用抽象存储资源，但是 </w:t>
      </w:r>
      <w:r>
        <w:t>PersistentVolumes</w:t>
      </w:r>
      <w:r>
        <w:rPr>
          <w:spacing w:val="-19"/>
        </w:rPr>
        <w:t xml:space="preserve"> 对于不同的问题，用户通常需要具有不同属性（例如性能）。群集管理员需要能够提供各种PersistentVolumes</w:t>
      </w:r>
      <w:r>
        <w:rPr>
          <w:spacing w:val="-8"/>
        </w:rPr>
        <w:t xml:space="preserve"> 不同的方式，而不仅仅是大小和访问模式，而不会让用户了解这些卷</w:t>
      </w:r>
      <w:r>
        <w:rPr>
          <w:spacing w:val="-11"/>
        </w:rPr>
        <w:t xml:space="preserve">的实现方式。对于这些需求，有 </w:t>
      </w:r>
      <w:r>
        <w:t>StorageClass</w:t>
      </w:r>
      <w:r>
        <w:rPr>
          <w:spacing w:val="-1"/>
        </w:rPr>
        <w:t xml:space="preserve"> 资源。</w:t>
      </w:r>
    </w:p>
    <w:p>
      <w:pPr>
        <w:pStyle w:val="4"/>
        <w:spacing w:before="9"/>
        <w:rPr>
          <w:sz w:val="15"/>
        </w:rPr>
      </w:pPr>
    </w:p>
    <w:p>
      <w:pPr>
        <w:pStyle w:val="4"/>
        <w:spacing w:before="1" w:line="242" w:lineRule="auto"/>
        <w:ind w:left="280" w:right="1369"/>
      </w:pPr>
      <w:r>
        <w:t>StorageClass</w:t>
      </w:r>
      <w:r>
        <w:rPr>
          <w:spacing w:val="-8"/>
        </w:rPr>
        <w:t xml:space="preserve"> 为管理员提供了一种描述他们提供的存储的“类”的方法。 不同的类可能映射到服务质量级别，或备份策略，或者由群集管理员确定的任意策略。 </w:t>
      </w:r>
      <w:r>
        <w:t>Kubernetes</w:t>
      </w:r>
      <w:r>
        <w:rPr>
          <w:spacing w:val="-29"/>
        </w:rPr>
        <w:t xml:space="preserve"> 本</w:t>
      </w:r>
      <w:r>
        <w:rPr>
          <w:spacing w:val="-23"/>
        </w:rPr>
        <w:t>身对于什么类别代表是不言而喻的。 这个概念有时在其他存储系统中称为“配置文件”。</w:t>
      </w:r>
    </w:p>
    <w:p>
      <w:pPr>
        <w:pStyle w:val="4"/>
        <w:spacing w:before="10"/>
        <w:rPr>
          <w:sz w:val="15"/>
        </w:rPr>
      </w:pPr>
    </w:p>
    <w:p>
      <w:pPr>
        <w:pStyle w:val="4"/>
        <w:ind w:left="280"/>
      </w:pPr>
      <w:r>
        <w:t>PVC 和 PV 是一一对应的。</w:t>
      </w:r>
    </w:p>
    <w:p>
      <w:pPr>
        <w:pStyle w:val="4"/>
        <w:rPr>
          <w:sz w:val="20"/>
        </w:rPr>
      </w:pPr>
    </w:p>
    <w:p>
      <w:pPr>
        <w:pStyle w:val="4"/>
        <w:rPr>
          <w:sz w:val="20"/>
        </w:rPr>
      </w:pPr>
    </w:p>
    <w:p>
      <w:pPr>
        <w:pStyle w:val="3"/>
        <w:spacing w:before="142"/>
      </w:pPr>
      <w:r>
        <w:t>2、生命周期</w:t>
      </w:r>
    </w:p>
    <w:p>
      <w:pPr>
        <w:pStyle w:val="4"/>
        <w:spacing w:before="139" w:line="244" w:lineRule="auto"/>
        <w:ind w:left="280" w:right="1424"/>
      </w:pPr>
      <w:r>
        <w:t>PV</w:t>
      </w:r>
      <w:r>
        <w:rPr>
          <w:spacing w:val="-8"/>
        </w:rPr>
        <w:t xml:space="preserve"> 是群集中的资源。</w:t>
      </w:r>
      <w:r>
        <w:t>PVC</w:t>
      </w:r>
      <w:r>
        <w:rPr>
          <w:spacing w:val="-8"/>
        </w:rPr>
        <w:t xml:space="preserve"> 是对这些资源的请求，并且还充当对资源的检查。</w:t>
      </w:r>
      <w:r>
        <w:t>PV</w:t>
      </w:r>
      <w:r>
        <w:rPr>
          <w:spacing w:val="-38"/>
        </w:rPr>
        <w:t xml:space="preserve"> 和 </w:t>
      </w:r>
      <w:r>
        <w:t>PVC</w:t>
      </w:r>
      <w:r>
        <w:rPr>
          <w:spacing w:val="-20"/>
        </w:rPr>
        <w:t xml:space="preserve"> 之间的相互作用遵循以下生命周期：</w:t>
      </w:r>
    </w:p>
    <w:p>
      <w:pPr>
        <w:pStyle w:val="4"/>
        <w:spacing w:before="5"/>
        <w:rPr>
          <w:sz w:val="15"/>
        </w:rPr>
      </w:pPr>
    </w:p>
    <w:p>
      <w:pPr>
        <w:pStyle w:val="3"/>
      </w:pPr>
      <w:r>
        <w:t>Provisioning ——-&gt; Binding ——–&gt;Using——&gt;Releasing——&gt;Recycling</w:t>
      </w:r>
    </w:p>
    <w:p>
      <w:pPr>
        <w:pStyle w:val="4"/>
        <w:spacing w:before="12"/>
        <w:rPr>
          <w:b/>
          <w:sz w:val="15"/>
        </w:rPr>
      </w:pPr>
    </w:p>
    <w:p>
      <w:pPr>
        <w:pStyle w:val="4"/>
        <w:ind w:left="385"/>
      </w:pPr>
      <w:r>
        <w:t>供应准备 Provisioning---通过集群外的存储系统或者云平台来提供存储持久化支持。</w:t>
      </w:r>
    </w:p>
    <w:p>
      <w:pPr>
        <w:pStyle w:val="4"/>
        <w:spacing w:before="11"/>
        <w:rPr>
          <w:sz w:val="15"/>
        </w:rPr>
      </w:pPr>
    </w:p>
    <w:p>
      <w:pPr>
        <w:pStyle w:val="10"/>
        <w:numPr>
          <w:ilvl w:val="0"/>
          <w:numId w:val="46"/>
        </w:numPr>
        <w:tabs>
          <w:tab w:val="left" w:pos="595"/>
        </w:tabs>
        <w:spacing w:before="1" w:after="0" w:line="242" w:lineRule="auto"/>
        <w:ind w:left="280" w:right="1371" w:firstLine="105"/>
        <w:jc w:val="left"/>
        <w:rPr>
          <w:sz w:val="21"/>
        </w:rPr>
      </w:pPr>
      <w:r>
        <w:rPr>
          <w:spacing w:val="-12"/>
          <w:sz w:val="21"/>
        </w:rPr>
        <w:t xml:space="preserve">静态提供 </w:t>
      </w:r>
      <w:r>
        <w:rPr>
          <w:sz w:val="21"/>
        </w:rPr>
        <w:t>Static</w:t>
      </w:r>
      <w:r>
        <w:rPr>
          <w:spacing w:val="-6"/>
          <w:sz w:val="21"/>
        </w:rPr>
        <w:t xml:space="preserve">：集群管理员创建多个 </w:t>
      </w:r>
      <w:r>
        <w:rPr>
          <w:sz w:val="21"/>
        </w:rPr>
        <w:t>PV</w:t>
      </w:r>
      <w:r>
        <w:rPr>
          <w:spacing w:val="-3"/>
          <w:sz w:val="21"/>
        </w:rPr>
        <w:t>。 它们携带可供集群用户使用的真实存储的</w:t>
      </w:r>
      <w:r>
        <w:rPr>
          <w:spacing w:val="-8"/>
          <w:sz w:val="21"/>
        </w:rPr>
        <w:t xml:space="preserve">详细信息。 它们存在于 </w:t>
      </w:r>
      <w:r>
        <w:rPr>
          <w:sz w:val="21"/>
        </w:rPr>
        <w:t>Kubernetes</w:t>
      </w:r>
      <w:r>
        <w:rPr>
          <w:spacing w:val="1"/>
          <w:sz w:val="21"/>
        </w:rPr>
        <w:t xml:space="preserve"> </w:t>
      </w:r>
      <w:r>
        <w:rPr>
          <w:sz w:val="21"/>
        </w:rPr>
        <w:t>API</w:t>
      </w:r>
      <w:r>
        <w:rPr>
          <w:spacing w:val="-8"/>
          <w:sz w:val="21"/>
        </w:rPr>
        <w:t xml:space="preserve"> 中，可用于消费</w:t>
      </w:r>
    </w:p>
    <w:p>
      <w:pPr>
        <w:pStyle w:val="4"/>
        <w:spacing w:before="8"/>
        <w:rPr>
          <w:sz w:val="15"/>
        </w:rPr>
      </w:pPr>
    </w:p>
    <w:p>
      <w:pPr>
        <w:pStyle w:val="10"/>
        <w:numPr>
          <w:ilvl w:val="0"/>
          <w:numId w:val="46"/>
        </w:numPr>
        <w:tabs>
          <w:tab w:val="left" w:pos="595"/>
        </w:tabs>
        <w:spacing w:before="0" w:after="0" w:line="242" w:lineRule="auto"/>
        <w:ind w:left="280" w:right="1369" w:firstLine="105"/>
        <w:jc w:val="left"/>
        <w:rPr>
          <w:sz w:val="21"/>
        </w:rPr>
      </w:pPr>
      <w:r>
        <w:rPr>
          <w:spacing w:val="-10"/>
          <w:sz w:val="21"/>
        </w:rPr>
        <w:t xml:space="preserve">动态提供 </w:t>
      </w:r>
      <w:r>
        <w:rPr>
          <w:sz w:val="21"/>
        </w:rPr>
        <w:t>Dynamic</w:t>
      </w:r>
      <w:r>
        <w:rPr>
          <w:spacing w:val="-5"/>
          <w:sz w:val="21"/>
        </w:rPr>
        <w:t xml:space="preserve">：当管理员创建的静态 </w:t>
      </w:r>
      <w:r>
        <w:rPr>
          <w:sz w:val="21"/>
        </w:rPr>
        <w:t>PV</w:t>
      </w:r>
      <w:r>
        <w:rPr>
          <w:spacing w:val="-13"/>
          <w:sz w:val="21"/>
        </w:rPr>
        <w:t xml:space="preserve"> 都不匹配用户的 </w:t>
      </w:r>
      <w:r>
        <w:rPr>
          <w:sz w:val="21"/>
        </w:rPr>
        <w:t xml:space="preserve">PersistentVolumeClaim </w:t>
      </w:r>
      <w:r>
        <w:rPr>
          <w:spacing w:val="-5"/>
          <w:sz w:val="21"/>
        </w:rPr>
        <w:t xml:space="preserve">时，集群可能会尝试为 </w:t>
      </w:r>
      <w:r>
        <w:rPr>
          <w:sz w:val="21"/>
        </w:rPr>
        <w:t>PVC</w:t>
      </w:r>
      <w:r>
        <w:rPr>
          <w:spacing w:val="-12"/>
          <w:sz w:val="21"/>
        </w:rPr>
        <w:t xml:space="preserve"> 动态配置卷。 此配置基于 </w:t>
      </w:r>
      <w:r>
        <w:rPr>
          <w:sz w:val="21"/>
        </w:rPr>
        <w:t>StorageClasses：PVC</w:t>
      </w:r>
      <w:r>
        <w:rPr>
          <w:spacing w:val="-9"/>
          <w:sz w:val="21"/>
        </w:rPr>
        <w:t xml:space="preserve"> 必须请求一个</w:t>
      </w:r>
      <w:r>
        <w:rPr>
          <w:spacing w:val="-10"/>
          <w:sz w:val="21"/>
        </w:rPr>
        <w:t>类，并且管理员必须已创建并配置该类才能进行动态配置。 要求该类的声明有效地为自己禁用动态配置。</w:t>
      </w:r>
    </w:p>
    <w:p>
      <w:pPr>
        <w:pStyle w:val="4"/>
        <w:spacing w:before="9"/>
        <w:rPr>
          <w:sz w:val="15"/>
        </w:rPr>
      </w:pPr>
    </w:p>
    <w:p>
      <w:pPr>
        <w:pStyle w:val="4"/>
        <w:spacing w:line="242" w:lineRule="auto"/>
        <w:ind w:left="280" w:right="1526" w:firstLine="105"/>
      </w:pPr>
      <w:r>
        <w:rPr>
          <w:spacing w:val="-20"/>
        </w:rPr>
        <w:t xml:space="preserve">绑定 </w:t>
      </w:r>
      <w:r>
        <w:t>Binding</w:t>
      </w:r>
      <w:r>
        <w:rPr>
          <w:spacing w:val="-7"/>
        </w:rPr>
        <w:t xml:space="preserve">---用户创建 </w:t>
      </w:r>
      <w:r>
        <w:t>pvc</w:t>
      </w:r>
      <w:r>
        <w:rPr>
          <w:spacing w:val="-11"/>
        </w:rPr>
        <w:t xml:space="preserve"> 并指定需要的资源和访问模式。在找到可用 </w:t>
      </w:r>
      <w:r>
        <w:t>pv</w:t>
      </w:r>
      <w:r>
        <w:rPr>
          <w:spacing w:val="-15"/>
        </w:rPr>
        <w:t xml:space="preserve"> 之前，</w:t>
      </w:r>
      <w:r>
        <w:t>pvc 会保持未绑定状态。</w:t>
      </w:r>
    </w:p>
    <w:p>
      <w:pPr>
        <w:pStyle w:val="4"/>
        <w:spacing w:before="9"/>
        <w:rPr>
          <w:sz w:val="15"/>
        </w:rPr>
      </w:pPr>
    </w:p>
    <w:p>
      <w:pPr>
        <w:pStyle w:val="4"/>
        <w:ind w:left="385"/>
      </w:pPr>
      <w:r>
        <w:t>使用 Using---用户可在 pod 中像 volume 一样使用 pvc。</w:t>
      </w:r>
    </w:p>
    <w:p>
      <w:pPr>
        <w:pStyle w:val="4"/>
        <w:spacing w:before="11"/>
        <w:rPr>
          <w:sz w:val="15"/>
        </w:rPr>
      </w:pPr>
    </w:p>
    <w:p>
      <w:pPr>
        <w:pStyle w:val="4"/>
        <w:spacing w:line="242" w:lineRule="auto"/>
        <w:ind w:left="280" w:right="1476" w:firstLine="105"/>
        <w:jc w:val="both"/>
      </w:pPr>
      <w:r>
        <w:rPr>
          <w:spacing w:val="-20"/>
        </w:rPr>
        <w:t xml:space="preserve">释放 </w:t>
      </w:r>
      <w:r>
        <w:t>Releasing--</w:t>
      </w:r>
      <w:r>
        <w:rPr>
          <w:spacing w:val="-10"/>
        </w:rPr>
        <w:t xml:space="preserve">-用户删除 </w:t>
      </w:r>
      <w:r>
        <w:t>pvc</w:t>
      </w:r>
      <w:r>
        <w:rPr>
          <w:spacing w:val="-8"/>
        </w:rPr>
        <w:t xml:space="preserve"> 来回收存储资源，</w:t>
      </w:r>
      <w:r>
        <w:t>pv</w:t>
      </w:r>
      <w:r>
        <w:rPr>
          <w:spacing w:val="-12"/>
        </w:rPr>
        <w:t xml:space="preserve"> 将变成“</w:t>
      </w:r>
      <w:r>
        <w:t>released”状态。由于还</w:t>
      </w:r>
      <w:r>
        <w:rPr>
          <w:w w:val="95"/>
        </w:rPr>
        <w:t xml:space="preserve">保留着之前的数据，这些数据需要根据不同的策略来处理，否则这些存储资源无法被其他  </w:t>
      </w:r>
      <w:r>
        <w:t>pvc</w:t>
      </w:r>
      <w:r>
        <w:rPr>
          <w:spacing w:val="-15"/>
        </w:rPr>
        <w:t xml:space="preserve"> 使用。</w:t>
      </w:r>
    </w:p>
    <w:p>
      <w:pPr>
        <w:pStyle w:val="4"/>
        <w:spacing w:before="10"/>
        <w:rPr>
          <w:sz w:val="15"/>
        </w:rPr>
      </w:pPr>
    </w:p>
    <w:p>
      <w:pPr>
        <w:pStyle w:val="4"/>
        <w:ind w:left="385"/>
      </w:pPr>
      <w:r>
        <w:t>回收 Recycling---pv 可以设置三种回收策略：保留（Retain），回收（Recycle）和删除</w:t>
      </w:r>
    </w:p>
    <w:p>
      <w:pPr>
        <w:pStyle w:val="4"/>
        <w:spacing w:before="3"/>
        <w:ind w:left="280"/>
      </w:pPr>
      <w:r>
        <w:t>（Delete）。</w:t>
      </w:r>
    </w:p>
    <w:p>
      <w:pPr>
        <w:pStyle w:val="4"/>
        <w:spacing w:before="11"/>
        <w:rPr>
          <w:sz w:val="15"/>
        </w:rPr>
      </w:pPr>
    </w:p>
    <w:p>
      <w:pPr>
        <w:pStyle w:val="10"/>
        <w:numPr>
          <w:ilvl w:val="0"/>
          <w:numId w:val="46"/>
        </w:numPr>
        <w:tabs>
          <w:tab w:val="left" w:pos="595"/>
        </w:tabs>
        <w:spacing w:before="0" w:after="0" w:line="240" w:lineRule="auto"/>
        <w:ind w:left="594" w:right="0" w:hanging="210"/>
        <w:jc w:val="left"/>
        <w:rPr>
          <w:sz w:val="21"/>
        </w:rPr>
      </w:pPr>
      <w:r>
        <w:rPr>
          <w:sz w:val="21"/>
        </w:rPr>
        <w:t>保留策略：允许人工处理保留的数据。</w:t>
      </w:r>
    </w:p>
    <w:p>
      <w:pPr>
        <w:pStyle w:val="4"/>
        <w:spacing w:before="12"/>
        <w:rPr>
          <w:sz w:val="15"/>
        </w:rPr>
      </w:pPr>
    </w:p>
    <w:p>
      <w:pPr>
        <w:pStyle w:val="10"/>
        <w:numPr>
          <w:ilvl w:val="0"/>
          <w:numId w:val="46"/>
        </w:numPr>
        <w:tabs>
          <w:tab w:val="left" w:pos="595"/>
        </w:tabs>
        <w:spacing w:before="0" w:after="0" w:line="240" w:lineRule="auto"/>
        <w:ind w:left="594" w:right="0" w:hanging="210"/>
        <w:jc w:val="left"/>
        <w:rPr>
          <w:sz w:val="21"/>
        </w:rPr>
      </w:pPr>
      <w:r>
        <w:rPr>
          <w:spacing w:val="-6"/>
          <w:sz w:val="21"/>
        </w:rPr>
        <w:t xml:space="preserve">删除策略：将删除 </w:t>
      </w:r>
      <w:r>
        <w:rPr>
          <w:sz w:val="21"/>
        </w:rPr>
        <w:t>pv</w:t>
      </w:r>
      <w:r>
        <w:rPr>
          <w:spacing w:val="-8"/>
          <w:sz w:val="21"/>
        </w:rPr>
        <w:t xml:space="preserve"> 和外部关联的存储资源，需要插件支持。</w:t>
      </w:r>
    </w:p>
    <w:p>
      <w:pPr>
        <w:pStyle w:val="4"/>
        <w:spacing w:before="11"/>
        <w:rPr>
          <w:sz w:val="15"/>
        </w:rPr>
      </w:pPr>
    </w:p>
    <w:p>
      <w:pPr>
        <w:pStyle w:val="10"/>
        <w:numPr>
          <w:ilvl w:val="0"/>
          <w:numId w:val="46"/>
        </w:numPr>
        <w:tabs>
          <w:tab w:val="left" w:pos="595"/>
        </w:tabs>
        <w:spacing w:before="0" w:after="0" w:line="240" w:lineRule="auto"/>
        <w:ind w:left="594" w:right="0" w:hanging="210"/>
        <w:jc w:val="left"/>
        <w:rPr>
          <w:sz w:val="21"/>
        </w:rPr>
      </w:pPr>
      <w:r>
        <w:rPr>
          <w:spacing w:val="-3"/>
          <w:sz w:val="21"/>
        </w:rPr>
        <w:t xml:space="preserve">回收策略：将执行清除操作，之后可以被新的 </w:t>
      </w:r>
      <w:r>
        <w:rPr>
          <w:sz w:val="21"/>
        </w:rPr>
        <w:t>pvc</w:t>
      </w:r>
      <w:r>
        <w:rPr>
          <w:spacing w:val="-8"/>
          <w:sz w:val="21"/>
        </w:rPr>
        <w:t xml:space="preserve"> 使用，需要插件支持</w:t>
      </w:r>
    </w:p>
    <w:p>
      <w:pPr>
        <w:pStyle w:val="4"/>
        <w:rPr>
          <w:sz w:val="20"/>
        </w:rPr>
      </w:pPr>
    </w:p>
    <w:p>
      <w:pPr>
        <w:pStyle w:val="4"/>
        <w:rPr>
          <w:sz w:val="20"/>
        </w:rPr>
      </w:pPr>
    </w:p>
    <w:p>
      <w:pPr>
        <w:pStyle w:val="3"/>
        <w:spacing w:before="145"/>
      </w:pPr>
      <w:r>
        <w:t>3、PV 类型</w:t>
      </w:r>
    </w:p>
    <w:p>
      <w:pPr>
        <w:spacing w:after="0"/>
        <w:sectPr>
          <w:pgSz w:w="11910" w:h="16840"/>
          <w:pgMar w:top="1400" w:right="440" w:bottom="280" w:left="1520" w:header="708" w:footer="0" w:gutter="0"/>
          <w:cols w:space="720" w:num="1"/>
        </w:sectPr>
      </w:pPr>
    </w:p>
    <w:p>
      <w:pPr>
        <w:pStyle w:val="4"/>
        <w:rPr>
          <w:b/>
          <w:sz w:val="7"/>
        </w:rPr>
      </w:pPr>
    </w:p>
    <w:p>
      <w:pPr>
        <w:pStyle w:val="4"/>
        <w:ind w:left="280"/>
        <w:rPr>
          <w:sz w:val="20"/>
        </w:rPr>
      </w:pPr>
      <w:r>
        <w:rPr>
          <w:sz w:val="20"/>
        </w:rPr>
        <w:pict>
          <v:shape id="_x0000_s1225" o:spid="_x0000_s1225" o:spt="202" type="#_x0000_t202" style="height:462.3pt;width:415.3pt;" fillcolor="#D7D7D7" filled="t" stroked="f" coordsize="21600,21600">
            <v:path/>
            <v:fill on="t" focussize="0,0"/>
            <v:stroke on="f" joinstyle="miter"/>
            <v:imagedata o:title=""/>
            <o:lock v:ext="edit"/>
            <v:textbox inset="0mm,0mm,0mm,0mm">
              <w:txbxContent>
                <w:p>
                  <w:pPr>
                    <w:pStyle w:val="4"/>
                    <w:spacing w:before="1" w:line="420" w:lineRule="auto"/>
                    <w:ind w:left="105" w:right="5766" w:hanging="106"/>
                  </w:pPr>
                  <w:r>
                    <w:t xml:space="preserve">GCEPersistentDisk </w:t>
                  </w:r>
                  <w:r>
                    <w:rPr>
                      <w:w w:val="95"/>
                    </w:rPr>
                    <w:t xml:space="preserve">AWSElasticBlockStore </w:t>
                  </w:r>
                  <w:r>
                    <w:t>AzureFile</w:t>
                  </w:r>
                </w:p>
                <w:p>
                  <w:pPr>
                    <w:pStyle w:val="4"/>
                    <w:spacing w:before="3"/>
                    <w:ind w:left="105"/>
                  </w:pPr>
                  <w:r>
                    <w:t>AzureDisk</w:t>
                  </w:r>
                </w:p>
                <w:p>
                  <w:pPr>
                    <w:pStyle w:val="4"/>
                    <w:spacing w:before="11"/>
                    <w:rPr>
                      <w:sz w:val="15"/>
                    </w:rPr>
                  </w:pPr>
                </w:p>
                <w:p>
                  <w:pPr>
                    <w:pStyle w:val="4"/>
                    <w:spacing w:line="422" w:lineRule="auto"/>
                    <w:ind w:left="105" w:right="6308"/>
                  </w:pPr>
                  <w:r>
                    <w:t>FC (Fibre Channel) Flexvolume  Flocker</w:t>
                  </w:r>
                </w:p>
                <w:p>
                  <w:pPr>
                    <w:pStyle w:val="4"/>
                    <w:spacing w:line="420" w:lineRule="auto"/>
                    <w:ind w:left="105" w:right="7656"/>
                  </w:pPr>
                  <w:r>
                    <w:t>NFS iSCSI</w:t>
                  </w:r>
                </w:p>
                <w:p>
                  <w:pPr>
                    <w:pStyle w:val="4"/>
                    <w:spacing w:line="422" w:lineRule="auto"/>
                    <w:ind w:left="105" w:right="5766"/>
                  </w:pPr>
                  <w:r>
                    <w:t>RBD (Ceph Block Device) CephFS</w:t>
                  </w:r>
                </w:p>
                <w:p>
                  <w:pPr>
                    <w:pStyle w:val="4"/>
                    <w:spacing w:line="422" w:lineRule="auto"/>
                    <w:ind w:left="105" w:right="4821"/>
                  </w:pPr>
                  <w:r>
                    <w:t>Cinder (OpenStack block storage) Glusterfs</w:t>
                  </w:r>
                </w:p>
                <w:p>
                  <w:pPr>
                    <w:pStyle w:val="4"/>
                    <w:spacing w:line="422" w:lineRule="auto"/>
                    <w:ind w:left="105" w:right="6606"/>
                  </w:pPr>
                  <w:r>
                    <w:t>VsphereVolume Quobyte Volumes</w:t>
                  </w:r>
                </w:p>
                <w:p>
                  <w:pPr>
                    <w:pStyle w:val="4"/>
                    <w:spacing w:line="242" w:lineRule="auto"/>
                    <w:ind w:right="306" w:firstLine="105"/>
                  </w:pPr>
                  <w:r>
                    <w:t>HostPath (Single node testing only – local storage is not supported in any way and WILL NOT WORK in a multi-node cluster)</w:t>
                  </w:r>
                </w:p>
                <w:p>
                  <w:pPr>
                    <w:pStyle w:val="4"/>
                    <w:spacing w:before="1"/>
                    <w:rPr>
                      <w:sz w:val="15"/>
                    </w:rPr>
                  </w:pPr>
                </w:p>
                <w:p>
                  <w:pPr>
                    <w:pStyle w:val="4"/>
                    <w:spacing w:line="422" w:lineRule="auto"/>
                    <w:ind w:left="105" w:right="6501"/>
                  </w:pPr>
                  <w:r>
                    <w:t>Portworx Volumes ScaleIO Volumes StorageOS</w:t>
                  </w:r>
                </w:p>
              </w:txbxContent>
            </v:textbox>
            <w10:wrap type="none"/>
            <w10:anchorlock/>
          </v:shape>
        </w:pict>
      </w:r>
    </w:p>
    <w:p>
      <w:pPr>
        <w:pStyle w:val="4"/>
        <w:spacing w:before="3"/>
        <w:rPr>
          <w:b/>
          <w:sz w:val="28"/>
        </w:rPr>
      </w:pPr>
    </w:p>
    <w:p>
      <w:pPr>
        <w:spacing w:before="70"/>
        <w:ind w:left="280" w:right="0" w:firstLine="0"/>
        <w:jc w:val="left"/>
        <w:rPr>
          <w:b/>
          <w:sz w:val="21"/>
        </w:rPr>
      </w:pPr>
      <w:r>
        <w:rPr>
          <w:b/>
          <w:sz w:val="21"/>
        </w:rPr>
        <w:t>4、PV 卷阶段状态</w:t>
      </w:r>
    </w:p>
    <w:p>
      <w:pPr>
        <w:pStyle w:val="4"/>
        <w:spacing w:before="139" w:line="422" w:lineRule="auto"/>
        <w:ind w:left="280" w:right="6200"/>
      </w:pPr>
      <w:r>
        <w:t>Available</w:t>
      </w:r>
      <w:r>
        <w:rPr>
          <w:spacing w:val="-9"/>
        </w:rPr>
        <w:t xml:space="preserve"> – 资源尚未被 </w:t>
      </w:r>
      <w:r>
        <w:t>claim</w:t>
      </w:r>
      <w:r>
        <w:rPr>
          <w:spacing w:val="-18"/>
        </w:rPr>
        <w:t xml:space="preserve"> 使用Bound</w:t>
      </w:r>
      <w:r>
        <w:rPr>
          <w:spacing w:val="-7"/>
        </w:rPr>
        <w:t xml:space="preserve"> – 卷已经被绑定到 </w:t>
      </w:r>
      <w:r>
        <w:t>claim</w:t>
      </w:r>
      <w:r>
        <w:rPr>
          <w:spacing w:val="-27"/>
        </w:rPr>
        <w:t xml:space="preserve"> 了</w:t>
      </w:r>
    </w:p>
    <w:p>
      <w:pPr>
        <w:pStyle w:val="4"/>
        <w:spacing w:line="422" w:lineRule="auto"/>
        <w:ind w:left="280" w:right="3565"/>
      </w:pPr>
      <w:r>
        <w:t>Released – claim 被删除，卷处于释放状态，但未被集群回收。Failed – 卷自动回收失败</w:t>
      </w:r>
    </w:p>
    <w:p>
      <w:pPr>
        <w:pStyle w:val="4"/>
        <w:rPr>
          <w:sz w:val="20"/>
        </w:rPr>
      </w:pPr>
    </w:p>
    <w:p>
      <w:pPr>
        <w:pStyle w:val="4"/>
        <w:spacing w:before="6"/>
        <w:rPr>
          <w:sz w:val="16"/>
        </w:rPr>
      </w:pPr>
    </w:p>
    <w:p>
      <w:pPr>
        <w:pStyle w:val="3"/>
      </w:pPr>
      <w:r>
        <w:t>5、演示：创建 PV</w:t>
      </w:r>
    </w:p>
    <w:p>
      <w:pPr>
        <w:pStyle w:val="10"/>
        <w:numPr>
          <w:ilvl w:val="0"/>
          <w:numId w:val="47"/>
        </w:numPr>
        <w:tabs>
          <w:tab w:val="left" w:pos="805"/>
        </w:tabs>
        <w:spacing w:before="139" w:after="0" w:line="240" w:lineRule="auto"/>
        <w:ind w:left="804" w:right="0" w:hanging="525"/>
        <w:jc w:val="left"/>
        <w:rPr>
          <w:sz w:val="19"/>
        </w:rPr>
      </w:pPr>
      <w:r>
        <w:rPr>
          <w:spacing w:val="-8"/>
          <w:sz w:val="21"/>
        </w:rPr>
        <w:t xml:space="preserve">第一步：编写 </w:t>
      </w:r>
      <w:r>
        <w:rPr>
          <w:sz w:val="21"/>
        </w:rPr>
        <w:t>yaml</w:t>
      </w:r>
      <w:r>
        <w:rPr>
          <w:spacing w:val="-15"/>
          <w:sz w:val="21"/>
        </w:rPr>
        <w:t xml:space="preserve"> 文件，并创建 </w:t>
      </w:r>
      <w:r>
        <w:rPr>
          <w:sz w:val="21"/>
        </w:rPr>
        <w:t>pv</w:t>
      </w:r>
    </w:p>
    <w:p>
      <w:pPr>
        <w:pStyle w:val="4"/>
        <w:spacing w:before="12"/>
        <w:rPr>
          <w:sz w:val="15"/>
        </w:rPr>
      </w:pPr>
    </w:p>
    <w:p>
      <w:pPr>
        <w:pStyle w:val="4"/>
        <w:ind w:left="280"/>
      </w:pPr>
      <w:r>
        <w:t>创建 5 个 pv，存储大小各不相同，是否可读也不相同</w:t>
      </w:r>
    </w:p>
    <w:p>
      <w:pPr>
        <w:spacing w:after="0"/>
        <w:sectPr>
          <w:pgSz w:w="11910" w:h="16840"/>
          <w:pgMar w:top="1400" w:right="440" w:bottom="280" w:left="1520" w:header="708" w:footer="0" w:gutter="0"/>
          <w:cols w:space="720" w:num="1"/>
        </w:sectPr>
      </w:pPr>
    </w:p>
    <w:p>
      <w:pPr>
        <w:pStyle w:val="4"/>
        <w:spacing w:before="91"/>
        <w:ind w:left="280"/>
      </w:pPr>
      <w:r>
        <w:pict>
          <v:rect id="_x0000_s1226" o:spid="_x0000_s1226" o:spt="1" style="position:absolute;left:0pt;margin-left:84.5pt;margin-top:74.85pt;height:685.1pt;width:426.35pt;mso-position-horizontal-relative:page;mso-position-vertical-relative:page;z-index:-251618304;mso-width-relative:page;mso-height-relative:page;" fillcolor="#D7D7D7" filled="t" stroked="f" coordsize="21600,21600">
            <v:path/>
            <v:fill on="t" focussize="0,0"/>
            <v:stroke on="f"/>
            <v:imagedata o:title=""/>
            <o:lock v:ext="edit"/>
          </v:rect>
        </w:pict>
      </w:r>
      <w:r>
        <w:t>apiVersion: v1</w:t>
      </w:r>
    </w:p>
    <w:p>
      <w:pPr>
        <w:pStyle w:val="4"/>
        <w:spacing w:before="11"/>
        <w:rPr>
          <w:sz w:val="15"/>
        </w:rPr>
      </w:pPr>
    </w:p>
    <w:p>
      <w:pPr>
        <w:pStyle w:val="4"/>
        <w:spacing w:line="420" w:lineRule="auto"/>
        <w:ind w:left="280" w:right="7340"/>
      </w:pPr>
      <w:r>
        <w:t>kind: PersistentVolume metadata:</w:t>
      </w:r>
    </w:p>
    <w:p>
      <w:pPr>
        <w:pStyle w:val="4"/>
        <w:spacing w:before="2" w:line="422" w:lineRule="auto"/>
        <w:ind w:left="488" w:right="7760"/>
      </w:pPr>
      <w:r>
        <w:t xml:space="preserve">name: </w:t>
      </w:r>
      <w:r>
        <w:rPr>
          <w:spacing w:val="-3"/>
        </w:rPr>
        <w:t xml:space="preserve">pv001 </w:t>
      </w:r>
      <w:r>
        <w:t>labels:</w:t>
      </w:r>
    </w:p>
    <w:p>
      <w:pPr>
        <w:pStyle w:val="4"/>
        <w:spacing w:line="422" w:lineRule="auto"/>
        <w:ind w:left="280" w:right="8075" w:firstLine="420"/>
      </w:pPr>
      <w:r>
        <w:t>name: pv001 spec:</w:t>
      </w:r>
    </w:p>
    <w:p>
      <w:pPr>
        <w:pStyle w:val="4"/>
        <w:spacing w:line="268" w:lineRule="exact"/>
        <w:ind w:left="488"/>
      </w:pPr>
      <w:r>
        <w:t>nfs:</w:t>
      </w:r>
    </w:p>
    <w:p>
      <w:pPr>
        <w:pStyle w:val="4"/>
        <w:spacing w:before="7"/>
        <w:rPr>
          <w:sz w:val="15"/>
        </w:rPr>
      </w:pPr>
    </w:p>
    <w:p>
      <w:pPr>
        <w:pStyle w:val="4"/>
        <w:spacing w:before="1" w:line="422" w:lineRule="auto"/>
        <w:ind w:left="700" w:right="6920"/>
      </w:pPr>
      <w:r>
        <w:t>path: /data/volumes/v1 server: nfs</w:t>
      </w:r>
    </w:p>
    <w:p>
      <w:pPr>
        <w:pStyle w:val="4"/>
        <w:spacing w:line="422" w:lineRule="auto"/>
        <w:ind w:left="488" w:right="4612"/>
      </w:pPr>
      <w:r>
        <w:t>accessModes: ["ReadWriteMany","ReadWriteOnce"] capacity:</w:t>
      </w:r>
    </w:p>
    <w:p>
      <w:pPr>
        <w:pStyle w:val="4"/>
        <w:spacing w:line="268" w:lineRule="exact"/>
        <w:ind w:left="700"/>
      </w:pPr>
      <w:r>
        <w:t>storage: 2Gi</w:t>
      </w:r>
    </w:p>
    <w:p>
      <w:pPr>
        <w:pStyle w:val="4"/>
        <w:spacing w:before="7"/>
        <w:rPr>
          <w:sz w:val="15"/>
        </w:rPr>
      </w:pPr>
    </w:p>
    <w:p>
      <w:pPr>
        <w:pStyle w:val="4"/>
        <w:ind w:left="280"/>
      </w:pPr>
      <w:r>
        <w:t>---</w:t>
      </w:r>
    </w:p>
    <w:p>
      <w:pPr>
        <w:pStyle w:val="4"/>
        <w:spacing w:before="12"/>
        <w:rPr>
          <w:sz w:val="15"/>
        </w:rPr>
      </w:pPr>
    </w:p>
    <w:p>
      <w:pPr>
        <w:pStyle w:val="4"/>
        <w:ind w:left="280"/>
      </w:pPr>
      <w:r>
        <w:t>apiVersion: v1</w:t>
      </w:r>
    </w:p>
    <w:p>
      <w:pPr>
        <w:pStyle w:val="4"/>
        <w:spacing w:before="11"/>
        <w:rPr>
          <w:sz w:val="15"/>
        </w:rPr>
      </w:pPr>
    </w:p>
    <w:p>
      <w:pPr>
        <w:pStyle w:val="4"/>
        <w:spacing w:line="422" w:lineRule="auto"/>
        <w:ind w:left="280" w:right="7340"/>
      </w:pPr>
      <w:r>
        <w:t>kind: PersistentVolume metadata:</w:t>
      </w:r>
    </w:p>
    <w:p>
      <w:pPr>
        <w:pStyle w:val="4"/>
        <w:spacing w:line="424" w:lineRule="auto"/>
        <w:ind w:left="488" w:right="7760"/>
      </w:pPr>
      <w:r>
        <w:t xml:space="preserve">name: </w:t>
      </w:r>
      <w:r>
        <w:rPr>
          <w:spacing w:val="-3"/>
        </w:rPr>
        <w:t xml:space="preserve">pv002 </w:t>
      </w:r>
      <w:r>
        <w:t>labels:</w:t>
      </w:r>
    </w:p>
    <w:p>
      <w:pPr>
        <w:pStyle w:val="4"/>
        <w:spacing w:line="422" w:lineRule="auto"/>
        <w:ind w:left="280" w:right="8075" w:firstLine="420"/>
      </w:pPr>
      <w:r>
        <w:t>name: pv002 spec:</w:t>
      </w:r>
    </w:p>
    <w:p>
      <w:pPr>
        <w:pStyle w:val="4"/>
        <w:spacing w:line="268" w:lineRule="exact"/>
        <w:ind w:left="488"/>
      </w:pPr>
      <w:r>
        <w:t>nfs:</w:t>
      </w:r>
    </w:p>
    <w:p>
      <w:pPr>
        <w:pStyle w:val="4"/>
        <w:spacing w:before="1"/>
        <w:rPr>
          <w:sz w:val="15"/>
        </w:rPr>
      </w:pPr>
    </w:p>
    <w:p>
      <w:pPr>
        <w:pStyle w:val="4"/>
        <w:spacing w:line="420" w:lineRule="auto"/>
        <w:ind w:left="700" w:right="6920"/>
      </w:pPr>
      <w:r>
        <w:t>path: /data/volumes/v2 server: nfs</w:t>
      </w:r>
    </w:p>
    <w:p>
      <w:pPr>
        <w:pStyle w:val="4"/>
        <w:spacing w:before="2" w:line="422" w:lineRule="auto"/>
        <w:ind w:left="488" w:right="6292"/>
      </w:pPr>
      <w:r>
        <w:t>accessModes: ["ReadWriteOnce"] capacity:</w:t>
      </w:r>
    </w:p>
    <w:p>
      <w:pPr>
        <w:pStyle w:val="4"/>
        <w:spacing w:line="268" w:lineRule="exact"/>
        <w:ind w:left="700"/>
      </w:pPr>
      <w:r>
        <w:t>storage: 5Gi</w:t>
      </w:r>
    </w:p>
    <w:p>
      <w:pPr>
        <w:pStyle w:val="4"/>
        <w:spacing w:before="11"/>
        <w:rPr>
          <w:sz w:val="15"/>
        </w:rPr>
      </w:pPr>
    </w:p>
    <w:p>
      <w:pPr>
        <w:pStyle w:val="4"/>
        <w:ind w:left="280"/>
      </w:pPr>
      <w:r>
        <w:t>---</w:t>
      </w:r>
    </w:p>
    <w:p>
      <w:pPr>
        <w:pStyle w:val="4"/>
        <w:spacing w:before="9"/>
        <w:rPr>
          <w:sz w:val="15"/>
        </w:rPr>
      </w:pPr>
    </w:p>
    <w:p>
      <w:pPr>
        <w:pStyle w:val="4"/>
        <w:ind w:left="280"/>
      </w:pPr>
      <w:r>
        <w:t>apiVersion: v1</w:t>
      </w:r>
    </w:p>
    <w:p>
      <w:pPr>
        <w:spacing w:after="0"/>
        <w:sectPr>
          <w:pgSz w:w="11910" w:h="16840"/>
          <w:pgMar w:top="1400" w:right="440" w:bottom="280" w:left="1520" w:header="708" w:footer="0" w:gutter="0"/>
          <w:cols w:space="720" w:num="1"/>
        </w:sectPr>
      </w:pPr>
    </w:p>
    <w:p>
      <w:pPr>
        <w:pStyle w:val="4"/>
        <w:spacing w:before="91" w:line="422" w:lineRule="auto"/>
        <w:ind w:left="280" w:right="7340"/>
      </w:pPr>
      <w:r>
        <w:pict>
          <v:rect id="_x0000_s1227" o:spid="_x0000_s1227" o:spt="1" style="position:absolute;left:0pt;margin-left:84.5pt;margin-top:74.85pt;height:685.1pt;width:426.35pt;mso-position-horizontal-relative:page;mso-position-vertical-relative:page;z-index:-251617280;mso-width-relative:page;mso-height-relative:page;" fillcolor="#D7D7D7" filled="t" stroked="f" coordsize="21600,21600">
            <v:path/>
            <v:fill on="t" focussize="0,0"/>
            <v:stroke on="f"/>
            <v:imagedata o:title=""/>
            <o:lock v:ext="edit"/>
          </v:rect>
        </w:pict>
      </w:r>
      <w:r>
        <w:t>kind: PersistentVolume metadata:</w:t>
      </w:r>
    </w:p>
    <w:p>
      <w:pPr>
        <w:pStyle w:val="4"/>
        <w:spacing w:line="422" w:lineRule="auto"/>
        <w:ind w:left="488" w:right="7760"/>
      </w:pPr>
      <w:r>
        <w:t xml:space="preserve">name: </w:t>
      </w:r>
      <w:r>
        <w:rPr>
          <w:spacing w:val="-3"/>
        </w:rPr>
        <w:t xml:space="preserve">pv003 </w:t>
      </w:r>
      <w:r>
        <w:t>labels:</w:t>
      </w:r>
    </w:p>
    <w:p>
      <w:pPr>
        <w:pStyle w:val="4"/>
        <w:spacing w:line="422" w:lineRule="auto"/>
        <w:ind w:left="280" w:right="8075" w:firstLine="420"/>
      </w:pPr>
      <w:r>
        <w:t>name: pv003 spec:</w:t>
      </w:r>
    </w:p>
    <w:p>
      <w:pPr>
        <w:pStyle w:val="4"/>
        <w:spacing w:line="268" w:lineRule="exact"/>
        <w:ind w:left="488"/>
      </w:pPr>
      <w:r>
        <w:t>nfs:</w:t>
      </w:r>
    </w:p>
    <w:p>
      <w:pPr>
        <w:pStyle w:val="4"/>
        <w:spacing w:before="6"/>
        <w:rPr>
          <w:sz w:val="15"/>
        </w:rPr>
      </w:pPr>
    </w:p>
    <w:p>
      <w:pPr>
        <w:pStyle w:val="4"/>
        <w:spacing w:line="420" w:lineRule="auto"/>
        <w:ind w:left="700" w:right="6920"/>
      </w:pPr>
      <w:r>
        <w:t>path: /data/volumes/v3 server: nfs</w:t>
      </w:r>
    </w:p>
    <w:p>
      <w:pPr>
        <w:pStyle w:val="4"/>
        <w:spacing w:before="1" w:line="422" w:lineRule="auto"/>
        <w:ind w:left="488" w:right="4612"/>
      </w:pPr>
      <w:r>
        <w:t>accessModes: ["ReadWriteMany","ReadWriteOnce"] capacity:</w:t>
      </w:r>
    </w:p>
    <w:p>
      <w:pPr>
        <w:pStyle w:val="4"/>
        <w:spacing w:line="268" w:lineRule="exact"/>
        <w:ind w:left="700"/>
      </w:pPr>
      <w:r>
        <w:t>storage: 20Gi</w:t>
      </w:r>
    </w:p>
    <w:p>
      <w:pPr>
        <w:pStyle w:val="4"/>
        <w:spacing w:before="12"/>
        <w:rPr>
          <w:sz w:val="15"/>
        </w:rPr>
      </w:pPr>
    </w:p>
    <w:p>
      <w:pPr>
        <w:pStyle w:val="4"/>
        <w:ind w:left="280"/>
      </w:pPr>
      <w:r>
        <w:t>---</w:t>
      </w:r>
    </w:p>
    <w:p>
      <w:pPr>
        <w:pStyle w:val="4"/>
        <w:spacing w:before="9"/>
        <w:rPr>
          <w:sz w:val="15"/>
        </w:rPr>
      </w:pPr>
    </w:p>
    <w:p>
      <w:pPr>
        <w:pStyle w:val="4"/>
        <w:ind w:left="280"/>
      </w:pPr>
      <w:r>
        <w:t>apiVersion: v1</w:t>
      </w:r>
    </w:p>
    <w:p>
      <w:pPr>
        <w:pStyle w:val="4"/>
        <w:spacing w:before="12"/>
        <w:rPr>
          <w:sz w:val="15"/>
        </w:rPr>
      </w:pPr>
    </w:p>
    <w:p>
      <w:pPr>
        <w:pStyle w:val="4"/>
        <w:spacing w:line="422" w:lineRule="auto"/>
        <w:ind w:left="280" w:right="7340"/>
      </w:pPr>
      <w:r>
        <w:t>kind: PersistentVolume metadata:</w:t>
      </w:r>
    </w:p>
    <w:p>
      <w:pPr>
        <w:pStyle w:val="4"/>
        <w:spacing w:line="420" w:lineRule="auto"/>
        <w:ind w:left="488" w:right="7760"/>
      </w:pPr>
      <w:r>
        <w:t xml:space="preserve">name: </w:t>
      </w:r>
      <w:r>
        <w:rPr>
          <w:spacing w:val="-3"/>
        </w:rPr>
        <w:t xml:space="preserve">pv004 </w:t>
      </w:r>
      <w:r>
        <w:t>labels:</w:t>
      </w:r>
    </w:p>
    <w:p>
      <w:pPr>
        <w:pStyle w:val="4"/>
        <w:spacing w:before="2" w:line="420" w:lineRule="auto"/>
        <w:ind w:left="280" w:right="8075" w:firstLine="420"/>
      </w:pPr>
      <w:r>
        <w:t>name: pv004 spec:</w:t>
      </w:r>
    </w:p>
    <w:p>
      <w:pPr>
        <w:pStyle w:val="4"/>
        <w:spacing w:before="2"/>
        <w:ind w:left="488"/>
      </w:pPr>
      <w:r>
        <w:t>nfs:</w:t>
      </w:r>
    </w:p>
    <w:p>
      <w:pPr>
        <w:pStyle w:val="4"/>
        <w:spacing w:before="11"/>
        <w:rPr>
          <w:sz w:val="15"/>
        </w:rPr>
      </w:pPr>
    </w:p>
    <w:p>
      <w:pPr>
        <w:pStyle w:val="4"/>
        <w:spacing w:line="422" w:lineRule="auto"/>
        <w:ind w:left="700" w:right="6920"/>
      </w:pPr>
      <w:r>
        <w:t>path: /data/volumes/v4 server: nfs</w:t>
      </w:r>
    </w:p>
    <w:p>
      <w:pPr>
        <w:pStyle w:val="4"/>
        <w:spacing w:line="422" w:lineRule="auto"/>
        <w:ind w:left="488" w:right="4612"/>
      </w:pPr>
      <w:r>
        <w:t>accessModes: ["ReadWriteMany","ReadWriteOnce"] capacity:</w:t>
      </w:r>
    </w:p>
    <w:p>
      <w:pPr>
        <w:pStyle w:val="4"/>
        <w:spacing w:line="268" w:lineRule="exact"/>
        <w:ind w:left="700"/>
      </w:pPr>
      <w:r>
        <w:t>storage: 10Gi</w:t>
      </w:r>
    </w:p>
    <w:p>
      <w:pPr>
        <w:pStyle w:val="4"/>
        <w:spacing w:before="8"/>
        <w:rPr>
          <w:sz w:val="15"/>
        </w:rPr>
      </w:pPr>
    </w:p>
    <w:p>
      <w:pPr>
        <w:pStyle w:val="4"/>
        <w:ind w:left="280"/>
      </w:pPr>
      <w:r>
        <w:t>---</w:t>
      </w:r>
    </w:p>
    <w:p>
      <w:pPr>
        <w:pStyle w:val="4"/>
        <w:spacing w:before="11"/>
        <w:rPr>
          <w:sz w:val="15"/>
        </w:rPr>
      </w:pPr>
    </w:p>
    <w:p>
      <w:pPr>
        <w:pStyle w:val="4"/>
        <w:ind w:left="280"/>
      </w:pPr>
      <w:r>
        <w:t>apiVersion: v1</w:t>
      </w:r>
    </w:p>
    <w:p>
      <w:pPr>
        <w:pStyle w:val="4"/>
        <w:spacing w:before="9"/>
        <w:rPr>
          <w:sz w:val="15"/>
        </w:rPr>
      </w:pPr>
    </w:p>
    <w:p>
      <w:pPr>
        <w:pStyle w:val="4"/>
        <w:ind w:left="280"/>
      </w:pPr>
      <w:r>
        <w:t>kind: PersistentVolume</w:t>
      </w:r>
    </w:p>
    <w:p>
      <w:pPr>
        <w:spacing w:after="0"/>
        <w:sectPr>
          <w:pgSz w:w="11910" w:h="16840"/>
          <w:pgMar w:top="1400" w:right="440" w:bottom="280" w:left="1520" w:header="708" w:footer="0" w:gutter="0"/>
          <w:cols w:space="720" w:num="1"/>
        </w:sectPr>
      </w:pPr>
    </w:p>
    <w:p>
      <w:pPr>
        <w:pStyle w:val="4"/>
        <w:spacing w:before="11"/>
        <w:rPr>
          <w:sz w:val="6"/>
        </w:rPr>
      </w:pPr>
    </w:p>
    <w:p>
      <w:pPr>
        <w:pStyle w:val="4"/>
        <w:ind w:left="170"/>
        <w:rPr>
          <w:sz w:val="20"/>
        </w:rPr>
      </w:pPr>
      <w:r>
        <w:rPr>
          <w:sz w:val="20"/>
        </w:rPr>
        <w:pict>
          <v:shape id="_x0000_s1228" o:spid="_x0000_s1228" o:spt="202" type="#_x0000_t202" style="height:260pt;width:426.35pt;" fillcolor="#D7D7D7" filled="t" stroked="f" coordsize="21600,21600">
            <v:path/>
            <v:fill on="t" focussize="0,0"/>
            <v:stroke on="f" joinstyle="miter"/>
            <v:imagedata o:title=""/>
            <o:lock v:ext="edit"/>
            <v:textbox inset="0mm,0mm,0mm,0mm">
              <w:txbxContent>
                <w:p>
                  <w:pPr>
                    <w:pStyle w:val="4"/>
                    <w:spacing w:before="3" w:line="420" w:lineRule="auto"/>
                    <w:ind w:left="318" w:right="7034" w:hanging="209"/>
                  </w:pPr>
                  <w:r>
                    <w:t>metadata: name: pv005 labels:</w:t>
                  </w:r>
                </w:p>
                <w:p>
                  <w:pPr>
                    <w:pStyle w:val="4"/>
                    <w:spacing w:before="3" w:line="422" w:lineRule="auto"/>
                    <w:ind w:left="110" w:right="6822" w:firstLine="420"/>
                  </w:pPr>
                  <w:r>
                    <w:t>name: pv005 spec:</w:t>
                  </w:r>
                </w:p>
                <w:p>
                  <w:pPr>
                    <w:pStyle w:val="4"/>
                    <w:spacing w:line="268" w:lineRule="exact"/>
                    <w:ind w:left="318"/>
                  </w:pPr>
                  <w:r>
                    <w:t>nfs:</w:t>
                  </w:r>
                </w:p>
                <w:p>
                  <w:pPr>
                    <w:pStyle w:val="4"/>
                    <w:spacing w:before="11"/>
                    <w:rPr>
                      <w:sz w:val="15"/>
                    </w:rPr>
                  </w:pPr>
                </w:p>
                <w:p>
                  <w:pPr>
                    <w:pStyle w:val="4"/>
                    <w:spacing w:line="422" w:lineRule="auto"/>
                    <w:ind w:left="530" w:right="5667"/>
                  </w:pPr>
                  <w:r>
                    <w:t>path: /data/volumes/v5 server: nfs</w:t>
                  </w:r>
                </w:p>
                <w:p>
                  <w:pPr>
                    <w:pStyle w:val="4"/>
                    <w:spacing w:line="422" w:lineRule="auto"/>
                    <w:ind w:left="318" w:right="3359"/>
                  </w:pPr>
                  <w:r>
                    <w:t>accessModes: ["ReadWriteMany","ReadWriteOnce"] capacity:</w:t>
                  </w:r>
                </w:p>
                <w:p>
                  <w:pPr>
                    <w:pStyle w:val="4"/>
                    <w:spacing w:line="268" w:lineRule="exact"/>
                    <w:ind w:left="530"/>
                  </w:pPr>
                  <w:r>
                    <w:t>storage: 15Gi</w:t>
                  </w:r>
                </w:p>
              </w:txbxContent>
            </v:textbox>
            <w10:wrap type="none"/>
            <w10:anchorlock/>
          </v:shape>
        </w:pict>
      </w:r>
    </w:p>
    <w:p>
      <w:pPr>
        <w:pStyle w:val="4"/>
        <w:spacing w:before="2"/>
        <w:rPr>
          <w:sz w:val="29"/>
        </w:rPr>
      </w:pPr>
    </w:p>
    <w:p>
      <w:pPr>
        <w:pStyle w:val="10"/>
        <w:numPr>
          <w:ilvl w:val="0"/>
          <w:numId w:val="47"/>
        </w:numPr>
        <w:tabs>
          <w:tab w:val="left" w:pos="814"/>
        </w:tabs>
        <w:spacing w:before="45" w:after="0" w:line="240" w:lineRule="auto"/>
        <w:ind w:left="814" w:right="0" w:hanging="534"/>
        <w:jc w:val="left"/>
        <w:rPr>
          <w:rFonts w:hint="eastAsia" w:ascii="微软雅黑" w:eastAsia="微软雅黑"/>
          <w:sz w:val="19"/>
        </w:rPr>
      </w:pPr>
      <w:r>
        <w:rPr>
          <w:rFonts w:hint="eastAsia" w:ascii="微软雅黑" w:eastAsia="微软雅黑"/>
          <w:sz w:val="21"/>
        </w:rPr>
        <w:t>第二步：执行创建命令</w:t>
      </w:r>
    </w:p>
    <w:p>
      <w:pPr>
        <w:pStyle w:val="4"/>
        <w:spacing w:before="15"/>
        <w:rPr>
          <w:rFonts w:ascii="微软雅黑"/>
          <w:sz w:val="7"/>
        </w:rPr>
      </w:pPr>
      <w:r>
        <w:pict>
          <v:group id="_x0000_s1229" o:spid="_x0000_s1229" o:spt="203" style="position:absolute;left:0pt;margin-left:84.5pt;margin-top:9.15pt;height:136.5pt;width:426.35pt;mso-position-horizontal-relative:page;mso-wrap-distance-bottom:0pt;mso-wrap-distance-top:0pt;z-index:-251494400;mso-width-relative:page;mso-height-relative:page;" coordorigin="1690,184" coordsize="8527,2730">
            <o:lock v:ext="edit"/>
            <v:rect id="_x0000_s1230" o:spid="_x0000_s1230" o:spt="1" style="position:absolute;left:1690;top:183;height:2730;width:8527;" fillcolor="#D7D7D7" filled="t" stroked="f" coordsize="21600,21600">
              <v:path/>
              <v:fill on="t" focussize="0,0"/>
              <v:stroke on="f"/>
              <v:imagedata o:title=""/>
              <o:lock v:ext="edit"/>
            </v:rect>
            <v:shape id="_x0000_s1231" o:spid="_x0000_s1231" o:spt="75" type="#_x0000_t75" style="position:absolute;left:1831;top:657;height:2052;width:6672;" filled="f" stroked="f" coordsize="21600,21600">
              <v:path/>
              <v:fill on="f" focussize="0,0"/>
              <v:stroke on="f"/>
              <v:imagedata r:id="rId69" o:title=""/>
              <o:lock v:ext="edit" aspectratio="t"/>
            </v:shape>
            <v:shape id="_x0000_s1232" o:spid="_x0000_s1232" o:spt="202" type="#_x0000_t202" style="position:absolute;left:1690;top:183;height:2730;width:8527;" filled="f" stroked="f" coordsize="21600,21600">
              <v:path/>
              <v:fill on="f" focussize="0,0"/>
              <v:stroke on="f" joinstyle="miter"/>
              <v:imagedata o:title=""/>
              <o:lock v:ext="edit"/>
              <v:textbox inset="0mm,0mm,0mm,0mm">
                <w:txbxContent>
                  <w:p>
                    <w:pPr>
                      <w:spacing w:before="2"/>
                      <w:ind w:left="110" w:right="0" w:firstLine="0"/>
                      <w:jc w:val="left"/>
                      <w:rPr>
                        <w:sz w:val="21"/>
                      </w:rPr>
                    </w:pPr>
                    <w:r>
                      <w:rPr>
                        <w:sz w:val="21"/>
                      </w:rPr>
                      <w:t>kubectl apply -f pv-damo.yaml</w:t>
                    </w:r>
                  </w:p>
                </w:txbxContent>
              </v:textbox>
            </v:shape>
            <w10:wrap type="topAndBottom"/>
          </v:group>
        </w:pict>
      </w:r>
    </w:p>
    <w:p>
      <w:pPr>
        <w:pStyle w:val="4"/>
        <w:spacing w:before="15"/>
        <w:rPr>
          <w:rFonts w:ascii="微软雅黑"/>
          <w:sz w:val="19"/>
        </w:rPr>
      </w:pPr>
    </w:p>
    <w:p>
      <w:pPr>
        <w:pStyle w:val="10"/>
        <w:numPr>
          <w:ilvl w:val="0"/>
          <w:numId w:val="47"/>
        </w:numPr>
        <w:tabs>
          <w:tab w:val="left" w:pos="814"/>
        </w:tabs>
        <w:spacing w:before="44" w:after="0" w:line="240" w:lineRule="auto"/>
        <w:ind w:left="814" w:right="0" w:hanging="534"/>
        <w:jc w:val="left"/>
        <w:rPr>
          <w:rFonts w:hint="eastAsia" w:ascii="微软雅黑" w:eastAsia="微软雅黑"/>
          <w:sz w:val="19"/>
        </w:rPr>
      </w:pPr>
      <w:r>
        <w:rPr>
          <w:rFonts w:hint="eastAsia" w:ascii="微软雅黑" w:eastAsia="微软雅黑"/>
          <w:sz w:val="21"/>
        </w:rPr>
        <w:t>第三步：查询验证</w:t>
      </w:r>
    </w:p>
    <w:p>
      <w:pPr>
        <w:pStyle w:val="4"/>
        <w:rPr>
          <w:rFonts w:ascii="微软雅黑"/>
          <w:sz w:val="8"/>
        </w:rPr>
      </w:pPr>
      <w:r>
        <w:drawing>
          <wp:anchor distT="0" distB="0" distL="0" distR="0" simplePos="0" relativeHeight="251659264" behindDoc="0" locked="0" layoutInCell="1" allowOverlap="1">
            <wp:simplePos x="0" y="0"/>
            <wp:positionH relativeFrom="page">
              <wp:posOffset>1162685</wp:posOffset>
            </wp:positionH>
            <wp:positionV relativeFrom="paragraph">
              <wp:posOffset>118110</wp:posOffset>
            </wp:positionV>
            <wp:extent cx="5252720" cy="1408430"/>
            <wp:effectExtent l="0" t="0" r="0" b="0"/>
            <wp:wrapTopAndBottom/>
            <wp:docPr id="251"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64.jpeg"/>
                    <pic:cNvPicPr>
                      <a:picLocks noChangeAspect="1"/>
                    </pic:cNvPicPr>
                  </pic:nvPicPr>
                  <pic:blipFill>
                    <a:blip r:embed="rId70" cstate="print"/>
                    <a:stretch>
                      <a:fillRect/>
                    </a:stretch>
                  </pic:blipFill>
                  <pic:spPr>
                    <a:xfrm>
                      <a:off x="0" y="0"/>
                      <a:ext cx="5252483" cy="1408461"/>
                    </a:xfrm>
                    <a:prstGeom prst="rect">
                      <a:avLst/>
                    </a:prstGeom>
                  </pic:spPr>
                </pic:pic>
              </a:graphicData>
            </a:graphic>
          </wp:anchor>
        </w:drawing>
      </w:r>
    </w:p>
    <w:p>
      <w:pPr>
        <w:pStyle w:val="4"/>
        <w:spacing w:before="3"/>
        <w:rPr>
          <w:rFonts w:ascii="微软雅黑"/>
          <w:sz w:val="34"/>
        </w:rPr>
      </w:pPr>
    </w:p>
    <w:p>
      <w:pPr>
        <w:pStyle w:val="3"/>
      </w:pPr>
      <w:r>
        <w:t>5、演示：创建 PVC，绑定 PV</w:t>
      </w:r>
    </w:p>
    <w:p>
      <w:pPr>
        <w:pStyle w:val="10"/>
        <w:numPr>
          <w:ilvl w:val="0"/>
          <w:numId w:val="48"/>
        </w:numPr>
        <w:tabs>
          <w:tab w:val="left" w:pos="805"/>
        </w:tabs>
        <w:spacing w:before="139" w:after="0" w:line="240" w:lineRule="auto"/>
        <w:ind w:left="804" w:right="0" w:hanging="525"/>
        <w:jc w:val="left"/>
        <w:rPr>
          <w:sz w:val="19"/>
        </w:rPr>
      </w:pPr>
      <w:r>
        <w:rPr>
          <w:spacing w:val="-8"/>
          <w:sz w:val="21"/>
        </w:rPr>
        <w:t xml:space="preserve">第一步：编写 </w:t>
      </w:r>
      <w:r>
        <w:rPr>
          <w:sz w:val="21"/>
        </w:rPr>
        <w:t>yaml</w:t>
      </w:r>
      <w:r>
        <w:rPr>
          <w:spacing w:val="-15"/>
          <w:sz w:val="21"/>
        </w:rPr>
        <w:t xml:space="preserve"> 文件，并创建 </w:t>
      </w:r>
      <w:r>
        <w:rPr>
          <w:sz w:val="21"/>
        </w:rPr>
        <w:t>pvc</w:t>
      </w:r>
    </w:p>
    <w:p>
      <w:pPr>
        <w:spacing w:after="0" w:line="240" w:lineRule="auto"/>
        <w:jc w:val="left"/>
        <w:rPr>
          <w:sz w:val="19"/>
        </w:rPr>
        <w:sectPr>
          <w:pgSz w:w="11910" w:h="16840"/>
          <w:pgMar w:top="1400" w:right="440" w:bottom="280" w:left="1520" w:header="708" w:footer="0" w:gutter="0"/>
          <w:cols w:space="720" w:num="1"/>
        </w:sectPr>
      </w:pPr>
    </w:p>
    <w:p>
      <w:pPr>
        <w:pStyle w:val="4"/>
        <w:spacing w:before="91"/>
        <w:ind w:left="280"/>
      </w:pPr>
      <w:r>
        <w:drawing>
          <wp:anchor distT="0" distB="0" distL="0" distR="0" simplePos="0" relativeHeight="251700224" behindDoc="1" locked="0" layoutInCell="1" allowOverlap="1">
            <wp:simplePos x="0" y="0"/>
            <wp:positionH relativeFrom="page">
              <wp:posOffset>2048510</wp:posOffset>
            </wp:positionH>
            <wp:positionV relativeFrom="page">
              <wp:posOffset>3681730</wp:posOffset>
            </wp:positionV>
            <wp:extent cx="3290570" cy="3411220"/>
            <wp:effectExtent l="0" t="0" r="0" b="0"/>
            <wp:wrapNone/>
            <wp:docPr id="25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3.png"/>
                    <pic:cNvPicPr>
                      <a:picLocks noChangeAspect="1"/>
                    </pic:cNvPicPr>
                  </pic:nvPicPr>
                  <pic:blipFill>
                    <a:blip r:embed="rId18" cstate="print"/>
                    <a:stretch>
                      <a:fillRect/>
                    </a:stretch>
                  </pic:blipFill>
                  <pic:spPr>
                    <a:xfrm>
                      <a:off x="0" y="0"/>
                      <a:ext cx="3290753" cy="3411090"/>
                    </a:xfrm>
                    <a:prstGeom prst="rect">
                      <a:avLst/>
                    </a:prstGeom>
                  </pic:spPr>
                </pic:pic>
              </a:graphicData>
            </a:graphic>
          </wp:anchor>
        </w:drawing>
      </w:r>
      <w:r>
        <w:t>创建一个 pvc，需要 6G 存储；所以不会匹配 pv001、pv002、pv003</w:t>
      </w:r>
    </w:p>
    <w:p>
      <w:pPr>
        <w:pStyle w:val="4"/>
        <w:spacing w:before="9"/>
        <w:rPr>
          <w:sz w:val="13"/>
        </w:rPr>
      </w:pPr>
      <w:r>
        <w:pict>
          <v:shape id="_x0000_s1233" o:spid="_x0000_s1233" o:spt="202" type="#_x0000_t202" style="position:absolute;left:0pt;margin-left:84.5pt;margin-top:10pt;height:637.9pt;width:426.35pt;mso-position-horizontal-relative:page;mso-wrap-distance-bottom:0pt;mso-wrap-distance-top:0pt;z-index:-251493376;mso-width-relative:page;mso-height-relative:page;" fillcolor="#D7D7D7" filled="t" stroked="f" coordsize="21600,21600">
            <v:path/>
            <v:fill on="t" focussize="0,0"/>
            <v:stroke on="f" joinstyle="miter"/>
            <v:imagedata o:title=""/>
            <o:lock v:ext="edit"/>
            <v:textbox inset="0mm,0mm,0mm,0mm">
              <w:txbxContent>
                <w:p>
                  <w:pPr>
                    <w:pStyle w:val="4"/>
                    <w:spacing w:before="3"/>
                    <w:ind w:left="110"/>
                  </w:pPr>
                  <w:r>
                    <w:t>apiVersion: v1</w:t>
                  </w:r>
                </w:p>
                <w:p>
                  <w:pPr>
                    <w:pStyle w:val="4"/>
                    <w:spacing w:before="9"/>
                    <w:rPr>
                      <w:sz w:val="15"/>
                    </w:rPr>
                  </w:pPr>
                </w:p>
                <w:p>
                  <w:pPr>
                    <w:pStyle w:val="4"/>
                    <w:spacing w:line="422" w:lineRule="auto"/>
                    <w:ind w:left="110" w:right="5562"/>
                  </w:pPr>
                  <w:r>
                    <w:t>kind: PersistentVolumeClaim metadata:</w:t>
                  </w:r>
                </w:p>
                <w:p>
                  <w:pPr>
                    <w:pStyle w:val="4"/>
                    <w:spacing w:line="422" w:lineRule="auto"/>
                    <w:ind w:left="318" w:right="6299"/>
                  </w:pPr>
                  <w:r>
                    <w:t>name: mypvc namespace: default</w:t>
                  </w:r>
                </w:p>
                <w:p>
                  <w:pPr>
                    <w:pStyle w:val="4"/>
                    <w:spacing w:line="265" w:lineRule="exact"/>
                    <w:ind w:left="110"/>
                  </w:pPr>
                  <w:r>
                    <w:t>spec:</w:t>
                  </w:r>
                </w:p>
                <w:p>
                  <w:pPr>
                    <w:pStyle w:val="4"/>
                    <w:rPr>
                      <w:sz w:val="16"/>
                    </w:rPr>
                  </w:pPr>
                </w:p>
                <w:p>
                  <w:pPr>
                    <w:pStyle w:val="4"/>
                    <w:spacing w:line="420" w:lineRule="auto"/>
                    <w:ind w:left="318" w:right="5039"/>
                  </w:pPr>
                  <w:r>
                    <w:t>accessModes: ["ReadWriteMany"] resources:</w:t>
                  </w:r>
                </w:p>
                <w:p>
                  <w:pPr>
                    <w:pStyle w:val="4"/>
                    <w:spacing w:before="2" w:line="422" w:lineRule="auto"/>
                    <w:ind w:left="738" w:right="6509" w:hanging="209"/>
                  </w:pPr>
                  <w:r>
                    <w:t>requests: storage: 6Gi</w:t>
                  </w:r>
                </w:p>
                <w:p>
                  <w:pPr>
                    <w:pStyle w:val="4"/>
                    <w:spacing w:line="268" w:lineRule="exact"/>
                    <w:ind w:left="110"/>
                  </w:pPr>
                  <w:r>
                    <w:t>---</w:t>
                  </w:r>
                </w:p>
                <w:p>
                  <w:pPr>
                    <w:pStyle w:val="4"/>
                    <w:spacing w:before="8"/>
                    <w:rPr>
                      <w:sz w:val="15"/>
                    </w:rPr>
                  </w:pPr>
                </w:p>
                <w:p>
                  <w:pPr>
                    <w:pStyle w:val="4"/>
                    <w:spacing w:before="1" w:line="422" w:lineRule="auto"/>
                    <w:ind w:left="110" w:right="6927"/>
                  </w:pPr>
                  <w:r>
                    <w:t>apiVersion: v1 kind: Pod metadata:</w:t>
                  </w:r>
                </w:p>
                <w:p>
                  <w:pPr>
                    <w:pStyle w:val="4"/>
                    <w:spacing w:line="422" w:lineRule="auto"/>
                    <w:ind w:left="318" w:right="6299"/>
                  </w:pPr>
                  <w:r>
                    <w:t>name: vol-pvc namespace: default</w:t>
                  </w:r>
                </w:p>
                <w:p>
                  <w:pPr>
                    <w:pStyle w:val="4"/>
                    <w:spacing w:line="265" w:lineRule="exact"/>
                    <w:ind w:left="110"/>
                  </w:pPr>
                  <w:r>
                    <w:t>spec:</w:t>
                  </w:r>
                </w:p>
                <w:p>
                  <w:pPr>
                    <w:pStyle w:val="4"/>
                    <w:spacing w:before="9"/>
                    <w:rPr>
                      <w:sz w:val="15"/>
                    </w:rPr>
                  </w:pPr>
                </w:p>
                <w:p>
                  <w:pPr>
                    <w:pStyle w:val="4"/>
                    <w:ind w:left="318"/>
                  </w:pPr>
                  <w:r>
                    <w:t>volumes:</w:t>
                  </w:r>
                </w:p>
                <w:p>
                  <w:pPr>
                    <w:pStyle w:val="4"/>
                    <w:spacing w:before="11"/>
                    <w:rPr>
                      <w:sz w:val="15"/>
                    </w:rPr>
                  </w:pPr>
                </w:p>
                <w:p>
                  <w:pPr>
                    <w:pStyle w:val="4"/>
                    <w:numPr>
                      <w:ilvl w:val="0"/>
                      <w:numId w:val="49"/>
                    </w:numPr>
                    <w:tabs>
                      <w:tab w:val="left" w:pos="530"/>
                    </w:tabs>
                    <w:spacing w:before="1" w:after="0" w:line="422" w:lineRule="auto"/>
                    <w:ind w:left="530" w:right="5685" w:hanging="212"/>
                    <w:jc w:val="left"/>
                  </w:pPr>
                  <w:r>
                    <w:t xml:space="preserve">name: html </w:t>
                  </w:r>
                  <w:r>
                    <w:rPr>
                      <w:w w:val="95"/>
                    </w:rPr>
                    <w:t>persistentVolumeClaim:</w:t>
                  </w:r>
                </w:p>
                <w:p>
                  <w:pPr>
                    <w:pStyle w:val="4"/>
                    <w:spacing w:line="422" w:lineRule="auto"/>
                    <w:ind w:left="318" w:right="6089" w:firstLine="420"/>
                  </w:pPr>
                  <w:r>
                    <w:t>claimName: mypvc containers:</w:t>
                  </w:r>
                </w:p>
                <w:p>
                  <w:pPr>
                    <w:pStyle w:val="4"/>
                    <w:numPr>
                      <w:ilvl w:val="0"/>
                      <w:numId w:val="49"/>
                    </w:numPr>
                    <w:tabs>
                      <w:tab w:val="left" w:pos="530"/>
                    </w:tabs>
                    <w:spacing w:before="0" w:after="0" w:line="265" w:lineRule="exact"/>
                    <w:ind w:left="530" w:right="0" w:hanging="212"/>
                    <w:jc w:val="left"/>
                  </w:pPr>
                  <w:r>
                    <w:t>name:</w:t>
                  </w:r>
                  <w:r>
                    <w:rPr>
                      <w:spacing w:val="-2"/>
                    </w:rPr>
                    <w:t xml:space="preserve"> </w:t>
                  </w:r>
                  <w:r>
                    <w:t>myapp</w:t>
                  </w:r>
                </w:p>
                <w:p>
                  <w:pPr>
                    <w:pStyle w:val="4"/>
                    <w:spacing w:before="9"/>
                    <w:rPr>
                      <w:sz w:val="15"/>
                    </w:rPr>
                  </w:pPr>
                </w:p>
                <w:p>
                  <w:pPr>
                    <w:pStyle w:val="4"/>
                    <w:spacing w:before="1" w:line="422" w:lineRule="auto"/>
                    <w:ind w:left="530" w:right="5142"/>
                  </w:pPr>
                  <w:r>
                    <w:t>image: ikubernetes/myapp:v1 volumeMounts:</w:t>
                  </w:r>
                </w:p>
                <w:p>
                  <w:pPr>
                    <w:pStyle w:val="4"/>
                    <w:spacing w:line="268" w:lineRule="exact"/>
                    <w:ind w:left="530"/>
                  </w:pPr>
                  <w:r>
                    <w:t>- name: html</w:t>
                  </w:r>
                </w:p>
                <w:p>
                  <w:pPr>
                    <w:pStyle w:val="4"/>
                    <w:spacing w:before="9"/>
                    <w:rPr>
                      <w:sz w:val="15"/>
                    </w:rPr>
                  </w:pPr>
                </w:p>
                <w:p>
                  <w:pPr>
                    <w:pStyle w:val="4"/>
                    <w:ind w:left="738"/>
                  </w:pPr>
                  <w:r>
                    <w:t>mountPath: /usr/share/nginx/html/</w:t>
                  </w:r>
                </w:p>
              </w:txbxContent>
            </v:textbox>
            <w10:wrap type="topAndBottom"/>
          </v:shape>
        </w:pict>
      </w:r>
    </w:p>
    <w:p>
      <w:pPr>
        <w:spacing w:after="0"/>
        <w:rPr>
          <w:sz w:val="13"/>
        </w:rPr>
        <w:sectPr>
          <w:pgSz w:w="11910" w:h="16840"/>
          <w:pgMar w:top="1400" w:right="440" w:bottom="280" w:left="1520" w:header="708" w:footer="0" w:gutter="0"/>
          <w:cols w:space="720" w:num="1"/>
        </w:sectPr>
      </w:pPr>
    </w:p>
    <w:p>
      <w:pPr>
        <w:pStyle w:val="10"/>
        <w:numPr>
          <w:ilvl w:val="0"/>
          <w:numId w:val="48"/>
        </w:numPr>
        <w:tabs>
          <w:tab w:val="left" w:pos="814"/>
        </w:tabs>
        <w:spacing w:before="76" w:after="0" w:line="240" w:lineRule="auto"/>
        <w:ind w:left="814" w:right="0" w:hanging="534"/>
        <w:jc w:val="left"/>
        <w:rPr>
          <w:rFonts w:hint="eastAsia" w:ascii="微软雅黑" w:eastAsia="微软雅黑"/>
          <w:sz w:val="19"/>
        </w:rPr>
      </w:pPr>
      <w:r>
        <w:rPr>
          <w:rFonts w:hint="eastAsia" w:ascii="微软雅黑" w:eastAsia="微软雅黑"/>
          <w:sz w:val="21"/>
        </w:rPr>
        <w:t>第二步：执行命令创建</w:t>
      </w:r>
    </w:p>
    <w:p>
      <w:pPr>
        <w:pStyle w:val="4"/>
        <w:spacing w:before="17"/>
        <w:rPr>
          <w:rFonts w:ascii="微软雅黑"/>
          <w:sz w:val="7"/>
        </w:rPr>
      </w:pPr>
      <w:r>
        <w:pict>
          <v:group id="_x0000_s1234" o:spid="_x0000_s1234" o:spt="203" style="position:absolute;left:0pt;margin-left:84.5pt;margin-top:9.25pt;height:79.5pt;width:426.35pt;mso-position-horizontal-relative:page;mso-wrap-distance-bottom:0pt;mso-wrap-distance-top:0pt;z-index:-251493376;mso-width-relative:page;mso-height-relative:page;" coordorigin="1690,185" coordsize="8527,1590">
            <o:lock v:ext="edit"/>
            <v:rect id="_x0000_s1235" o:spid="_x0000_s1235" o:spt="1" style="position:absolute;left:1690;top:185;height:1590;width:8527;" fillcolor="#D7D7D7" filled="t" stroked="f" coordsize="21600,21600">
              <v:path/>
              <v:fill on="t" focussize="0,0"/>
              <v:stroke on="f"/>
              <v:imagedata o:title=""/>
              <o:lock v:ext="edit"/>
            </v:rect>
            <v:shape id="_x0000_s1236" o:spid="_x0000_s1236" o:spt="75" type="#_x0000_t75" style="position:absolute;left:1831;top:660;height:912;width:7383;" filled="f" stroked="f" coordsize="21600,21600">
              <v:path/>
              <v:fill on="f" focussize="0,0"/>
              <v:stroke on="f"/>
              <v:imagedata r:id="rId71" o:title=""/>
              <o:lock v:ext="edit" aspectratio="t"/>
            </v:shape>
            <v:shape id="_x0000_s1237" o:spid="_x0000_s1237" o:spt="202" type="#_x0000_t202" style="position:absolute;left:1800;top:187;height:272;width:3570;" fillcolor="#F9F9F9" filled="t" stroked="f" coordsize="21600,21600">
              <v:path/>
              <v:fill on="t" focussize="0,0"/>
              <v:stroke on="f" joinstyle="miter"/>
              <v:imagedata o:title=""/>
              <o:lock v:ext="edit"/>
              <v:textbox inset="0mm,0mm,0mm,0mm">
                <w:txbxContent>
                  <w:p>
                    <w:pPr>
                      <w:spacing w:before="0"/>
                      <w:ind w:left="0" w:right="0" w:firstLine="0"/>
                      <w:jc w:val="left"/>
                      <w:rPr>
                        <w:sz w:val="21"/>
                      </w:rPr>
                    </w:pPr>
                    <w:r>
                      <w:rPr>
                        <w:sz w:val="21"/>
                      </w:rPr>
                      <w:t>kubectl apply -f vol-pvc-demo.yaml</w:t>
                    </w:r>
                  </w:p>
                </w:txbxContent>
              </v:textbox>
            </v:shape>
            <w10:wrap type="topAndBottom"/>
          </v:group>
        </w:pict>
      </w:r>
    </w:p>
    <w:p>
      <w:pPr>
        <w:pStyle w:val="4"/>
        <w:spacing w:before="14"/>
        <w:rPr>
          <w:rFonts w:ascii="微软雅黑"/>
          <w:sz w:val="19"/>
        </w:rPr>
      </w:pPr>
    </w:p>
    <w:p>
      <w:pPr>
        <w:pStyle w:val="10"/>
        <w:numPr>
          <w:ilvl w:val="0"/>
          <w:numId w:val="48"/>
        </w:numPr>
        <w:tabs>
          <w:tab w:val="left" w:pos="814"/>
        </w:tabs>
        <w:spacing w:before="44" w:after="0" w:line="240" w:lineRule="auto"/>
        <w:ind w:left="814" w:right="0" w:hanging="534"/>
        <w:jc w:val="left"/>
        <w:rPr>
          <w:rFonts w:hint="eastAsia" w:ascii="微软雅黑" w:eastAsia="微软雅黑"/>
          <w:sz w:val="19"/>
        </w:rPr>
      </w:pPr>
      <w:r>
        <w:rPr>
          <w:rFonts w:hint="eastAsia" w:ascii="微软雅黑" w:eastAsia="微软雅黑"/>
          <w:sz w:val="21"/>
        </w:rPr>
        <w:t>第三步：查询验证</w:t>
      </w:r>
    </w:p>
    <w:p>
      <w:pPr>
        <w:pStyle w:val="4"/>
        <w:rPr>
          <w:rFonts w:ascii="微软雅黑"/>
          <w:sz w:val="8"/>
        </w:rPr>
      </w:pPr>
      <w:r>
        <w:drawing>
          <wp:anchor distT="0" distB="0" distL="0" distR="0" simplePos="0" relativeHeight="251659264" behindDoc="0" locked="0" layoutInCell="1" allowOverlap="1">
            <wp:simplePos x="0" y="0"/>
            <wp:positionH relativeFrom="page">
              <wp:posOffset>1162685</wp:posOffset>
            </wp:positionH>
            <wp:positionV relativeFrom="paragraph">
              <wp:posOffset>118745</wp:posOffset>
            </wp:positionV>
            <wp:extent cx="5266690" cy="1845945"/>
            <wp:effectExtent l="0" t="0" r="0" b="0"/>
            <wp:wrapTopAndBottom/>
            <wp:docPr id="257"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66.jpeg"/>
                    <pic:cNvPicPr>
                      <a:picLocks noChangeAspect="1"/>
                    </pic:cNvPicPr>
                  </pic:nvPicPr>
                  <pic:blipFill>
                    <a:blip r:embed="rId72" cstate="print"/>
                    <a:stretch>
                      <a:fillRect/>
                    </a:stretch>
                  </pic:blipFill>
                  <pic:spPr>
                    <a:xfrm>
                      <a:off x="0" y="0"/>
                      <a:ext cx="5266954" cy="1845945"/>
                    </a:xfrm>
                    <a:prstGeom prst="rect">
                      <a:avLst/>
                    </a:prstGeom>
                  </pic:spPr>
                </pic:pic>
              </a:graphicData>
            </a:graphic>
          </wp:anchor>
        </w:drawing>
      </w:r>
    </w:p>
    <w:p>
      <w:pPr>
        <w:pStyle w:val="4"/>
        <w:rPr>
          <w:rFonts w:ascii="微软雅黑"/>
          <w:sz w:val="20"/>
        </w:rPr>
      </w:pPr>
    </w:p>
    <w:p>
      <w:pPr>
        <w:pStyle w:val="4"/>
        <w:spacing w:before="17"/>
        <w:rPr>
          <w:rFonts w:ascii="微软雅黑"/>
          <w:sz w:val="11"/>
        </w:rPr>
      </w:pPr>
      <w:r>
        <w:drawing>
          <wp:anchor distT="0" distB="0" distL="0" distR="0" simplePos="0" relativeHeight="251659264" behindDoc="0" locked="0" layoutInCell="1" allowOverlap="1">
            <wp:simplePos x="0" y="0"/>
            <wp:positionH relativeFrom="page">
              <wp:posOffset>1162685</wp:posOffset>
            </wp:positionH>
            <wp:positionV relativeFrom="paragraph">
              <wp:posOffset>164465</wp:posOffset>
            </wp:positionV>
            <wp:extent cx="5264150" cy="1103630"/>
            <wp:effectExtent l="0" t="0" r="0" b="0"/>
            <wp:wrapTopAndBottom/>
            <wp:docPr id="259"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67.jpeg"/>
                    <pic:cNvPicPr>
                      <a:picLocks noChangeAspect="1"/>
                    </pic:cNvPicPr>
                  </pic:nvPicPr>
                  <pic:blipFill>
                    <a:blip r:embed="rId73" cstate="print"/>
                    <a:stretch>
                      <a:fillRect/>
                    </a:stretch>
                  </pic:blipFill>
                  <pic:spPr>
                    <a:xfrm>
                      <a:off x="0" y="0"/>
                      <a:ext cx="5263926" cy="1103947"/>
                    </a:xfrm>
                    <a:prstGeom prst="rect">
                      <a:avLst/>
                    </a:prstGeom>
                  </pic:spPr>
                </pic:pic>
              </a:graphicData>
            </a:graphic>
          </wp:anchor>
        </w:drawing>
      </w:r>
    </w:p>
    <w:p>
      <w:pPr>
        <w:pStyle w:val="4"/>
        <w:spacing w:before="3"/>
        <w:rPr>
          <w:rFonts w:ascii="微软雅黑"/>
          <w:sz w:val="34"/>
        </w:rPr>
      </w:pPr>
    </w:p>
    <w:p>
      <w:pPr>
        <w:pStyle w:val="3"/>
        <w:spacing w:line="364" w:lineRule="auto"/>
        <w:ind w:right="6272"/>
      </w:pPr>
      <w:r>
        <w:t>十一、kubernetes 核心技术-Secret 1、Secret 存在意义</w:t>
      </w:r>
    </w:p>
    <w:p>
      <w:pPr>
        <w:pStyle w:val="4"/>
        <w:spacing w:line="242" w:lineRule="auto"/>
        <w:ind w:left="280" w:right="1464"/>
      </w:pPr>
      <w:r>
        <w:t>Secret 解决了密码、token、密钥等敏感数据的配置问题，而不需要把这些敏感数据暴露到镜像或者 Pod Spec 中。Secret 可以以 Volume 或者环境变量的方式使用</w:t>
      </w:r>
    </w:p>
    <w:p>
      <w:pPr>
        <w:pStyle w:val="4"/>
        <w:spacing w:before="6"/>
        <w:rPr>
          <w:sz w:val="15"/>
        </w:rPr>
      </w:pPr>
    </w:p>
    <w:p>
      <w:pPr>
        <w:pStyle w:val="3"/>
      </w:pPr>
      <w:r>
        <w:t>2、Secret 有三种类型</w:t>
      </w:r>
    </w:p>
    <w:p>
      <w:pPr>
        <w:pStyle w:val="10"/>
        <w:numPr>
          <w:ilvl w:val="0"/>
          <w:numId w:val="50"/>
        </w:numPr>
        <w:tabs>
          <w:tab w:val="left" w:pos="489"/>
        </w:tabs>
        <w:spacing w:before="139" w:after="0" w:line="244" w:lineRule="auto"/>
        <w:ind w:left="280" w:right="1527" w:firstLine="0"/>
        <w:jc w:val="left"/>
        <w:rPr>
          <w:sz w:val="21"/>
        </w:rPr>
      </w:pPr>
      <w:r>
        <w:rPr>
          <w:sz w:val="21"/>
        </w:rPr>
        <w:t>Service</w:t>
      </w:r>
      <w:r>
        <w:rPr>
          <w:spacing w:val="-5"/>
          <w:sz w:val="21"/>
        </w:rPr>
        <w:t xml:space="preserve"> </w:t>
      </w:r>
      <w:r>
        <w:rPr>
          <w:sz w:val="21"/>
        </w:rPr>
        <w:t>Account</w:t>
      </w:r>
      <w:r>
        <w:rPr>
          <w:spacing w:val="-10"/>
          <w:sz w:val="21"/>
        </w:rPr>
        <w:t xml:space="preserve"> :用来访问 </w:t>
      </w:r>
      <w:r>
        <w:rPr>
          <w:sz w:val="21"/>
        </w:rPr>
        <w:t>Kubernetes</w:t>
      </w:r>
      <w:r>
        <w:rPr>
          <w:spacing w:val="-5"/>
          <w:sz w:val="21"/>
        </w:rPr>
        <w:t xml:space="preserve"> </w:t>
      </w:r>
      <w:r>
        <w:rPr>
          <w:sz w:val="21"/>
        </w:rPr>
        <w:t>API</w:t>
      </w:r>
      <w:r>
        <w:rPr>
          <w:spacing w:val="-18"/>
          <w:sz w:val="21"/>
        </w:rPr>
        <w:t xml:space="preserve">,由 </w:t>
      </w:r>
      <w:r>
        <w:rPr>
          <w:sz w:val="21"/>
        </w:rPr>
        <w:t>Kubernetes</w:t>
      </w:r>
      <w:r>
        <w:rPr>
          <w:spacing w:val="-8"/>
          <w:sz w:val="21"/>
        </w:rPr>
        <w:t xml:space="preserve"> 自动创建，并且会自动挂</w:t>
      </w:r>
      <w:r>
        <w:rPr>
          <w:spacing w:val="-23"/>
          <w:sz w:val="21"/>
        </w:rPr>
        <w:t xml:space="preserve">载到 </w:t>
      </w:r>
      <w:r>
        <w:rPr>
          <w:sz w:val="21"/>
        </w:rPr>
        <w:t>Pod</w:t>
      </w:r>
      <w:r>
        <w:rPr>
          <w:spacing w:val="-27"/>
          <w:sz w:val="21"/>
        </w:rPr>
        <w:t xml:space="preserve"> 的</w:t>
      </w:r>
    </w:p>
    <w:p>
      <w:pPr>
        <w:pStyle w:val="4"/>
        <w:spacing w:before="5"/>
        <w:rPr>
          <w:sz w:val="15"/>
        </w:rPr>
      </w:pPr>
    </w:p>
    <w:p>
      <w:pPr>
        <w:pStyle w:val="4"/>
        <w:ind w:left="280"/>
      </w:pPr>
      <w:r>
        <w:t>/run/secrets/kubernetes.io/serviceaccount 目录中</w:t>
      </w:r>
    </w:p>
    <w:p>
      <w:pPr>
        <w:pStyle w:val="4"/>
        <w:spacing w:before="12"/>
        <w:rPr>
          <w:sz w:val="15"/>
        </w:rPr>
      </w:pPr>
    </w:p>
    <w:p>
      <w:pPr>
        <w:pStyle w:val="10"/>
        <w:numPr>
          <w:ilvl w:val="0"/>
          <w:numId w:val="50"/>
        </w:numPr>
        <w:tabs>
          <w:tab w:val="left" w:pos="489"/>
        </w:tabs>
        <w:spacing w:before="0" w:after="0" w:line="240" w:lineRule="auto"/>
        <w:ind w:left="488" w:right="0" w:hanging="209"/>
        <w:jc w:val="left"/>
        <w:rPr>
          <w:sz w:val="21"/>
        </w:rPr>
      </w:pPr>
      <w:r>
        <w:rPr>
          <w:sz w:val="21"/>
        </w:rPr>
        <w:t>Opaque</w:t>
      </w:r>
      <w:r>
        <w:rPr>
          <w:spacing w:val="-1"/>
          <w:sz w:val="21"/>
        </w:rPr>
        <w:t xml:space="preserve"> : </w:t>
      </w:r>
      <w:r>
        <w:rPr>
          <w:sz w:val="21"/>
        </w:rPr>
        <w:t>base64</w:t>
      </w:r>
      <w:r>
        <w:rPr>
          <w:spacing w:val="-16"/>
          <w:sz w:val="21"/>
        </w:rPr>
        <w:t xml:space="preserve"> 编码格式的 </w:t>
      </w:r>
      <w:r>
        <w:rPr>
          <w:sz w:val="21"/>
        </w:rPr>
        <w:t>Secret,用来存储密码、密钥等</w:t>
      </w:r>
    </w:p>
    <w:p>
      <w:pPr>
        <w:pStyle w:val="4"/>
        <w:spacing w:before="9"/>
        <w:rPr>
          <w:sz w:val="15"/>
        </w:rPr>
      </w:pPr>
    </w:p>
    <w:p>
      <w:pPr>
        <w:pStyle w:val="10"/>
        <w:numPr>
          <w:ilvl w:val="0"/>
          <w:numId w:val="50"/>
        </w:numPr>
        <w:tabs>
          <w:tab w:val="left" w:pos="489"/>
        </w:tabs>
        <w:spacing w:before="0" w:after="0" w:line="422" w:lineRule="auto"/>
        <w:ind w:left="280" w:right="1895" w:firstLine="0"/>
        <w:jc w:val="left"/>
        <w:rPr>
          <w:b/>
          <w:sz w:val="21"/>
        </w:rPr>
      </w:pPr>
      <w:r>
        <w:rPr>
          <w:sz w:val="21"/>
        </w:rPr>
        <w:t>kubernetes.io/dockerconfigjson</w:t>
      </w:r>
      <w:r>
        <w:rPr>
          <w:spacing w:val="-3"/>
          <w:sz w:val="21"/>
        </w:rPr>
        <w:t xml:space="preserve"> ：用来存储私有 </w:t>
      </w:r>
      <w:r>
        <w:rPr>
          <w:sz w:val="21"/>
        </w:rPr>
        <w:t>docker</w:t>
      </w:r>
      <w:r>
        <w:rPr>
          <w:spacing w:val="-4"/>
          <w:sz w:val="21"/>
        </w:rPr>
        <w:t xml:space="preserve"> </w:t>
      </w:r>
      <w:r>
        <w:rPr>
          <w:sz w:val="21"/>
        </w:rPr>
        <w:t>registry</w:t>
      </w:r>
      <w:r>
        <w:rPr>
          <w:spacing w:val="-2"/>
          <w:sz w:val="21"/>
        </w:rPr>
        <w:t xml:space="preserve"> 的认证信息</w:t>
      </w:r>
      <w:r>
        <w:rPr>
          <w:b/>
          <w:spacing w:val="-2"/>
          <w:sz w:val="21"/>
        </w:rPr>
        <w:t>3、Service</w:t>
      </w:r>
      <w:r>
        <w:rPr>
          <w:b/>
          <w:spacing w:val="-3"/>
          <w:sz w:val="21"/>
        </w:rPr>
        <w:t xml:space="preserve"> </w:t>
      </w:r>
      <w:r>
        <w:rPr>
          <w:b/>
          <w:sz w:val="21"/>
        </w:rPr>
        <w:t>Account</w:t>
      </w:r>
    </w:p>
    <w:p>
      <w:pPr>
        <w:spacing w:after="0" w:line="422" w:lineRule="auto"/>
        <w:jc w:val="left"/>
        <w:rPr>
          <w:sz w:val="21"/>
        </w:rPr>
        <w:sectPr>
          <w:pgSz w:w="11910" w:h="16840"/>
          <w:pgMar w:top="1400" w:right="440" w:bottom="280" w:left="1520" w:header="708" w:footer="0" w:gutter="0"/>
          <w:cols w:space="720" w:num="1"/>
        </w:sectPr>
      </w:pPr>
    </w:p>
    <w:p>
      <w:pPr>
        <w:pStyle w:val="4"/>
        <w:spacing w:before="91" w:line="242" w:lineRule="auto"/>
        <w:ind w:left="280" w:right="1476"/>
      </w:pPr>
      <w:r>
        <w:t>Service Account</w:t>
      </w:r>
      <w:r>
        <w:rPr>
          <w:spacing w:val="-19"/>
        </w:rPr>
        <w:t xml:space="preserve"> 用来访问 </w:t>
      </w:r>
      <w:r>
        <w:t>Kubernetes API</w:t>
      </w:r>
      <w:r>
        <w:rPr>
          <w:spacing w:val="-19"/>
        </w:rPr>
        <w:t xml:space="preserve">,甶 </w:t>
      </w:r>
      <w:r>
        <w:t>Kubernetes</w:t>
      </w:r>
      <w:r>
        <w:rPr>
          <w:spacing w:val="-8"/>
        </w:rPr>
        <w:t xml:space="preserve"> 自动创建，并且会自动挂载到Pod</w:t>
      </w:r>
      <w:r>
        <w:rPr>
          <w:spacing w:val="-28"/>
        </w:rPr>
        <w:t xml:space="preserve"> 的</w:t>
      </w:r>
      <w:r>
        <w:t>/run/secrets/kubernetes.io/serviceaccount 目录中</w:t>
      </w:r>
    </w:p>
    <w:p>
      <w:pPr>
        <w:pStyle w:val="4"/>
        <w:spacing w:before="7"/>
        <w:rPr>
          <w:sz w:val="13"/>
        </w:rPr>
      </w:pPr>
      <w:r>
        <w:pict>
          <v:shape id="_x0000_s1238" o:spid="_x0000_s1238" o:spt="202" type="#_x0000_t202" style="position:absolute;left:0pt;margin-left:84.5pt;margin-top:9.85pt;height:283.65pt;width:426.35pt;mso-position-horizontal-relative:page;mso-wrap-distance-bottom:0pt;mso-wrap-distance-top:0pt;z-index:-251442176;mso-width-relative:page;mso-height-relative:page;" fillcolor="#D7D7D7" filled="t" stroked="f" coordsize="21600,21600">
            <v:path/>
            <v:fill on="t" focussize="0,0"/>
            <v:stroke on="f" joinstyle="miter"/>
            <v:imagedata o:title=""/>
            <o:lock v:ext="edit"/>
            <v:textbox inset="0mm,0mm,0mm,0mm">
              <w:txbxContent>
                <w:p>
                  <w:pPr>
                    <w:pStyle w:val="4"/>
                    <w:spacing w:before="2" w:line="422" w:lineRule="auto"/>
                    <w:ind w:left="110" w:right="4932"/>
                  </w:pPr>
                  <w:r>
                    <w:rPr>
                      <w:color w:val="00AF50"/>
                    </w:rPr>
                    <w:t xml:space="preserve">$ kubectl run nginx --image nginx </w:t>
                  </w:r>
                  <w:r>
                    <w:t>deployment "nginx" created</w:t>
                  </w:r>
                </w:p>
                <w:p>
                  <w:pPr>
                    <w:pStyle w:val="4"/>
                    <w:rPr>
                      <w:sz w:val="20"/>
                    </w:rPr>
                  </w:pPr>
                </w:p>
                <w:p>
                  <w:pPr>
                    <w:pStyle w:val="4"/>
                    <w:spacing w:before="8"/>
                    <w:rPr>
                      <w:sz w:val="16"/>
                    </w:rPr>
                  </w:pPr>
                </w:p>
                <w:p>
                  <w:pPr>
                    <w:pStyle w:val="4"/>
                    <w:ind w:left="110"/>
                  </w:pPr>
                  <w:r>
                    <w:rPr>
                      <w:color w:val="00AF50"/>
                    </w:rPr>
                    <w:t>$ kubectl get pods</w:t>
                  </w:r>
                </w:p>
                <w:p>
                  <w:pPr>
                    <w:pStyle w:val="4"/>
                    <w:spacing w:before="12"/>
                    <w:rPr>
                      <w:sz w:val="15"/>
                    </w:rPr>
                  </w:pPr>
                </w:p>
                <w:p>
                  <w:pPr>
                    <w:pStyle w:val="4"/>
                    <w:ind w:left="110"/>
                  </w:pPr>
                  <w:r>
                    <w:t>NAME READY STATUS RESTARTS AGE</w:t>
                  </w:r>
                </w:p>
                <w:p>
                  <w:pPr>
                    <w:pStyle w:val="4"/>
                    <w:spacing w:before="11"/>
                    <w:rPr>
                      <w:sz w:val="15"/>
                    </w:rPr>
                  </w:pPr>
                </w:p>
                <w:p>
                  <w:pPr>
                    <w:pStyle w:val="4"/>
                    <w:ind w:left="110"/>
                  </w:pPr>
                  <w:r>
                    <w:t>nginx-3137573019-md1u2 1/1 Running 0</w:t>
                  </w:r>
                  <w:r>
                    <w:rPr>
                      <w:spacing w:val="-7"/>
                    </w:rPr>
                    <w:t xml:space="preserve"> </w:t>
                  </w:r>
                  <w:r>
                    <w:t>13s</w:t>
                  </w:r>
                </w:p>
                <w:p>
                  <w:pPr>
                    <w:pStyle w:val="4"/>
                    <w:rPr>
                      <w:sz w:val="20"/>
                    </w:rPr>
                  </w:pPr>
                </w:p>
                <w:p>
                  <w:pPr>
                    <w:pStyle w:val="4"/>
                    <w:rPr>
                      <w:sz w:val="20"/>
                    </w:rPr>
                  </w:pPr>
                </w:p>
                <w:p>
                  <w:pPr>
                    <w:pStyle w:val="4"/>
                    <w:spacing w:before="164"/>
                    <w:ind w:left="110"/>
                  </w:pPr>
                  <w:r>
                    <w:rPr>
                      <w:color w:val="00AF50"/>
                    </w:rPr>
                    <w:t>$ kubectl exec nginx-3137573019-md1u2</w:t>
                  </w:r>
                  <w:r>
                    <w:rPr>
                      <w:color w:val="00AF50"/>
                      <w:spacing w:val="-9"/>
                    </w:rPr>
                    <w:t xml:space="preserve"> </w:t>
                  </w:r>
                  <w:r>
                    <w:rPr>
                      <w:color w:val="00AF50"/>
                    </w:rPr>
                    <w:t>ls</w:t>
                  </w:r>
                </w:p>
                <w:p>
                  <w:pPr>
                    <w:pStyle w:val="4"/>
                    <w:spacing w:before="9"/>
                    <w:rPr>
                      <w:sz w:val="15"/>
                    </w:rPr>
                  </w:pPr>
                </w:p>
                <w:p>
                  <w:pPr>
                    <w:pStyle w:val="4"/>
                    <w:spacing w:line="422" w:lineRule="auto"/>
                    <w:ind w:left="110" w:right="3777" w:firstLine="105"/>
                  </w:pPr>
                  <w:r>
                    <w:rPr>
                      <w:color w:val="00AF50"/>
                      <w:w w:val="95"/>
                    </w:rPr>
                    <w:t xml:space="preserve">/run/secrets/kubernetes.io/serviceaccount </w:t>
                  </w:r>
                  <w:r>
                    <w:t>ca.crt</w:t>
                  </w:r>
                </w:p>
                <w:p>
                  <w:pPr>
                    <w:pStyle w:val="4"/>
                    <w:spacing w:line="422" w:lineRule="auto"/>
                    <w:ind w:left="110" w:right="7452"/>
                  </w:pPr>
                  <w:r>
                    <w:t>namespace token</w:t>
                  </w:r>
                </w:p>
              </w:txbxContent>
            </v:textbox>
            <w10:wrap type="topAndBottom"/>
          </v:shape>
        </w:pict>
      </w:r>
    </w:p>
    <w:p>
      <w:pPr>
        <w:pStyle w:val="4"/>
        <w:spacing w:before="8"/>
        <w:rPr>
          <w:sz w:val="28"/>
        </w:rPr>
      </w:pPr>
    </w:p>
    <w:p>
      <w:pPr>
        <w:pStyle w:val="3"/>
        <w:spacing w:before="70"/>
      </w:pPr>
      <w:r>
        <w:t>4、Opaque Secret</w:t>
      </w:r>
    </w:p>
    <w:p>
      <w:pPr>
        <w:pStyle w:val="10"/>
        <w:numPr>
          <w:ilvl w:val="0"/>
          <w:numId w:val="51"/>
        </w:numPr>
        <w:tabs>
          <w:tab w:val="left" w:pos="805"/>
        </w:tabs>
        <w:spacing w:before="139" w:after="0" w:line="240" w:lineRule="auto"/>
        <w:ind w:left="804" w:right="0" w:hanging="525"/>
        <w:jc w:val="left"/>
        <w:rPr>
          <w:sz w:val="19"/>
        </w:rPr>
      </w:pPr>
      <w:r>
        <w:rPr>
          <w:sz w:val="21"/>
        </w:rPr>
        <w:t>创建说明：Opaque</w:t>
      </w:r>
      <w:r>
        <w:rPr>
          <w:spacing w:val="-13"/>
          <w:sz w:val="21"/>
        </w:rPr>
        <w:t xml:space="preserve"> 类型的数据是一个 </w:t>
      </w:r>
      <w:r>
        <w:rPr>
          <w:sz w:val="21"/>
        </w:rPr>
        <w:t>map</w:t>
      </w:r>
      <w:r>
        <w:rPr>
          <w:spacing w:val="-16"/>
          <w:sz w:val="21"/>
        </w:rPr>
        <w:t xml:space="preserve"> 类型，要求 </w:t>
      </w:r>
      <w:r>
        <w:rPr>
          <w:sz w:val="21"/>
        </w:rPr>
        <w:t>value</w:t>
      </w:r>
      <w:r>
        <w:rPr>
          <w:spacing w:val="-36"/>
          <w:sz w:val="21"/>
        </w:rPr>
        <w:t xml:space="preserve"> 是 </w:t>
      </w:r>
      <w:r>
        <w:rPr>
          <w:sz w:val="21"/>
        </w:rPr>
        <w:t>base64</w:t>
      </w:r>
      <w:r>
        <w:rPr>
          <w:spacing w:val="-12"/>
          <w:sz w:val="21"/>
        </w:rPr>
        <w:t xml:space="preserve"> 编码格式</w:t>
      </w:r>
    </w:p>
    <w:p>
      <w:pPr>
        <w:pStyle w:val="4"/>
        <w:spacing w:before="10"/>
        <w:rPr>
          <w:sz w:val="13"/>
        </w:rPr>
      </w:pPr>
      <w:r>
        <w:pict>
          <v:shape id="_x0000_s1239" o:spid="_x0000_s1239" o:spt="202" type="#_x0000_t202" style="position:absolute;left:0pt;margin-left:84.5pt;margin-top:10.05pt;height:94.7pt;width:426.35pt;mso-position-horizontal-relative:page;mso-wrap-distance-bottom:0pt;mso-wrap-distance-top:0pt;z-index:-251491328;mso-width-relative:page;mso-height-relative:page;" fillcolor="#D7D7D7" filled="t" stroked="f" coordsize="21600,21600">
            <v:path/>
            <v:fill on="t" focussize="0,0"/>
            <v:stroke on="f" joinstyle="miter"/>
            <v:imagedata o:title=""/>
            <o:lock v:ext="edit"/>
            <v:textbox inset="0mm,0mm,0mm,0mm">
              <w:txbxContent>
                <w:p>
                  <w:pPr>
                    <w:pStyle w:val="4"/>
                    <w:spacing w:before="3" w:line="422" w:lineRule="auto"/>
                    <w:ind w:left="110" w:right="5667"/>
                  </w:pPr>
                  <w:r>
                    <w:t>$ echo -n "admin" | base64 YWRtaW4=</w:t>
                  </w:r>
                </w:p>
                <w:p>
                  <w:pPr>
                    <w:pStyle w:val="4"/>
                    <w:spacing w:line="422" w:lineRule="auto"/>
                    <w:ind w:left="110" w:right="4932"/>
                  </w:pPr>
                  <w:r>
                    <w:t>$ echo -n "1f2d1e2e67df" | base64 MWYyZDFlMmU2N2Rm:</w:t>
                  </w:r>
                </w:p>
              </w:txbxContent>
            </v:textbox>
            <w10:wrap type="topAndBottom"/>
          </v:shape>
        </w:pict>
      </w:r>
    </w:p>
    <w:p>
      <w:pPr>
        <w:pStyle w:val="4"/>
        <w:rPr>
          <w:sz w:val="20"/>
        </w:rPr>
      </w:pPr>
    </w:p>
    <w:p>
      <w:pPr>
        <w:pStyle w:val="4"/>
        <w:spacing w:before="7"/>
        <w:rPr>
          <w:sz w:val="15"/>
        </w:rPr>
      </w:pPr>
    </w:p>
    <w:p>
      <w:pPr>
        <w:pStyle w:val="3"/>
        <w:numPr>
          <w:ilvl w:val="0"/>
          <w:numId w:val="51"/>
        </w:numPr>
        <w:tabs>
          <w:tab w:val="left" w:pos="808"/>
        </w:tabs>
        <w:spacing w:before="0" w:after="0" w:line="240" w:lineRule="auto"/>
        <w:ind w:left="808" w:right="0" w:hanging="528"/>
        <w:jc w:val="left"/>
        <w:rPr>
          <w:sz w:val="19"/>
        </w:rPr>
      </w:pPr>
      <w:r>
        <w:t>secrets.yml</w:t>
      </w:r>
    </w:p>
    <w:p>
      <w:pPr>
        <w:pStyle w:val="4"/>
        <w:spacing w:before="9"/>
        <w:rPr>
          <w:b/>
          <w:sz w:val="13"/>
        </w:rPr>
      </w:pPr>
      <w:r>
        <w:pict>
          <v:shape id="_x0000_s1240" o:spid="_x0000_s1240" o:spt="202" type="#_x0000_t202" style="position:absolute;left:0pt;margin-left:84.5pt;margin-top:10pt;height:129.15pt;width:426.35pt;mso-position-horizontal-relative:page;mso-wrap-distance-bottom:0pt;mso-wrap-distance-top:0pt;z-index:-251490304;mso-width-relative:page;mso-height-relative:page;" fillcolor="#D7D7D7" filled="t" stroked="f" coordsize="21600,21600">
            <v:path/>
            <v:fill on="t" focussize="0,0"/>
            <v:stroke on="f" joinstyle="miter"/>
            <v:imagedata o:title=""/>
            <o:lock v:ext="edit"/>
            <v:textbox inset="0mm,0mm,0mm,0mm">
              <w:txbxContent>
                <w:p>
                  <w:pPr>
                    <w:pStyle w:val="4"/>
                    <w:spacing w:before="3" w:line="242" w:lineRule="auto"/>
                    <w:ind w:left="110" w:right="6927"/>
                  </w:pPr>
                  <w:r>
                    <w:t>apiVersion: v1 kind: Secret metadata:</w:t>
                  </w:r>
                </w:p>
                <w:p>
                  <w:pPr>
                    <w:pStyle w:val="4"/>
                    <w:spacing w:before="1" w:line="242" w:lineRule="auto"/>
                    <w:ind w:left="110" w:right="6822" w:firstLine="105"/>
                  </w:pPr>
                  <w:r>
                    <w:t>name: mysecret type: Opaque data:</w:t>
                  </w:r>
                </w:p>
                <w:p>
                  <w:pPr>
                    <w:pStyle w:val="4"/>
                    <w:spacing w:before="3" w:line="420" w:lineRule="auto"/>
                    <w:ind w:left="110" w:right="5562" w:firstLine="105"/>
                  </w:pPr>
                  <w:r>
                    <w:t>password: MWYyZDFlMmU2N2Rm username: YWRtaW4=</w:t>
                  </w:r>
                </w:p>
              </w:txbxContent>
            </v:textbox>
            <w10:wrap type="topAndBottom"/>
          </v:shape>
        </w:pict>
      </w:r>
    </w:p>
    <w:p>
      <w:pPr>
        <w:spacing w:after="0"/>
        <w:rPr>
          <w:sz w:val="13"/>
        </w:rPr>
        <w:sectPr>
          <w:pgSz w:w="11910" w:h="16840"/>
          <w:pgMar w:top="1400" w:right="440" w:bottom="280" w:left="1520" w:header="708" w:footer="0" w:gutter="0"/>
          <w:cols w:space="720" w:num="1"/>
        </w:sectPr>
      </w:pPr>
    </w:p>
    <w:p>
      <w:pPr>
        <w:pStyle w:val="10"/>
        <w:numPr>
          <w:ilvl w:val="0"/>
          <w:numId w:val="51"/>
        </w:numPr>
        <w:tabs>
          <w:tab w:val="left" w:pos="814"/>
        </w:tabs>
        <w:spacing w:before="76" w:after="0" w:line="240" w:lineRule="auto"/>
        <w:ind w:left="814" w:right="0" w:hanging="534"/>
        <w:jc w:val="left"/>
        <w:rPr>
          <w:rFonts w:hint="eastAsia" w:ascii="微软雅黑" w:eastAsia="微软雅黑"/>
          <w:sz w:val="19"/>
        </w:rPr>
      </w:pPr>
      <w:r>
        <w:rPr>
          <w:rFonts w:hint="eastAsia" w:ascii="微软雅黑" w:eastAsia="微软雅黑"/>
          <w:sz w:val="21"/>
        </w:rPr>
        <w:t>使用方式</w:t>
      </w:r>
    </w:p>
    <w:p>
      <w:pPr>
        <w:pStyle w:val="4"/>
        <w:spacing w:before="173"/>
        <w:ind w:left="385"/>
        <w:rPr>
          <w:rFonts w:hint="eastAsia" w:ascii="微软雅黑" w:eastAsia="微软雅黑"/>
        </w:rPr>
      </w:pPr>
      <w:r>
        <w:rPr>
          <w:rFonts w:hint="eastAsia" w:ascii="微软雅黑" w:eastAsia="微软雅黑"/>
        </w:rPr>
        <w:t>将</w:t>
      </w:r>
      <w:r>
        <w:rPr>
          <w:rFonts w:ascii="Tahoma" w:eastAsia="Tahoma"/>
        </w:rPr>
        <w:t xml:space="preserve">Secret </w:t>
      </w:r>
      <w:r>
        <w:rPr>
          <w:rFonts w:hint="eastAsia" w:ascii="微软雅黑" w:eastAsia="微软雅黑"/>
        </w:rPr>
        <w:t>挂载到</w:t>
      </w:r>
      <w:r>
        <w:rPr>
          <w:rFonts w:ascii="Tahoma" w:eastAsia="Tahoma"/>
        </w:rPr>
        <w:t xml:space="preserve">Volume </w:t>
      </w:r>
      <w:r>
        <w:rPr>
          <w:rFonts w:hint="eastAsia" w:ascii="微软雅黑" w:eastAsia="微软雅黑"/>
        </w:rPr>
        <w:t>中</w:t>
      </w:r>
    </w:p>
    <w:p>
      <w:pPr>
        <w:pStyle w:val="4"/>
        <w:spacing w:before="13"/>
        <w:rPr>
          <w:rFonts w:ascii="微软雅黑"/>
          <w:sz w:val="8"/>
        </w:rPr>
      </w:pPr>
      <w:r>
        <w:pict>
          <v:shape id="_x0000_s1241" o:spid="_x0000_s1241" o:spt="202" type="#_x0000_t202" style="position:absolute;left:0pt;margin-left:84.5pt;margin-top:9.25pt;height:425.35pt;width:426.35pt;mso-position-horizontal-relative:page;mso-wrap-distance-bottom:0pt;mso-wrap-distance-top:0pt;z-index:-251489280;mso-width-relative:page;mso-height-relative:page;" fillcolor="#D7D7D7" filled="t" stroked="f" coordsize="21600,21600">
            <v:path/>
            <v:fill on="t" focussize="0,0"/>
            <v:stroke on="f" joinstyle="miter"/>
            <v:imagedata o:title=""/>
            <o:lock v:ext="edit"/>
            <v:textbox inset="0mm,0mm,0mm,0mm">
              <w:txbxContent>
                <w:p>
                  <w:pPr>
                    <w:pStyle w:val="4"/>
                    <w:spacing w:before="3" w:line="420" w:lineRule="auto"/>
                    <w:ind w:left="215" w:right="6822"/>
                  </w:pPr>
                  <w:r>
                    <w:t>apiVersion: v1 kind: Pod metadata:</w:t>
                  </w:r>
                </w:p>
                <w:p>
                  <w:pPr>
                    <w:pStyle w:val="4"/>
                    <w:spacing w:before="4"/>
                    <w:ind w:left="318"/>
                  </w:pPr>
                  <w:r>
                    <w:t>labels:</w:t>
                  </w:r>
                </w:p>
                <w:p>
                  <w:pPr>
                    <w:pStyle w:val="4"/>
                    <w:spacing w:before="11"/>
                    <w:rPr>
                      <w:sz w:val="15"/>
                    </w:rPr>
                  </w:pPr>
                </w:p>
                <w:p>
                  <w:pPr>
                    <w:pStyle w:val="4"/>
                    <w:spacing w:line="422" w:lineRule="auto"/>
                    <w:ind w:left="215" w:right="6404" w:firstLine="208"/>
                  </w:pPr>
                  <w:r>
                    <w:t>name: seret-test name: seret-test spec:</w:t>
                  </w:r>
                </w:p>
                <w:p>
                  <w:pPr>
                    <w:pStyle w:val="4"/>
                    <w:spacing w:line="264" w:lineRule="exact"/>
                    <w:ind w:left="318"/>
                  </w:pPr>
                  <w:r>
                    <w:t>volumes:</w:t>
                  </w:r>
                </w:p>
                <w:p>
                  <w:pPr>
                    <w:pStyle w:val="4"/>
                    <w:spacing w:before="12"/>
                    <w:rPr>
                      <w:sz w:val="15"/>
                    </w:rPr>
                  </w:pPr>
                </w:p>
                <w:p>
                  <w:pPr>
                    <w:pStyle w:val="4"/>
                    <w:spacing w:line="422" w:lineRule="auto"/>
                    <w:ind w:left="424" w:right="6614" w:hanging="106"/>
                  </w:pPr>
                  <w:r>
                    <w:t>- name: secrets secret:</w:t>
                  </w:r>
                </w:p>
                <w:p>
                  <w:pPr>
                    <w:pStyle w:val="4"/>
                    <w:spacing w:line="420" w:lineRule="auto"/>
                    <w:ind w:left="318" w:right="5878" w:firstLine="211"/>
                  </w:pPr>
                  <w:r>
                    <w:t>secretName: mysecret containers:</w:t>
                  </w:r>
                </w:p>
                <w:p>
                  <w:pPr>
                    <w:pStyle w:val="4"/>
                    <w:spacing w:line="422" w:lineRule="auto"/>
                    <w:ind w:left="424" w:right="3989" w:hanging="106"/>
                  </w:pPr>
                  <w:r>
                    <w:t>-image: hub.atguigu.com/library/myapp:v1 name: db</w:t>
                  </w:r>
                </w:p>
                <w:p>
                  <w:pPr>
                    <w:pStyle w:val="4"/>
                    <w:spacing w:line="268" w:lineRule="exact"/>
                    <w:ind w:left="424"/>
                  </w:pPr>
                  <w:r>
                    <w:t>volumeMounts:</w:t>
                  </w:r>
                </w:p>
                <w:p>
                  <w:pPr>
                    <w:pStyle w:val="4"/>
                    <w:spacing w:before="11"/>
                    <w:rPr>
                      <w:sz w:val="15"/>
                    </w:rPr>
                  </w:pPr>
                </w:p>
                <w:p>
                  <w:pPr>
                    <w:pStyle w:val="4"/>
                    <w:spacing w:line="420" w:lineRule="auto"/>
                    <w:ind w:left="530" w:right="6508" w:hanging="106"/>
                  </w:pPr>
                  <w:r>
                    <w:t>- name: secrets mountPath:"</w:t>
                  </w:r>
                </w:p>
                <w:p>
                  <w:pPr>
                    <w:pStyle w:val="4"/>
                    <w:spacing w:before="2"/>
                    <w:ind w:left="110"/>
                  </w:pPr>
                  <w:r>
                    <w:t>readOnly: true</w:t>
                  </w:r>
                </w:p>
              </w:txbxContent>
            </v:textbox>
            <w10:wrap type="topAndBottom"/>
          </v:shape>
        </w:pict>
      </w:r>
    </w:p>
    <w:p>
      <w:pPr>
        <w:pStyle w:val="4"/>
        <w:spacing w:before="9"/>
        <w:rPr>
          <w:rFonts w:ascii="微软雅黑"/>
          <w:sz w:val="20"/>
        </w:rPr>
      </w:pPr>
    </w:p>
    <w:p>
      <w:pPr>
        <w:pStyle w:val="4"/>
        <w:spacing w:before="44"/>
        <w:ind w:left="385"/>
        <w:rPr>
          <w:rFonts w:hint="eastAsia" w:ascii="微软雅黑" w:eastAsia="微软雅黑"/>
        </w:rPr>
      </w:pPr>
      <w:r>
        <w:drawing>
          <wp:anchor distT="0" distB="0" distL="0" distR="0" simplePos="0" relativeHeight="251701248" behindDoc="1" locked="0" layoutInCell="1" allowOverlap="1">
            <wp:simplePos x="0" y="0"/>
            <wp:positionH relativeFrom="page">
              <wp:posOffset>2048510</wp:posOffset>
            </wp:positionH>
            <wp:positionV relativeFrom="paragraph">
              <wp:posOffset>-3630930</wp:posOffset>
            </wp:positionV>
            <wp:extent cx="3290570" cy="3411220"/>
            <wp:effectExtent l="0" t="0" r="0" b="0"/>
            <wp:wrapNone/>
            <wp:docPr id="26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3.png"/>
                    <pic:cNvPicPr>
                      <a:picLocks noChangeAspect="1"/>
                    </pic:cNvPicPr>
                  </pic:nvPicPr>
                  <pic:blipFill>
                    <a:blip r:embed="rId18" cstate="print"/>
                    <a:stretch>
                      <a:fillRect/>
                    </a:stretch>
                  </pic:blipFill>
                  <pic:spPr>
                    <a:xfrm>
                      <a:off x="0" y="0"/>
                      <a:ext cx="3290753" cy="3411090"/>
                    </a:xfrm>
                    <a:prstGeom prst="rect">
                      <a:avLst/>
                    </a:prstGeom>
                  </pic:spPr>
                </pic:pic>
              </a:graphicData>
            </a:graphic>
          </wp:anchor>
        </w:drawing>
      </w:r>
      <w:r>
        <w:rPr>
          <w:rFonts w:hint="eastAsia" w:ascii="微软雅黑" w:eastAsia="微软雅黑"/>
        </w:rPr>
        <w:t>将</w:t>
      </w:r>
      <w:r>
        <w:rPr>
          <w:rFonts w:ascii="Tahoma" w:eastAsia="Tahoma"/>
        </w:rPr>
        <w:t xml:space="preserve">Secret </w:t>
      </w:r>
      <w:r>
        <w:rPr>
          <w:rFonts w:hint="eastAsia" w:ascii="微软雅黑" w:eastAsia="微软雅黑"/>
        </w:rPr>
        <w:t>导出到环境变量中</w:t>
      </w:r>
    </w:p>
    <w:p>
      <w:pPr>
        <w:pStyle w:val="4"/>
        <w:spacing w:before="13"/>
        <w:rPr>
          <w:rFonts w:ascii="微软雅黑"/>
          <w:sz w:val="8"/>
        </w:rPr>
      </w:pPr>
      <w:r>
        <w:pict>
          <v:shape id="_x0000_s1242" o:spid="_x0000_s1242" o:spt="202" type="#_x0000_t202" style="position:absolute;left:0pt;margin-left:84.5pt;margin-top:9.25pt;height:141.95pt;width:426.35pt;mso-position-horizontal-relative:page;mso-wrap-distance-bottom:0pt;mso-wrap-distance-top:0pt;z-index:-251440128;mso-width-relative:page;mso-height-relative:page;" fillcolor="#D7D7D7" filled="t" stroked="f" coordsize="21600,21600">
            <v:path/>
            <v:fill on="t" focussize="0,0"/>
            <v:stroke on="f" joinstyle="miter"/>
            <v:imagedata o:title=""/>
            <o:lock v:ext="edit"/>
            <v:textbox inset="0mm,0mm,0mm,0mm">
              <w:txbxContent>
                <w:p>
                  <w:pPr>
                    <w:pStyle w:val="4"/>
                    <w:spacing w:before="3" w:line="420" w:lineRule="auto"/>
                    <w:ind w:left="215" w:right="5142"/>
                  </w:pPr>
                  <w:r>
                    <w:t>apiVersion: extensions/v1beta1 kind: Deployment</w:t>
                  </w:r>
                </w:p>
                <w:p>
                  <w:pPr>
                    <w:pStyle w:val="4"/>
                    <w:spacing w:before="2"/>
                    <w:ind w:left="215"/>
                  </w:pPr>
                  <w:r>
                    <w:t>metadata:</w:t>
                  </w:r>
                </w:p>
                <w:p>
                  <w:pPr>
                    <w:pStyle w:val="4"/>
                    <w:spacing w:before="11"/>
                    <w:rPr>
                      <w:sz w:val="15"/>
                    </w:rPr>
                  </w:pPr>
                </w:p>
                <w:p>
                  <w:pPr>
                    <w:pStyle w:val="4"/>
                    <w:spacing w:line="422" w:lineRule="auto"/>
                    <w:ind w:left="215" w:right="6089" w:firstLine="103"/>
                  </w:pPr>
                  <w:r>
                    <w:t>name: pod-deployment spec:</w:t>
                  </w:r>
                </w:p>
                <w:p>
                  <w:pPr>
                    <w:pStyle w:val="4"/>
                    <w:spacing w:line="265" w:lineRule="exact"/>
                    <w:ind w:left="318"/>
                  </w:pPr>
                  <w:r>
                    <w:t>replicas: 2</w:t>
                  </w:r>
                </w:p>
              </w:txbxContent>
            </v:textbox>
            <w10:wrap type="topAndBottom"/>
          </v:shape>
        </w:pict>
      </w:r>
    </w:p>
    <w:p>
      <w:pPr>
        <w:spacing w:after="0"/>
        <w:rPr>
          <w:rFonts w:ascii="微软雅黑"/>
          <w:sz w:val="8"/>
        </w:rPr>
        <w:sectPr>
          <w:pgSz w:w="11910" w:h="16840"/>
          <w:pgMar w:top="1400" w:right="440" w:bottom="280" w:left="1520" w:header="708" w:footer="0" w:gutter="0"/>
          <w:cols w:space="720" w:num="1"/>
        </w:sectPr>
      </w:pPr>
    </w:p>
    <w:p>
      <w:pPr>
        <w:pStyle w:val="4"/>
        <w:spacing w:before="14"/>
        <w:rPr>
          <w:rFonts w:ascii="微软雅黑"/>
          <w:sz w:val="4"/>
        </w:rPr>
      </w:pPr>
    </w:p>
    <w:p>
      <w:pPr>
        <w:pStyle w:val="4"/>
        <w:ind w:left="170"/>
        <w:rPr>
          <w:rFonts w:ascii="微软雅黑"/>
          <w:sz w:val="20"/>
        </w:rPr>
      </w:pPr>
      <w:r>
        <w:rPr>
          <w:rFonts w:ascii="微软雅黑"/>
          <w:sz w:val="20"/>
        </w:rPr>
        <w:pict>
          <v:shape id="_x0000_s1243" o:spid="_x0000_s1243" o:spt="202" type="#_x0000_t202" style="height:368.1pt;width:426.35pt;" fillcolor="#D7D7D7" filled="t" stroked="f" coordsize="21600,21600">
            <v:path/>
            <v:fill on="t" focussize="0,0"/>
            <v:stroke on="f" joinstyle="miter"/>
            <v:imagedata o:title=""/>
            <o:lock v:ext="edit"/>
            <v:textbox inset="0mm,0mm,0mm,0mm">
              <w:txbxContent>
                <w:p>
                  <w:pPr>
                    <w:pStyle w:val="4"/>
                    <w:spacing w:before="3"/>
                    <w:ind w:left="318"/>
                  </w:pPr>
                  <w:r>
                    <w:t>template:</w:t>
                  </w:r>
                </w:p>
                <w:p>
                  <w:pPr>
                    <w:pStyle w:val="4"/>
                    <w:spacing w:before="11"/>
                    <w:rPr>
                      <w:sz w:val="15"/>
                    </w:rPr>
                  </w:pPr>
                </w:p>
                <w:p>
                  <w:pPr>
                    <w:pStyle w:val="4"/>
                    <w:ind w:left="424"/>
                  </w:pPr>
                  <w:r>
                    <w:t>metadata:</w:t>
                  </w:r>
                </w:p>
                <w:p>
                  <w:pPr>
                    <w:pStyle w:val="4"/>
                    <w:spacing w:before="9"/>
                    <w:rPr>
                      <w:sz w:val="15"/>
                    </w:rPr>
                  </w:pPr>
                </w:p>
                <w:p>
                  <w:pPr>
                    <w:pStyle w:val="4"/>
                    <w:ind w:left="530"/>
                  </w:pPr>
                  <w:r>
                    <w:t>labels:</w:t>
                  </w:r>
                </w:p>
                <w:p>
                  <w:pPr>
                    <w:pStyle w:val="4"/>
                    <w:spacing w:before="12"/>
                    <w:rPr>
                      <w:sz w:val="15"/>
                    </w:rPr>
                  </w:pPr>
                </w:p>
                <w:p>
                  <w:pPr>
                    <w:pStyle w:val="4"/>
                    <w:spacing w:line="422" w:lineRule="auto"/>
                    <w:ind w:left="424" w:right="5877" w:firstLine="211"/>
                  </w:pPr>
                  <w:r>
                    <w:t>app: pod-deployment spec:</w:t>
                  </w:r>
                </w:p>
                <w:p>
                  <w:pPr>
                    <w:pStyle w:val="4"/>
                    <w:spacing w:line="268" w:lineRule="exact"/>
                    <w:ind w:left="530"/>
                  </w:pPr>
                  <w:r>
                    <w:t>containers:</w:t>
                  </w:r>
                </w:p>
                <w:p>
                  <w:pPr>
                    <w:pStyle w:val="4"/>
                    <w:spacing w:before="11"/>
                    <w:rPr>
                      <w:sz w:val="15"/>
                    </w:rPr>
                  </w:pPr>
                </w:p>
                <w:p>
                  <w:pPr>
                    <w:pStyle w:val="4"/>
                    <w:ind w:left="530"/>
                  </w:pPr>
                  <w:r>
                    <w:t>- name: pod-1</w:t>
                  </w:r>
                </w:p>
                <w:p>
                  <w:pPr>
                    <w:pStyle w:val="4"/>
                    <w:spacing w:before="12"/>
                    <w:rPr>
                      <w:sz w:val="15"/>
                    </w:rPr>
                  </w:pPr>
                </w:p>
                <w:p>
                  <w:pPr>
                    <w:pStyle w:val="4"/>
                    <w:spacing w:line="420" w:lineRule="auto"/>
                    <w:ind w:left="635" w:right="3777"/>
                  </w:pPr>
                  <w:r>
                    <w:t>image: hub.atguigu.com/library/myapp:v1 ports:</w:t>
                  </w:r>
                </w:p>
                <w:p>
                  <w:pPr>
                    <w:pStyle w:val="4"/>
                    <w:spacing w:before="1" w:line="244" w:lineRule="auto"/>
                    <w:ind w:left="635" w:right="5937" w:firstLine="45"/>
                  </w:pPr>
                  <w:r>
                    <w:t>-containerPort: 80 env:</w:t>
                  </w:r>
                </w:p>
                <w:p>
                  <w:pPr>
                    <w:pStyle w:val="4"/>
                    <w:spacing w:before="3"/>
                    <w:rPr>
                      <w:sz w:val="15"/>
                    </w:rPr>
                  </w:pPr>
                </w:p>
                <w:p>
                  <w:pPr>
                    <w:pStyle w:val="4"/>
                    <w:spacing w:line="422" w:lineRule="auto"/>
                    <w:ind w:left="738" w:right="6193" w:hanging="104"/>
                  </w:pPr>
                  <w:r>
                    <w:t>-name: TEST_USER valueFrom: secretKeyRef:</w:t>
                  </w:r>
                </w:p>
                <w:p>
                  <w:pPr>
                    <w:pStyle w:val="4"/>
                    <w:spacing w:line="422" w:lineRule="auto"/>
                    <w:ind w:left="110" w:right="6087" w:firstLine="840"/>
                  </w:pPr>
                  <w:r>
                    <w:t>name: mysecret key: username</w:t>
                  </w:r>
                </w:p>
              </w:txbxContent>
            </v:textbox>
            <w10:wrap type="none"/>
            <w10:anchorlock/>
          </v:shape>
        </w:pict>
      </w:r>
    </w:p>
    <w:p>
      <w:pPr>
        <w:pStyle w:val="4"/>
        <w:spacing w:before="5"/>
        <w:rPr>
          <w:rFonts w:ascii="微软雅黑"/>
          <w:sz w:val="19"/>
        </w:rPr>
      </w:pPr>
    </w:p>
    <w:p>
      <w:pPr>
        <w:pStyle w:val="3"/>
        <w:spacing w:before="70"/>
      </w:pPr>
      <w:r>
        <w:t>5、kubernetes.io/dockerconfigjson</w:t>
      </w:r>
    </w:p>
    <w:p>
      <w:pPr>
        <w:pStyle w:val="4"/>
        <w:spacing w:before="142"/>
        <w:ind w:left="280"/>
      </w:pPr>
      <w:r>
        <w:t>使用 Kuberctl 创建 docker registry 认证的 secret</w:t>
      </w:r>
    </w:p>
    <w:p>
      <w:pPr>
        <w:pStyle w:val="4"/>
        <w:spacing w:before="8"/>
        <w:rPr>
          <w:sz w:val="13"/>
        </w:rPr>
      </w:pPr>
      <w:r>
        <w:pict>
          <v:shape id="_x0000_s1244" o:spid="_x0000_s1244" o:spt="202" type="#_x0000_t202" style="position:absolute;left:0pt;margin-left:84.5pt;margin-top:9.95pt;height:64.7pt;width:426.35pt;mso-position-horizontal-relative:page;mso-wrap-distance-bottom:0pt;mso-wrap-distance-top:0pt;z-index:-251488256;mso-width-relative:page;mso-height-relative:page;" fillcolor="#D7D7D7" filled="t" stroked="f" coordsize="21600,21600">
            <v:path/>
            <v:fill on="t" focussize="0,0"/>
            <v:stroke on="f" joinstyle="miter"/>
            <v:imagedata o:title=""/>
            <o:lock v:ext="edit"/>
            <v:textbox inset="0mm,0mm,0mm,0mm">
              <w:txbxContent>
                <w:p>
                  <w:pPr>
                    <w:pStyle w:val="4"/>
                    <w:spacing w:before="2" w:line="242" w:lineRule="auto"/>
                    <w:ind w:left="110" w:right="522"/>
                  </w:pPr>
                  <w:r>
                    <w:t>$ kubectl create secret docker-registry myregistrykey --docker- server=DOCKER_REGISTRY_SERVER -- docker-username=DOCKER_USER --docker- password=DOCKER_PASSWORD --docker-email=DOCKER_EMAIL secret "myregistrykey" created.</w:t>
                  </w:r>
                </w:p>
              </w:txbxContent>
            </v:textbox>
            <w10:wrap type="topAndBottom"/>
          </v:shape>
        </w:pict>
      </w:r>
    </w:p>
    <w:p>
      <w:pPr>
        <w:pStyle w:val="4"/>
        <w:rPr>
          <w:sz w:val="20"/>
        </w:rPr>
      </w:pPr>
    </w:p>
    <w:p>
      <w:pPr>
        <w:pStyle w:val="4"/>
        <w:spacing w:before="8"/>
        <w:rPr>
          <w:sz w:val="15"/>
        </w:rPr>
      </w:pPr>
    </w:p>
    <w:p>
      <w:pPr>
        <w:pStyle w:val="4"/>
        <w:ind w:left="280"/>
      </w:pPr>
      <w:r>
        <w:t>在创建 Pod 的时候，通过 imagePullSecrets 来引用刚创建的'myregistrykey</w:t>
      </w:r>
    </w:p>
    <w:p>
      <w:pPr>
        <w:pStyle w:val="4"/>
        <w:spacing w:before="8"/>
        <w:rPr>
          <w:sz w:val="13"/>
        </w:rPr>
      </w:pPr>
      <w:r>
        <w:pict>
          <v:shape id="_x0000_s1245" o:spid="_x0000_s1245" o:spt="202" type="#_x0000_t202" style="position:absolute;left:0pt;margin-left:84.5pt;margin-top:9.95pt;height:146.4pt;width:426.35pt;mso-position-horizontal-relative:page;mso-wrap-distance-bottom:0pt;mso-wrap-distance-top:0pt;z-index:-251438080;mso-width-relative:page;mso-height-relative:page;" fillcolor="#D7D7D7" filled="t" stroked="f" coordsize="21600,21600">
            <v:path/>
            <v:fill on="t" focussize="0,0"/>
            <v:stroke on="f" joinstyle="miter"/>
            <v:imagedata o:title=""/>
            <o:lock v:ext="edit"/>
            <v:textbox inset="0mm,0mm,0mm,0mm">
              <w:txbxContent>
                <w:p>
                  <w:pPr>
                    <w:pStyle w:val="4"/>
                    <w:spacing w:before="2" w:line="242" w:lineRule="auto"/>
                    <w:ind w:left="110" w:right="6927"/>
                  </w:pPr>
                  <w:r>
                    <w:t>apiVersion: v1 kind: Pod metadata:</w:t>
                  </w:r>
                </w:p>
                <w:p>
                  <w:pPr>
                    <w:pStyle w:val="4"/>
                    <w:spacing w:before="3" w:line="242" w:lineRule="auto"/>
                    <w:ind w:left="110" w:right="6907" w:firstLine="105"/>
                  </w:pPr>
                  <w:r>
                    <w:t>name: foo spec: containers:</w:t>
                  </w:r>
                </w:p>
                <w:p>
                  <w:pPr>
                    <w:pStyle w:val="4"/>
                    <w:spacing w:before="1"/>
                    <w:ind w:left="318"/>
                  </w:pPr>
                  <w:r>
                    <w:t>- name: foo</w:t>
                  </w:r>
                </w:p>
                <w:p>
                  <w:pPr>
                    <w:pStyle w:val="4"/>
                    <w:spacing w:before="2" w:line="244" w:lineRule="auto"/>
                    <w:ind w:left="215" w:right="5669" w:firstLine="208"/>
                  </w:pPr>
                  <w:r>
                    <w:t>image: roc/awangyang:v1 imagePullSecrets:</w:t>
                  </w:r>
                </w:p>
                <w:p>
                  <w:pPr>
                    <w:pStyle w:val="4"/>
                    <w:spacing w:line="265" w:lineRule="exact"/>
                    <w:ind w:left="110"/>
                  </w:pPr>
                  <w:r>
                    <w:t>-name: myregistrykey</w:t>
                  </w:r>
                </w:p>
              </w:txbxContent>
            </v:textbox>
            <w10:wrap type="topAndBottom"/>
          </v:shape>
        </w:pict>
      </w:r>
    </w:p>
    <w:p>
      <w:pPr>
        <w:spacing w:after="0"/>
        <w:rPr>
          <w:sz w:val="13"/>
        </w:rPr>
        <w:sectPr>
          <w:pgSz w:w="11910" w:h="16840"/>
          <w:pgMar w:top="1400" w:right="440" w:bottom="280" w:left="1520" w:header="708" w:footer="0" w:gutter="0"/>
          <w:cols w:space="720" w:num="1"/>
        </w:sectPr>
      </w:pPr>
    </w:p>
    <w:p>
      <w:pPr>
        <w:pStyle w:val="4"/>
        <w:rPr>
          <w:sz w:val="20"/>
        </w:rPr>
      </w:pPr>
    </w:p>
    <w:p>
      <w:pPr>
        <w:pStyle w:val="4"/>
        <w:spacing w:before="1"/>
        <w:rPr>
          <w:sz w:val="17"/>
        </w:rPr>
      </w:pPr>
    </w:p>
    <w:p>
      <w:pPr>
        <w:pStyle w:val="3"/>
        <w:spacing w:before="69" w:line="364" w:lineRule="auto"/>
        <w:ind w:right="6088"/>
        <w:jc w:val="both"/>
      </w:pPr>
      <w:r>
        <w:t>十二、kubernetes</w:t>
      </w:r>
      <w:r>
        <w:rPr>
          <w:spacing w:val="-14"/>
        </w:rPr>
        <w:t xml:space="preserve"> 核心技术</w:t>
      </w:r>
      <w:r>
        <w:rPr>
          <w:rFonts w:ascii="Calibri" w:eastAsia="Calibri"/>
        </w:rPr>
        <w:t xml:space="preserve">-configMap </w:t>
      </w:r>
      <w:r>
        <w:t>1、ConfigMap</w:t>
      </w:r>
      <w:r>
        <w:rPr>
          <w:spacing w:val="-19"/>
        </w:rPr>
        <w:t xml:space="preserve"> 概述</w:t>
      </w:r>
    </w:p>
    <w:p>
      <w:pPr>
        <w:pStyle w:val="4"/>
        <w:spacing w:line="242" w:lineRule="auto"/>
        <w:ind w:left="280" w:right="1527"/>
        <w:jc w:val="both"/>
      </w:pPr>
      <w:r>
        <w:t>ConfigMap</w:t>
      </w:r>
      <w:r>
        <w:rPr>
          <w:spacing w:val="-24"/>
        </w:rPr>
        <w:t xml:space="preserve"> 功能在 </w:t>
      </w:r>
      <w:r>
        <w:t>Kubernetes1.2</w:t>
      </w:r>
      <w:r>
        <w:rPr>
          <w:spacing w:val="-8"/>
        </w:rPr>
        <w:t xml:space="preserve"> 版本中引入，许多应用程序会从配置文件、命令行参数或环境变量中读取配 置信息。</w:t>
      </w:r>
      <w:r>
        <w:t>ConfigMap AP</w:t>
      </w:r>
      <w:r>
        <w:rPr>
          <w:spacing w:val="-8"/>
        </w:rPr>
        <w:t xml:space="preserve"> 丨给我们提供了向容器中注入配置信息的机制，ConfigMap</w:t>
      </w:r>
      <w:r>
        <w:rPr>
          <w:spacing w:val="-10"/>
        </w:rPr>
        <w:t xml:space="preserve"> 可以被用来保存单个属性，也 可以用来保存整个配置文件或者 </w:t>
      </w:r>
      <w:r>
        <w:t>JSON</w:t>
      </w:r>
      <w:r>
        <w:rPr>
          <w:spacing w:val="-20"/>
        </w:rPr>
        <w:t xml:space="preserve"> 二进制大对象</w:t>
      </w:r>
    </w:p>
    <w:p>
      <w:pPr>
        <w:pStyle w:val="4"/>
        <w:spacing w:before="8"/>
        <w:rPr>
          <w:sz w:val="15"/>
        </w:rPr>
      </w:pPr>
    </w:p>
    <w:p>
      <w:pPr>
        <w:pStyle w:val="3"/>
      </w:pPr>
      <w:r>
        <w:t>2、ConfigMap 的创建</w:t>
      </w:r>
    </w:p>
    <w:p>
      <w:pPr>
        <w:pStyle w:val="10"/>
        <w:numPr>
          <w:ilvl w:val="0"/>
          <w:numId w:val="52"/>
        </w:numPr>
        <w:tabs>
          <w:tab w:val="left" w:pos="808"/>
        </w:tabs>
        <w:spacing w:before="141" w:after="0" w:line="240" w:lineRule="auto"/>
        <w:ind w:left="808" w:right="0" w:hanging="528"/>
        <w:jc w:val="left"/>
        <w:rPr>
          <w:b/>
          <w:sz w:val="21"/>
        </w:rPr>
      </w:pPr>
      <w:r>
        <w:drawing>
          <wp:anchor distT="0" distB="0" distL="0" distR="0" simplePos="0" relativeHeight="251702272" behindDoc="1" locked="0" layoutInCell="1" allowOverlap="1">
            <wp:simplePos x="0" y="0"/>
            <wp:positionH relativeFrom="page">
              <wp:posOffset>2048510</wp:posOffset>
            </wp:positionH>
            <wp:positionV relativeFrom="paragraph">
              <wp:posOffset>933450</wp:posOffset>
            </wp:positionV>
            <wp:extent cx="3290570" cy="3411220"/>
            <wp:effectExtent l="0" t="0" r="0" b="0"/>
            <wp:wrapNone/>
            <wp:docPr id="26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mage3.png"/>
                    <pic:cNvPicPr>
                      <a:picLocks noChangeAspect="1"/>
                    </pic:cNvPicPr>
                  </pic:nvPicPr>
                  <pic:blipFill>
                    <a:blip r:embed="rId18" cstate="print"/>
                    <a:stretch>
                      <a:fillRect/>
                    </a:stretch>
                  </pic:blipFill>
                  <pic:spPr>
                    <a:xfrm>
                      <a:off x="0" y="0"/>
                      <a:ext cx="3290753" cy="3411090"/>
                    </a:xfrm>
                    <a:prstGeom prst="rect">
                      <a:avLst/>
                    </a:prstGeom>
                  </pic:spPr>
                </pic:pic>
              </a:graphicData>
            </a:graphic>
          </wp:anchor>
        </w:drawing>
      </w:r>
      <w:r>
        <w:rPr>
          <w:b/>
          <w:sz w:val="21"/>
        </w:rPr>
        <w:t>使用目录创建</w:t>
      </w:r>
    </w:p>
    <w:p>
      <w:pPr>
        <w:pStyle w:val="4"/>
        <w:spacing w:before="9"/>
        <w:rPr>
          <w:b/>
          <w:sz w:val="13"/>
        </w:rPr>
      </w:pPr>
      <w:r>
        <w:pict>
          <v:shape id="_x0000_s1246" o:spid="_x0000_s1246" o:spt="202" type="#_x0000_t202" style="position:absolute;left:0pt;margin-left:84.5pt;margin-top:10pt;height:496.2pt;width:426.35pt;mso-position-horizontal-relative:page;mso-wrap-distance-bottom:0pt;mso-wrap-distance-top:0pt;z-index:-251487232;mso-width-relative:page;mso-height-relative:page;" fillcolor="#D7D7D7" filled="t" stroked="f" coordsize="21600,21600">
            <v:path/>
            <v:fill on="t" focussize="0,0"/>
            <v:stroke on="f" joinstyle="miter"/>
            <v:imagedata o:title=""/>
            <o:lock v:ext="edit"/>
            <v:textbox inset="0mm,0mm,0mm,0mm">
              <w:txbxContent>
                <w:p>
                  <w:pPr>
                    <w:pStyle w:val="4"/>
                    <w:spacing w:before="2" w:line="422" w:lineRule="auto"/>
                    <w:ind w:left="110" w:right="4300"/>
                  </w:pPr>
                  <w:r>
                    <w:rPr>
                      <w:b/>
                    </w:rPr>
                    <w:t xml:space="preserve">$ </w:t>
                  </w:r>
                  <w:r>
                    <w:t>ls docs/user-guide/configmap/kubectl/ game.properties</w:t>
                  </w:r>
                </w:p>
                <w:p>
                  <w:pPr>
                    <w:pStyle w:val="4"/>
                    <w:spacing w:line="268" w:lineRule="exact"/>
                    <w:ind w:left="110"/>
                  </w:pPr>
                  <w:r>
                    <w:t>ui.properties</w:t>
                  </w:r>
                </w:p>
                <w:p>
                  <w:pPr>
                    <w:pStyle w:val="4"/>
                    <w:rPr>
                      <w:sz w:val="20"/>
                    </w:rPr>
                  </w:pPr>
                </w:p>
                <w:p>
                  <w:pPr>
                    <w:pStyle w:val="4"/>
                    <w:rPr>
                      <w:sz w:val="20"/>
                    </w:rPr>
                  </w:pPr>
                </w:p>
                <w:p>
                  <w:pPr>
                    <w:pStyle w:val="4"/>
                    <w:spacing w:before="161" w:line="422" w:lineRule="auto"/>
                    <w:ind w:left="110" w:right="1590"/>
                  </w:pPr>
                  <w:r>
                    <w:t>$ cat docs/user-guide/configmap/kubectl/game.properties enemies=aliens</w:t>
                  </w:r>
                </w:p>
                <w:p>
                  <w:pPr>
                    <w:pStyle w:val="4"/>
                    <w:spacing w:line="422" w:lineRule="auto"/>
                    <w:ind w:left="110" w:right="6507"/>
                  </w:pPr>
                  <w:r>
                    <w:t>lives=3 enemies.cheat=true</w:t>
                  </w:r>
                </w:p>
                <w:p>
                  <w:pPr>
                    <w:pStyle w:val="4"/>
                    <w:spacing w:line="420" w:lineRule="auto"/>
                    <w:ind w:left="110" w:right="4617"/>
                  </w:pPr>
                  <w:r>
                    <w:t>enemies.cheat.level=noGoodRotten secret.code.passphrase=UUDDLRLRBABAS secret.code.allowed=true secret.code.lives=30</w:t>
                  </w:r>
                </w:p>
                <w:p>
                  <w:pPr>
                    <w:pStyle w:val="4"/>
                    <w:rPr>
                      <w:sz w:val="20"/>
                    </w:rPr>
                  </w:pPr>
                </w:p>
                <w:p>
                  <w:pPr>
                    <w:pStyle w:val="4"/>
                    <w:spacing w:before="1"/>
                    <w:rPr>
                      <w:sz w:val="17"/>
                    </w:rPr>
                  </w:pPr>
                </w:p>
                <w:p>
                  <w:pPr>
                    <w:pStyle w:val="4"/>
                    <w:spacing w:line="420" w:lineRule="auto"/>
                    <w:ind w:left="110" w:right="2832"/>
                  </w:pPr>
                  <w:r>
                    <w:t>$ cat docs/user-guide/configmap/kubectl/ui.properties color.good=purple</w:t>
                  </w:r>
                </w:p>
                <w:p>
                  <w:pPr>
                    <w:pStyle w:val="4"/>
                    <w:spacing w:before="2" w:line="422" w:lineRule="auto"/>
                    <w:ind w:left="110" w:right="5562"/>
                  </w:pPr>
                  <w:r>
                    <w:t>color.bad=yellow allow.textmode=true how.nice.to.look=fairlyNice</w:t>
                  </w:r>
                </w:p>
                <w:p>
                  <w:pPr>
                    <w:pStyle w:val="4"/>
                    <w:rPr>
                      <w:sz w:val="20"/>
                    </w:rPr>
                  </w:pPr>
                </w:p>
                <w:p>
                  <w:pPr>
                    <w:pStyle w:val="4"/>
                    <w:spacing w:before="9"/>
                    <w:rPr>
                      <w:sz w:val="16"/>
                    </w:rPr>
                  </w:pPr>
                </w:p>
                <w:p>
                  <w:pPr>
                    <w:pStyle w:val="4"/>
                    <w:spacing w:line="420" w:lineRule="auto"/>
                    <w:ind w:left="110" w:right="1992"/>
                  </w:pPr>
                  <w:r>
                    <w:t>$ kubectl create configmap game-config --from-file=docs/user- guide/configmap/kubectl</w:t>
                  </w:r>
                </w:p>
              </w:txbxContent>
            </v:textbox>
            <w10:wrap type="topAndBottom"/>
          </v:shape>
        </w:pict>
      </w:r>
    </w:p>
    <w:p>
      <w:pPr>
        <w:spacing w:after="0"/>
        <w:rPr>
          <w:sz w:val="13"/>
        </w:rPr>
        <w:sectPr>
          <w:pgSz w:w="11910" w:h="16840"/>
          <w:pgMar w:top="1400" w:right="440" w:bottom="280" w:left="1520" w:header="708" w:footer="0" w:gutter="0"/>
          <w:cols w:space="720" w:num="1"/>
        </w:sectPr>
      </w:pPr>
    </w:p>
    <w:p>
      <w:pPr>
        <w:pStyle w:val="4"/>
        <w:spacing w:before="91" w:line="242" w:lineRule="auto"/>
        <w:ind w:left="280" w:right="1369"/>
      </w:pPr>
      <w:r>
        <w:t>-from-file</w:t>
      </w:r>
      <w:r>
        <w:rPr>
          <w:spacing w:val="-6"/>
        </w:rPr>
        <w:t xml:space="preserve"> 指定在目录下的所有文件都会被用在 </w:t>
      </w:r>
      <w:r>
        <w:t>ConfigMap</w:t>
      </w:r>
      <w:r>
        <w:rPr>
          <w:spacing w:val="-8"/>
        </w:rPr>
        <w:t xml:space="preserve"> 里面创建一个键值对，键的名字就是文件名，值就 是文件的内容</w:t>
      </w:r>
    </w:p>
    <w:p>
      <w:pPr>
        <w:pStyle w:val="4"/>
        <w:rPr>
          <w:sz w:val="20"/>
        </w:rPr>
      </w:pPr>
    </w:p>
    <w:p>
      <w:pPr>
        <w:pStyle w:val="4"/>
        <w:rPr>
          <w:sz w:val="20"/>
        </w:rPr>
      </w:pPr>
    </w:p>
    <w:p>
      <w:pPr>
        <w:pStyle w:val="3"/>
        <w:numPr>
          <w:ilvl w:val="0"/>
          <w:numId w:val="52"/>
        </w:numPr>
        <w:tabs>
          <w:tab w:val="left" w:pos="808"/>
        </w:tabs>
        <w:spacing w:before="161" w:after="0" w:line="240" w:lineRule="auto"/>
        <w:ind w:left="808" w:right="0" w:hanging="528"/>
        <w:jc w:val="left"/>
      </w:pPr>
      <w:r>
        <w:t>使用文件创建</w:t>
      </w:r>
    </w:p>
    <w:p>
      <w:pPr>
        <w:pStyle w:val="4"/>
        <w:spacing w:before="11"/>
        <w:rPr>
          <w:b/>
          <w:sz w:val="15"/>
        </w:rPr>
      </w:pPr>
    </w:p>
    <w:p>
      <w:pPr>
        <w:pStyle w:val="4"/>
        <w:ind w:left="280"/>
      </w:pPr>
      <w:r>
        <w:t>只要指定为一个文件就可以从单个文件中创建 ConfigMap</w:t>
      </w:r>
    </w:p>
    <w:p>
      <w:pPr>
        <w:pStyle w:val="4"/>
        <w:spacing w:before="9"/>
        <w:rPr>
          <w:sz w:val="13"/>
        </w:rPr>
      </w:pPr>
      <w:r>
        <w:pict>
          <v:shape id="_x0000_s1247" o:spid="_x0000_s1247" o:spt="202" type="#_x0000_t202" style="position:absolute;left:0pt;margin-left:84.5pt;margin-top:10pt;height:94.7pt;width:426.35pt;mso-position-horizontal-relative:page;mso-wrap-distance-bottom:0pt;mso-wrap-distance-top:0pt;z-index:-251486208;mso-width-relative:page;mso-height-relative:page;" fillcolor="#D7D7D7" filled="t" stroked="f" coordsize="21600,21600">
            <v:path/>
            <v:fill on="t" focussize="0,0"/>
            <v:stroke on="f" joinstyle="miter"/>
            <v:imagedata o:title=""/>
            <o:lock v:ext="edit"/>
            <v:textbox inset="0mm,0mm,0mm,0mm">
              <w:txbxContent>
                <w:p>
                  <w:pPr>
                    <w:pStyle w:val="4"/>
                    <w:spacing w:before="2"/>
                    <w:ind w:left="110"/>
                  </w:pPr>
                  <w:r>
                    <w:t>$ kubectl create configmap game-config-2</w:t>
                  </w:r>
                </w:p>
                <w:p>
                  <w:pPr>
                    <w:pStyle w:val="4"/>
                    <w:spacing w:before="11"/>
                    <w:rPr>
                      <w:sz w:val="15"/>
                    </w:rPr>
                  </w:pPr>
                </w:p>
                <w:p>
                  <w:pPr>
                    <w:pStyle w:val="4"/>
                    <w:ind w:left="110"/>
                  </w:pPr>
                  <w:r>
                    <w:t>--from-file=docs/user- guide/configmap/kubectl/game.properties</w:t>
                  </w:r>
                </w:p>
                <w:p>
                  <w:pPr>
                    <w:pStyle w:val="4"/>
                    <w:rPr>
                      <w:sz w:val="20"/>
                    </w:rPr>
                  </w:pPr>
                </w:p>
                <w:p>
                  <w:pPr>
                    <w:pStyle w:val="4"/>
                    <w:rPr>
                      <w:sz w:val="20"/>
                    </w:rPr>
                  </w:pPr>
                </w:p>
                <w:p>
                  <w:pPr>
                    <w:pStyle w:val="4"/>
                    <w:spacing w:before="164"/>
                    <w:ind w:left="110"/>
                  </w:pPr>
                  <w:r>
                    <w:t>$ kubectl get configmaps game-config-2 -o yaml</w:t>
                  </w:r>
                </w:p>
              </w:txbxContent>
            </v:textbox>
            <w10:wrap type="topAndBottom"/>
          </v:shape>
        </w:pict>
      </w:r>
    </w:p>
    <w:p>
      <w:pPr>
        <w:pStyle w:val="4"/>
        <w:spacing w:line="253" w:lineRule="exact"/>
        <w:ind w:left="280"/>
      </w:pPr>
      <w:r>
        <w:t>-from-file 这个参数可以使用多次，你可以使用两次分別指定上个实例中的那两个配置文</w:t>
      </w:r>
    </w:p>
    <w:p>
      <w:pPr>
        <w:pStyle w:val="4"/>
        <w:spacing w:before="2"/>
        <w:ind w:left="280"/>
      </w:pPr>
      <w:r>
        <w:t>件，效果就跟指定整个 目录是一样的</w:t>
      </w:r>
    </w:p>
    <w:p>
      <w:pPr>
        <w:pStyle w:val="4"/>
        <w:rPr>
          <w:sz w:val="20"/>
        </w:rPr>
      </w:pPr>
    </w:p>
    <w:p>
      <w:pPr>
        <w:pStyle w:val="4"/>
        <w:rPr>
          <w:sz w:val="20"/>
        </w:rPr>
      </w:pPr>
    </w:p>
    <w:p>
      <w:pPr>
        <w:pStyle w:val="3"/>
        <w:numPr>
          <w:ilvl w:val="0"/>
          <w:numId w:val="52"/>
        </w:numPr>
        <w:tabs>
          <w:tab w:val="left" w:pos="808"/>
        </w:tabs>
        <w:spacing w:before="164" w:after="0" w:line="240" w:lineRule="auto"/>
        <w:ind w:left="808" w:right="0" w:hanging="528"/>
        <w:jc w:val="left"/>
      </w:pPr>
      <w:r>
        <w:t>使用字面值创建</w:t>
      </w:r>
    </w:p>
    <w:p>
      <w:pPr>
        <w:pStyle w:val="4"/>
        <w:spacing w:before="11"/>
        <w:rPr>
          <w:b/>
          <w:sz w:val="15"/>
        </w:rPr>
      </w:pPr>
    </w:p>
    <w:p>
      <w:pPr>
        <w:pStyle w:val="4"/>
        <w:spacing w:line="242" w:lineRule="auto"/>
        <w:ind w:left="280" w:right="1530"/>
      </w:pPr>
      <w:r>
        <w:t>使用文字值创建，利用-from-literal</w:t>
      </w:r>
      <w:r>
        <w:rPr>
          <w:spacing w:val="-9"/>
        </w:rPr>
        <w:t xml:space="preserve"> 参数传递配置信息，该参数可以使用多次，格式如下</w:t>
      </w:r>
    </w:p>
    <w:p>
      <w:pPr>
        <w:pStyle w:val="4"/>
        <w:spacing w:before="8"/>
        <w:rPr>
          <w:sz w:val="13"/>
        </w:rPr>
      </w:pPr>
      <w:r>
        <w:pict>
          <v:shape id="_x0000_s1248" o:spid="_x0000_s1248" o:spt="202" type="#_x0000_t202" style="position:absolute;left:0pt;margin-left:84.5pt;margin-top:9.9pt;height:61.1pt;width:426.35pt;mso-position-horizontal-relative:page;mso-wrap-distance-bottom:0pt;mso-wrap-distance-top:0pt;z-index:-251435008;mso-width-relative:page;mso-height-relative:page;" fillcolor="#D7D7D7" filled="t" stroked="f" coordsize="21600,21600">
            <v:path/>
            <v:fill on="t" focussize="0,0"/>
            <v:stroke on="f" joinstyle="miter"/>
            <v:imagedata o:title=""/>
            <o:lock v:ext="edit"/>
            <v:textbox inset="0mm,0mm,0mm,0mm">
              <w:txbxContent>
                <w:p>
                  <w:pPr>
                    <w:pStyle w:val="4"/>
                    <w:spacing w:before="2" w:line="242" w:lineRule="auto"/>
                    <w:ind w:left="110" w:right="433"/>
                  </w:pPr>
                  <w:r>
                    <w:rPr>
                      <w:b/>
                    </w:rPr>
                    <w:t xml:space="preserve">$ </w:t>
                  </w:r>
                  <w:r>
                    <w:t>kubectl create configmap special-config --from-literal=special.how=very -- from-literal=special.type=charm</w:t>
                  </w:r>
                </w:p>
                <w:p>
                  <w:pPr>
                    <w:pStyle w:val="4"/>
                    <w:spacing w:before="8"/>
                    <w:rPr>
                      <w:sz w:val="15"/>
                    </w:rPr>
                  </w:pPr>
                </w:p>
                <w:p>
                  <w:pPr>
                    <w:pStyle w:val="4"/>
                    <w:spacing w:before="1"/>
                    <w:ind w:left="110"/>
                  </w:pPr>
                  <w:r>
                    <w:t>$ kubectl get configmaps special-config -o yaml</w:t>
                  </w:r>
                </w:p>
              </w:txbxContent>
            </v:textbox>
            <w10:wrap type="topAndBottom"/>
          </v:shape>
        </w:pict>
      </w:r>
    </w:p>
    <w:p>
      <w:pPr>
        <w:pStyle w:val="4"/>
        <w:rPr>
          <w:sz w:val="20"/>
        </w:rPr>
      </w:pPr>
    </w:p>
    <w:p>
      <w:pPr>
        <w:pStyle w:val="4"/>
        <w:spacing w:before="6"/>
        <w:rPr>
          <w:sz w:val="15"/>
        </w:rPr>
      </w:pPr>
    </w:p>
    <w:p>
      <w:pPr>
        <w:pStyle w:val="3"/>
      </w:pPr>
      <w:r>
        <w:t>3、Pod 中使用 ConfigMap</w:t>
      </w:r>
    </w:p>
    <w:p>
      <w:pPr>
        <w:pStyle w:val="10"/>
        <w:numPr>
          <w:ilvl w:val="0"/>
          <w:numId w:val="53"/>
        </w:numPr>
        <w:tabs>
          <w:tab w:val="left" w:pos="808"/>
        </w:tabs>
        <w:spacing w:before="139" w:after="0" w:line="240" w:lineRule="auto"/>
        <w:ind w:left="808" w:right="0" w:hanging="528"/>
        <w:jc w:val="left"/>
        <w:rPr>
          <w:sz w:val="19"/>
        </w:rPr>
      </w:pPr>
      <w:r>
        <w:rPr>
          <w:spacing w:val="-18"/>
          <w:sz w:val="21"/>
        </w:rPr>
        <w:t xml:space="preserve">使用 </w:t>
      </w:r>
      <w:r>
        <w:rPr>
          <w:sz w:val="21"/>
        </w:rPr>
        <w:t>ConfigMap</w:t>
      </w:r>
      <w:r>
        <w:rPr>
          <w:spacing w:val="-8"/>
          <w:sz w:val="21"/>
        </w:rPr>
        <w:t xml:space="preserve"> 来替代环境变量</w:t>
      </w:r>
    </w:p>
    <w:p>
      <w:pPr>
        <w:pStyle w:val="4"/>
        <w:spacing w:before="10"/>
        <w:rPr>
          <w:sz w:val="13"/>
        </w:rPr>
      </w:pPr>
      <w:r>
        <w:pict>
          <v:shape id="_x0000_s1249" o:spid="_x0000_s1249" o:spt="202" type="#_x0000_t202" style="position:absolute;left:0pt;margin-left:84.5pt;margin-top:10.05pt;height:236.4pt;width:426.35pt;mso-position-horizontal-relative:page;mso-wrap-distance-bottom:0pt;mso-wrap-distance-top:0pt;z-index:-251485184;mso-width-relative:page;mso-height-relative:page;" fillcolor="#D7D7D7" filled="t" stroked="f" coordsize="21600,21600">
            <v:path/>
            <v:fill on="t" focussize="0,0"/>
            <v:stroke on="f" joinstyle="miter"/>
            <v:imagedata o:title=""/>
            <o:lock v:ext="edit"/>
            <v:textbox inset="0mm,0mm,0mm,0mm">
              <w:txbxContent>
                <w:p>
                  <w:pPr>
                    <w:pStyle w:val="4"/>
                    <w:spacing w:before="3" w:line="420" w:lineRule="auto"/>
                    <w:ind w:left="110" w:right="6822"/>
                  </w:pPr>
                  <w:r>
                    <w:t>apiVersion: v1 kind: ConfigMap metadata:</w:t>
                  </w:r>
                </w:p>
                <w:p>
                  <w:pPr>
                    <w:pStyle w:val="4"/>
                    <w:spacing w:before="3" w:line="422" w:lineRule="auto"/>
                    <w:ind w:left="110" w:right="6297"/>
                  </w:pPr>
                  <w:r>
                    <w:t>name: special-config namespace: default data:</w:t>
                  </w:r>
                </w:p>
                <w:p>
                  <w:pPr>
                    <w:pStyle w:val="4"/>
                    <w:spacing w:line="420" w:lineRule="auto"/>
                    <w:ind w:left="110" w:right="6402"/>
                  </w:pPr>
                  <w:r>
                    <w:t>special.how: very special.type: charm</w:t>
                  </w:r>
                </w:p>
                <w:p>
                  <w:pPr>
                    <w:pStyle w:val="4"/>
                    <w:rPr>
                      <w:sz w:val="20"/>
                    </w:rPr>
                  </w:pPr>
                </w:p>
                <w:p>
                  <w:pPr>
                    <w:pStyle w:val="4"/>
                    <w:spacing w:before="11"/>
                    <w:rPr>
                      <w:sz w:val="16"/>
                    </w:rPr>
                  </w:pPr>
                </w:p>
                <w:p>
                  <w:pPr>
                    <w:pStyle w:val="4"/>
                    <w:ind w:left="110"/>
                  </w:pPr>
                  <w:r>
                    <w:t>apiVersion: v1</w:t>
                  </w:r>
                </w:p>
              </w:txbxContent>
            </v:textbox>
            <w10:wrap type="topAndBottom"/>
          </v:shape>
        </w:pict>
      </w:r>
    </w:p>
    <w:p>
      <w:pPr>
        <w:spacing w:after="0"/>
        <w:rPr>
          <w:sz w:val="13"/>
        </w:rPr>
        <w:sectPr>
          <w:pgSz w:w="11910" w:h="16840"/>
          <w:pgMar w:top="1400" w:right="440" w:bottom="280" w:left="1520" w:header="708" w:footer="0" w:gutter="0"/>
          <w:cols w:space="720" w:num="1"/>
        </w:sectPr>
      </w:pPr>
    </w:p>
    <w:p>
      <w:pPr>
        <w:pStyle w:val="4"/>
        <w:spacing w:before="91" w:line="422" w:lineRule="auto"/>
        <w:ind w:left="280" w:right="8075"/>
      </w:pPr>
      <w:r>
        <w:pict>
          <v:rect id="_x0000_s1250" o:spid="_x0000_s1250" o:spt="1" style="position:absolute;left:0pt;margin-left:84.5pt;margin-top:74.85pt;height:685.1pt;width:426.35pt;mso-position-horizontal-relative:page;mso-position-vertical-relative:page;z-index:-251612160;mso-width-relative:page;mso-height-relative:page;" fillcolor="#D7D7D7" filled="t" stroked="f" coordsize="21600,21600">
            <v:path/>
            <v:fill on="t" focussize="0,0"/>
            <v:stroke on="f"/>
            <v:imagedata o:title=""/>
            <o:lock v:ext="edit"/>
          </v:rect>
        </w:pict>
      </w:r>
      <w:r>
        <w:t>kind: ConfigMap metadata:</w:t>
      </w:r>
    </w:p>
    <w:p>
      <w:pPr>
        <w:pStyle w:val="4"/>
        <w:spacing w:line="422" w:lineRule="auto"/>
        <w:ind w:left="280" w:right="7760"/>
      </w:pPr>
      <w:r>
        <w:t>name: env-config namespace: default data:</w:t>
      </w:r>
    </w:p>
    <w:p>
      <w:pPr>
        <w:pStyle w:val="4"/>
        <w:spacing w:line="267" w:lineRule="exact"/>
        <w:ind w:left="280"/>
      </w:pPr>
      <w:r>
        <w:t>log_level: INFO</w:t>
      </w:r>
    </w:p>
    <w:p>
      <w:pPr>
        <w:pStyle w:val="4"/>
        <w:rPr>
          <w:sz w:val="20"/>
        </w:rPr>
      </w:pPr>
    </w:p>
    <w:p>
      <w:pPr>
        <w:pStyle w:val="4"/>
        <w:rPr>
          <w:sz w:val="20"/>
        </w:rPr>
      </w:pPr>
    </w:p>
    <w:p>
      <w:pPr>
        <w:pStyle w:val="4"/>
        <w:spacing w:before="160" w:line="420" w:lineRule="auto"/>
        <w:ind w:left="280" w:right="8180"/>
      </w:pPr>
      <w:r>
        <w:drawing>
          <wp:anchor distT="0" distB="0" distL="0" distR="0" simplePos="0" relativeHeight="251703296" behindDoc="1" locked="0" layoutInCell="1" allowOverlap="1">
            <wp:simplePos x="0" y="0"/>
            <wp:positionH relativeFrom="page">
              <wp:posOffset>2048510</wp:posOffset>
            </wp:positionH>
            <wp:positionV relativeFrom="paragraph">
              <wp:posOffset>730885</wp:posOffset>
            </wp:positionV>
            <wp:extent cx="3290570" cy="3411220"/>
            <wp:effectExtent l="0" t="0" r="0" b="0"/>
            <wp:wrapNone/>
            <wp:docPr id="27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image3.png"/>
                    <pic:cNvPicPr>
                      <a:picLocks noChangeAspect="1"/>
                    </pic:cNvPicPr>
                  </pic:nvPicPr>
                  <pic:blipFill>
                    <a:blip r:embed="rId18" cstate="print"/>
                    <a:stretch>
                      <a:fillRect/>
                    </a:stretch>
                  </pic:blipFill>
                  <pic:spPr>
                    <a:xfrm>
                      <a:off x="0" y="0"/>
                      <a:ext cx="3290753" cy="3411090"/>
                    </a:xfrm>
                    <a:prstGeom prst="rect">
                      <a:avLst/>
                    </a:prstGeom>
                  </pic:spPr>
                </pic:pic>
              </a:graphicData>
            </a:graphic>
          </wp:anchor>
        </w:drawing>
      </w:r>
      <w:r>
        <w:t>apiVersion: v1 kind: Pod metadata:</w:t>
      </w:r>
    </w:p>
    <w:p>
      <w:pPr>
        <w:pStyle w:val="4"/>
        <w:spacing w:before="3" w:line="422" w:lineRule="auto"/>
        <w:ind w:left="280" w:right="7655"/>
      </w:pPr>
      <w:r>
        <w:t>name: dapi-test-pod spec:</w:t>
      </w:r>
    </w:p>
    <w:p>
      <w:pPr>
        <w:pStyle w:val="4"/>
        <w:spacing w:line="268" w:lineRule="exact"/>
        <w:ind w:left="280"/>
      </w:pPr>
      <w:r>
        <w:t>containers:</w:t>
      </w:r>
    </w:p>
    <w:p>
      <w:pPr>
        <w:pStyle w:val="4"/>
        <w:spacing w:before="9"/>
        <w:rPr>
          <w:sz w:val="15"/>
        </w:rPr>
      </w:pPr>
    </w:p>
    <w:p>
      <w:pPr>
        <w:pStyle w:val="10"/>
        <w:numPr>
          <w:ilvl w:val="0"/>
          <w:numId w:val="7"/>
        </w:numPr>
        <w:tabs>
          <w:tab w:val="left" w:pos="489"/>
        </w:tabs>
        <w:spacing w:before="1" w:after="0" w:line="240" w:lineRule="auto"/>
        <w:ind w:left="488" w:right="0" w:hanging="209"/>
        <w:jc w:val="left"/>
        <w:rPr>
          <w:sz w:val="21"/>
        </w:rPr>
      </w:pPr>
      <w:r>
        <w:rPr>
          <w:sz w:val="21"/>
        </w:rPr>
        <w:t>name: test-container</w:t>
      </w:r>
    </w:p>
    <w:p>
      <w:pPr>
        <w:pStyle w:val="4"/>
        <w:spacing w:before="11"/>
        <w:rPr>
          <w:sz w:val="15"/>
        </w:rPr>
      </w:pPr>
    </w:p>
    <w:p>
      <w:pPr>
        <w:pStyle w:val="4"/>
        <w:spacing w:line="422" w:lineRule="auto"/>
        <w:ind w:left="280" w:right="5568"/>
      </w:pPr>
      <w:r>
        <w:t>image: hub.atguigu.com/library/myapp:v1 command: [ "/bin/sh", "-c", "env"]  env:</w:t>
      </w:r>
    </w:p>
    <w:p>
      <w:pPr>
        <w:pStyle w:val="4"/>
        <w:spacing w:line="264" w:lineRule="exact"/>
        <w:ind w:left="280"/>
      </w:pPr>
      <w:r>
        <w:t>-name: SPECIAL_LEVEL_KEY</w:t>
      </w:r>
    </w:p>
    <w:p>
      <w:pPr>
        <w:pStyle w:val="4"/>
        <w:spacing w:before="1"/>
        <w:rPr>
          <w:sz w:val="16"/>
        </w:rPr>
      </w:pPr>
    </w:p>
    <w:p>
      <w:pPr>
        <w:pStyle w:val="4"/>
        <w:spacing w:line="420" w:lineRule="auto"/>
        <w:ind w:left="280" w:right="7550"/>
      </w:pPr>
      <w:r>
        <w:t>valueFrom: configMapKeyRef: name: special-config</w:t>
      </w:r>
    </w:p>
    <w:p>
      <w:pPr>
        <w:pStyle w:val="4"/>
        <w:rPr>
          <w:sz w:val="20"/>
        </w:rPr>
      </w:pPr>
    </w:p>
    <w:p>
      <w:pPr>
        <w:pStyle w:val="4"/>
        <w:spacing w:before="2"/>
        <w:rPr>
          <w:sz w:val="17"/>
        </w:rPr>
      </w:pPr>
    </w:p>
    <w:p>
      <w:pPr>
        <w:pStyle w:val="4"/>
        <w:ind w:left="280"/>
      </w:pPr>
      <w:r>
        <w:t>key: special.how</w:t>
      </w:r>
    </w:p>
    <w:p>
      <w:pPr>
        <w:pStyle w:val="4"/>
        <w:spacing w:before="9"/>
        <w:rPr>
          <w:sz w:val="15"/>
        </w:rPr>
      </w:pPr>
    </w:p>
    <w:p>
      <w:pPr>
        <w:pStyle w:val="4"/>
        <w:spacing w:before="1"/>
        <w:ind w:left="280"/>
      </w:pPr>
      <w:r>
        <w:t>-name: SPECIAL_TYPE_KEY</w:t>
      </w:r>
    </w:p>
    <w:p>
      <w:pPr>
        <w:pStyle w:val="4"/>
        <w:spacing w:before="11"/>
        <w:rPr>
          <w:sz w:val="15"/>
        </w:rPr>
      </w:pPr>
    </w:p>
    <w:p>
      <w:pPr>
        <w:pStyle w:val="4"/>
        <w:spacing w:line="420" w:lineRule="auto"/>
        <w:ind w:left="280" w:right="7550"/>
      </w:pPr>
      <w:r>
        <w:t>valueFrom: configMapKeyRef: name: special-config key: special.type envFrom:</w:t>
      </w:r>
    </w:p>
    <w:p>
      <w:pPr>
        <w:spacing w:after="0" w:line="420" w:lineRule="auto"/>
        <w:sectPr>
          <w:pgSz w:w="11910" w:h="16840"/>
          <w:pgMar w:top="1400" w:right="440" w:bottom="280" w:left="1520" w:header="708" w:footer="0" w:gutter="0"/>
          <w:cols w:space="720" w:num="1"/>
        </w:sectPr>
      </w:pPr>
    </w:p>
    <w:p>
      <w:pPr>
        <w:pStyle w:val="4"/>
        <w:spacing w:before="11"/>
        <w:rPr>
          <w:sz w:val="6"/>
        </w:rPr>
      </w:pPr>
    </w:p>
    <w:p>
      <w:pPr>
        <w:pStyle w:val="4"/>
        <w:ind w:left="170"/>
        <w:rPr>
          <w:sz w:val="20"/>
        </w:rPr>
      </w:pPr>
      <w:r>
        <w:rPr>
          <w:sz w:val="20"/>
        </w:rPr>
        <w:pict>
          <v:shape id="_x0000_s1251" o:spid="_x0000_s1251" o:spt="202" type="#_x0000_t202" style="height:71.1pt;width:426.35pt;" fillcolor="#D7D7D7" filled="t" stroked="f" coordsize="21600,21600">
            <v:path/>
            <v:fill on="t" focussize="0,0"/>
            <v:stroke on="f" joinstyle="miter"/>
            <v:imagedata o:title=""/>
            <o:lock v:ext="edit"/>
            <v:textbox inset="0mm,0mm,0mm,0mm">
              <w:txbxContent>
                <w:p>
                  <w:pPr>
                    <w:pStyle w:val="4"/>
                    <w:spacing w:before="3" w:line="420" w:lineRule="auto"/>
                    <w:ind w:left="110" w:right="6316"/>
                  </w:pPr>
                  <w:r>
                    <w:t>-configMapRef:  name: env-config restartPolicy:</w:t>
                  </w:r>
                  <w:r>
                    <w:rPr>
                      <w:spacing w:val="-4"/>
                    </w:rPr>
                    <w:t xml:space="preserve"> </w:t>
                  </w:r>
                  <w:r>
                    <w:rPr>
                      <w:spacing w:val="-3"/>
                    </w:rPr>
                    <w:t>Never</w:t>
                  </w:r>
                </w:p>
              </w:txbxContent>
            </v:textbox>
            <w10:wrap type="none"/>
            <w10:anchorlock/>
          </v:shape>
        </w:pict>
      </w:r>
    </w:p>
    <w:p>
      <w:pPr>
        <w:pStyle w:val="4"/>
        <w:spacing w:before="10"/>
        <w:rPr>
          <w:sz w:val="29"/>
        </w:rPr>
      </w:pPr>
    </w:p>
    <w:p>
      <w:pPr>
        <w:pStyle w:val="10"/>
        <w:numPr>
          <w:ilvl w:val="0"/>
          <w:numId w:val="53"/>
        </w:numPr>
        <w:tabs>
          <w:tab w:val="left" w:pos="805"/>
        </w:tabs>
        <w:spacing w:before="70" w:after="0" w:line="240" w:lineRule="auto"/>
        <w:ind w:left="804" w:right="0" w:hanging="525"/>
        <w:jc w:val="left"/>
        <w:rPr>
          <w:sz w:val="19"/>
        </w:rPr>
      </w:pPr>
      <w:r>
        <w:rPr>
          <w:spacing w:val="-18"/>
          <w:sz w:val="21"/>
        </w:rPr>
        <w:t xml:space="preserve">使用 </w:t>
      </w:r>
      <w:r>
        <w:rPr>
          <w:sz w:val="21"/>
        </w:rPr>
        <w:t>ConfigMap</w:t>
      </w:r>
      <w:r>
        <w:rPr>
          <w:spacing w:val="-8"/>
          <w:sz w:val="21"/>
        </w:rPr>
        <w:t xml:space="preserve"> 设置命令行参数</w:t>
      </w:r>
    </w:p>
    <w:p>
      <w:pPr>
        <w:pStyle w:val="4"/>
        <w:spacing w:before="9"/>
        <w:rPr>
          <w:sz w:val="12"/>
        </w:rPr>
      </w:pPr>
      <w:r>
        <w:drawing>
          <wp:anchor distT="0" distB="0" distL="0" distR="0" simplePos="0" relativeHeight="251659264" behindDoc="0" locked="0" layoutInCell="1" allowOverlap="1">
            <wp:simplePos x="0" y="0"/>
            <wp:positionH relativeFrom="page">
              <wp:posOffset>1162685</wp:posOffset>
            </wp:positionH>
            <wp:positionV relativeFrom="paragraph">
              <wp:posOffset>128270</wp:posOffset>
            </wp:positionV>
            <wp:extent cx="4410710" cy="2266950"/>
            <wp:effectExtent l="0" t="0" r="0" b="0"/>
            <wp:wrapTopAndBottom/>
            <wp:docPr id="275"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image68.jpeg"/>
                    <pic:cNvPicPr>
                      <a:picLocks noChangeAspect="1"/>
                    </pic:cNvPicPr>
                  </pic:nvPicPr>
                  <pic:blipFill>
                    <a:blip r:embed="rId74" cstate="print"/>
                    <a:stretch>
                      <a:fillRect/>
                    </a:stretch>
                  </pic:blipFill>
                  <pic:spPr>
                    <a:xfrm>
                      <a:off x="0" y="0"/>
                      <a:ext cx="4410497" cy="2266950"/>
                    </a:xfrm>
                    <a:prstGeom prst="rect">
                      <a:avLst/>
                    </a:prstGeom>
                  </pic:spPr>
                </pic:pic>
              </a:graphicData>
            </a:graphic>
          </wp:anchor>
        </w:drawing>
      </w:r>
    </w:p>
    <w:p>
      <w:pPr>
        <w:pStyle w:val="4"/>
        <w:rPr>
          <w:sz w:val="20"/>
        </w:rPr>
      </w:pPr>
    </w:p>
    <w:p>
      <w:pPr>
        <w:pStyle w:val="4"/>
        <w:spacing w:before="5"/>
        <w:rPr>
          <w:sz w:val="27"/>
        </w:rPr>
      </w:pPr>
      <w:r>
        <w:drawing>
          <wp:anchor distT="0" distB="0" distL="0" distR="0" simplePos="0" relativeHeight="251659264" behindDoc="0" locked="0" layoutInCell="1" allowOverlap="1">
            <wp:simplePos x="0" y="0"/>
            <wp:positionH relativeFrom="page">
              <wp:posOffset>1162685</wp:posOffset>
            </wp:positionH>
            <wp:positionV relativeFrom="paragraph">
              <wp:posOffset>247650</wp:posOffset>
            </wp:positionV>
            <wp:extent cx="5221605" cy="3243580"/>
            <wp:effectExtent l="0" t="0" r="0" b="0"/>
            <wp:wrapTopAndBottom/>
            <wp:docPr id="277"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image69.jpeg"/>
                    <pic:cNvPicPr>
                      <a:picLocks noChangeAspect="1"/>
                    </pic:cNvPicPr>
                  </pic:nvPicPr>
                  <pic:blipFill>
                    <a:blip r:embed="rId75" cstate="print"/>
                    <a:stretch>
                      <a:fillRect/>
                    </a:stretch>
                  </pic:blipFill>
                  <pic:spPr>
                    <a:xfrm>
                      <a:off x="0" y="0"/>
                      <a:ext cx="5221818" cy="3243834"/>
                    </a:xfrm>
                    <a:prstGeom prst="rect">
                      <a:avLst/>
                    </a:prstGeom>
                  </pic:spPr>
                </pic:pic>
              </a:graphicData>
            </a:graphic>
          </wp:anchor>
        </w:drawing>
      </w:r>
    </w:p>
    <w:p>
      <w:pPr>
        <w:spacing w:after="0"/>
        <w:rPr>
          <w:sz w:val="27"/>
        </w:rPr>
        <w:sectPr>
          <w:pgSz w:w="11910" w:h="16840"/>
          <w:pgMar w:top="1400" w:right="440" w:bottom="280" w:left="1520" w:header="708" w:footer="0" w:gutter="0"/>
          <w:cols w:space="720" w:num="1"/>
        </w:sectPr>
      </w:pPr>
    </w:p>
    <w:p>
      <w:pPr>
        <w:pStyle w:val="4"/>
        <w:rPr>
          <w:sz w:val="7"/>
        </w:rPr>
      </w:pPr>
    </w:p>
    <w:p>
      <w:pPr>
        <w:pStyle w:val="4"/>
        <w:ind w:left="280"/>
        <w:rPr>
          <w:sz w:val="20"/>
        </w:rPr>
      </w:pPr>
      <w:r>
        <w:rPr>
          <w:sz w:val="20"/>
        </w:rPr>
        <w:drawing>
          <wp:inline distT="0" distB="0" distL="0" distR="0">
            <wp:extent cx="5285740" cy="1609725"/>
            <wp:effectExtent l="0" t="0" r="0" b="0"/>
            <wp:docPr id="279"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image70.png"/>
                    <pic:cNvPicPr>
                      <a:picLocks noChangeAspect="1"/>
                    </pic:cNvPicPr>
                  </pic:nvPicPr>
                  <pic:blipFill>
                    <a:blip r:embed="rId76" cstate="print"/>
                    <a:stretch>
                      <a:fillRect/>
                    </a:stretch>
                  </pic:blipFill>
                  <pic:spPr>
                    <a:xfrm>
                      <a:off x="0" y="0"/>
                      <a:ext cx="5285921" cy="1609725"/>
                    </a:xfrm>
                    <a:prstGeom prst="rect">
                      <a:avLst/>
                    </a:prstGeom>
                  </pic:spPr>
                </pic:pic>
              </a:graphicData>
            </a:graphic>
          </wp:inline>
        </w:drawing>
      </w:r>
    </w:p>
    <w:p>
      <w:pPr>
        <w:pStyle w:val="4"/>
        <w:rPr>
          <w:sz w:val="20"/>
        </w:rPr>
      </w:pPr>
    </w:p>
    <w:p>
      <w:pPr>
        <w:pStyle w:val="4"/>
        <w:spacing w:before="1"/>
        <w:rPr>
          <w:sz w:val="27"/>
        </w:rPr>
      </w:pPr>
    </w:p>
    <w:p>
      <w:pPr>
        <w:pStyle w:val="10"/>
        <w:numPr>
          <w:ilvl w:val="0"/>
          <w:numId w:val="53"/>
        </w:numPr>
        <w:tabs>
          <w:tab w:val="left" w:pos="806"/>
        </w:tabs>
        <w:spacing w:before="69" w:after="0" w:line="240" w:lineRule="auto"/>
        <w:ind w:left="805" w:right="0" w:hanging="526"/>
        <w:jc w:val="left"/>
        <w:rPr>
          <w:sz w:val="19"/>
        </w:rPr>
      </w:pPr>
      <w:r>
        <w:rPr>
          <w:spacing w:val="-6"/>
          <w:sz w:val="21"/>
        </w:rPr>
        <w:t xml:space="preserve">通过数据卷插件使用 </w:t>
      </w:r>
      <w:r>
        <w:rPr>
          <w:sz w:val="21"/>
        </w:rPr>
        <w:t>ConfigMap</w:t>
      </w:r>
    </w:p>
    <w:p>
      <w:pPr>
        <w:pStyle w:val="4"/>
        <w:spacing w:before="9"/>
        <w:rPr>
          <w:sz w:val="12"/>
        </w:rPr>
      </w:pPr>
      <w:r>
        <w:drawing>
          <wp:anchor distT="0" distB="0" distL="0" distR="0" simplePos="0" relativeHeight="251659264" behindDoc="0" locked="0" layoutInCell="1" allowOverlap="1">
            <wp:simplePos x="0" y="0"/>
            <wp:positionH relativeFrom="page">
              <wp:posOffset>1162685</wp:posOffset>
            </wp:positionH>
            <wp:positionV relativeFrom="paragraph">
              <wp:posOffset>128270</wp:posOffset>
            </wp:positionV>
            <wp:extent cx="4083050" cy="2133600"/>
            <wp:effectExtent l="0" t="0" r="0" b="0"/>
            <wp:wrapTopAndBottom/>
            <wp:docPr id="283"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image71.jpeg"/>
                    <pic:cNvPicPr>
                      <a:picLocks noChangeAspect="1"/>
                    </pic:cNvPicPr>
                  </pic:nvPicPr>
                  <pic:blipFill>
                    <a:blip r:embed="rId77" cstate="print"/>
                    <a:stretch>
                      <a:fillRect/>
                    </a:stretch>
                  </pic:blipFill>
                  <pic:spPr>
                    <a:xfrm>
                      <a:off x="0" y="0"/>
                      <a:ext cx="4083059" cy="2133600"/>
                    </a:xfrm>
                    <a:prstGeom prst="rect">
                      <a:avLst/>
                    </a:prstGeom>
                  </pic:spPr>
                </pic:pic>
              </a:graphicData>
            </a:graphic>
          </wp:anchor>
        </w:drawing>
      </w:r>
    </w:p>
    <w:p>
      <w:pPr>
        <w:pStyle w:val="4"/>
        <w:spacing w:before="177" w:line="242" w:lineRule="auto"/>
        <w:ind w:left="280" w:right="1359"/>
      </w:pPr>
      <w:r>
        <w:t>在数据卷里面使用这个 ConfigMap,有不同的选项。最基本的就是将文件填入数据卷，在这个文件中，键就是文 件名，键值就是文件内容</w:t>
      </w:r>
    </w:p>
    <w:p>
      <w:pPr>
        <w:spacing w:after="0" w:line="242" w:lineRule="auto"/>
        <w:sectPr>
          <w:pgSz w:w="11910" w:h="16840"/>
          <w:pgMar w:top="1400" w:right="440" w:bottom="280" w:left="1520" w:header="708" w:footer="0" w:gutter="0"/>
          <w:cols w:space="720" w:num="1"/>
        </w:sectPr>
      </w:pPr>
    </w:p>
    <w:p>
      <w:pPr>
        <w:pStyle w:val="4"/>
        <w:spacing w:before="1"/>
        <w:rPr>
          <w:sz w:val="7"/>
        </w:rPr>
      </w:pPr>
    </w:p>
    <w:p>
      <w:pPr>
        <w:pStyle w:val="4"/>
        <w:ind w:left="311"/>
        <w:rPr>
          <w:sz w:val="20"/>
        </w:rPr>
      </w:pPr>
      <w:r>
        <w:rPr>
          <w:sz w:val="20"/>
        </w:rPr>
        <w:drawing>
          <wp:inline distT="0" distB="0" distL="0" distR="0">
            <wp:extent cx="5264150" cy="4123055"/>
            <wp:effectExtent l="0" t="0" r="0" b="0"/>
            <wp:docPr id="285"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image72.jpeg"/>
                    <pic:cNvPicPr>
                      <a:picLocks noChangeAspect="1"/>
                    </pic:cNvPicPr>
                  </pic:nvPicPr>
                  <pic:blipFill>
                    <a:blip r:embed="rId78" cstate="print"/>
                    <a:stretch>
                      <a:fillRect/>
                    </a:stretch>
                  </pic:blipFill>
                  <pic:spPr>
                    <a:xfrm>
                      <a:off x="0" y="0"/>
                      <a:ext cx="5264268" cy="4123372"/>
                    </a:xfrm>
                    <a:prstGeom prst="rect">
                      <a:avLst/>
                    </a:prstGeom>
                  </pic:spPr>
                </pic:pic>
              </a:graphicData>
            </a:graphic>
          </wp:inline>
        </w:drawing>
      </w:r>
    </w:p>
    <w:p>
      <w:pPr>
        <w:pStyle w:val="4"/>
        <w:rPr>
          <w:sz w:val="20"/>
        </w:rPr>
      </w:pPr>
    </w:p>
    <w:p>
      <w:pPr>
        <w:pStyle w:val="4"/>
        <w:rPr>
          <w:sz w:val="20"/>
        </w:rPr>
      </w:pPr>
    </w:p>
    <w:p>
      <w:pPr>
        <w:pStyle w:val="4"/>
        <w:spacing w:before="12"/>
        <w:rPr>
          <w:sz w:val="17"/>
        </w:rPr>
      </w:pPr>
    </w:p>
    <w:p>
      <w:pPr>
        <w:pStyle w:val="3"/>
        <w:spacing w:before="69"/>
      </w:pPr>
      <w:r>
        <w:t>4、ConfigMap 的热更新</w:t>
      </w:r>
    </w:p>
    <w:p>
      <w:pPr>
        <w:pStyle w:val="4"/>
        <w:spacing w:before="11"/>
        <w:rPr>
          <w:b/>
          <w:sz w:val="7"/>
        </w:rPr>
      </w:pPr>
      <w:r>
        <w:drawing>
          <wp:anchor distT="0" distB="0" distL="0" distR="0" simplePos="0" relativeHeight="251659264" behindDoc="0" locked="0" layoutInCell="1" allowOverlap="1">
            <wp:simplePos x="0" y="0"/>
            <wp:positionH relativeFrom="page">
              <wp:posOffset>1162685</wp:posOffset>
            </wp:positionH>
            <wp:positionV relativeFrom="paragraph">
              <wp:posOffset>88265</wp:posOffset>
            </wp:positionV>
            <wp:extent cx="3875405" cy="1885950"/>
            <wp:effectExtent l="0" t="0" r="0" b="0"/>
            <wp:wrapTopAndBottom/>
            <wp:docPr id="289"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image73.jpeg"/>
                    <pic:cNvPicPr>
                      <a:picLocks noChangeAspect="1"/>
                    </pic:cNvPicPr>
                  </pic:nvPicPr>
                  <pic:blipFill>
                    <a:blip r:embed="rId79" cstate="print"/>
                    <a:stretch>
                      <a:fillRect/>
                    </a:stretch>
                  </pic:blipFill>
                  <pic:spPr>
                    <a:xfrm>
                      <a:off x="0" y="0"/>
                      <a:ext cx="3875490" cy="1885950"/>
                    </a:xfrm>
                    <a:prstGeom prst="rect">
                      <a:avLst/>
                    </a:prstGeom>
                  </pic:spPr>
                </pic:pic>
              </a:graphicData>
            </a:graphic>
          </wp:anchor>
        </w:drawing>
      </w:r>
    </w:p>
    <w:p>
      <w:pPr>
        <w:spacing w:after="0"/>
        <w:rPr>
          <w:sz w:val="7"/>
        </w:rPr>
        <w:sectPr>
          <w:pgSz w:w="11910" w:h="16840"/>
          <w:pgMar w:top="1400" w:right="440" w:bottom="280" w:left="1520" w:header="708" w:footer="0" w:gutter="0"/>
          <w:cols w:space="720" w:num="1"/>
        </w:sectPr>
      </w:pPr>
    </w:p>
    <w:p>
      <w:pPr>
        <w:pStyle w:val="4"/>
        <w:spacing w:before="1"/>
        <w:rPr>
          <w:b/>
          <w:sz w:val="7"/>
        </w:rPr>
      </w:pPr>
      <w:r>
        <w:drawing>
          <wp:anchor distT="0" distB="0" distL="0" distR="0" simplePos="0" relativeHeight="251705344" behindDoc="1" locked="0" layoutInCell="1" allowOverlap="1">
            <wp:simplePos x="0" y="0"/>
            <wp:positionH relativeFrom="page">
              <wp:posOffset>2048510</wp:posOffset>
            </wp:positionH>
            <wp:positionV relativeFrom="page">
              <wp:posOffset>3681730</wp:posOffset>
            </wp:positionV>
            <wp:extent cx="3290570" cy="3411220"/>
            <wp:effectExtent l="0" t="0" r="0" b="0"/>
            <wp:wrapNone/>
            <wp:docPr id="29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image3.png"/>
                    <pic:cNvPicPr>
                      <a:picLocks noChangeAspect="1"/>
                    </pic:cNvPicPr>
                  </pic:nvPicPr>
                  <pic:blipFill>
                    <a:blip r:embed="rId18" cstate="print"/>
                    <a:stretch>
                      <a:fillRect/>
                    </a:stretch>
                  </pic:blipFill>
                  <pic:spPr>
                    <a:xfrm>
                      <a:off x="0" y="0"/>
                      <a:ext cx="3290753" cy="3411090"/>
                    </a:xfrm>
                    <a:prstGeom prst="rect">
                      <a:avLst/>
                    </a:prstGeom>
                  </pic:spPr>
                </pic:pic>
              </a:graphicData>
            </a:graphic>
          </wp:anchor>
        </w:drawing>
      </w:r>
    </w:p>
    <w:p>
      <w:pPr>
        <w:pStyle w:val="4"/>
        <w:ind w:left="311"/>
        <w:rPr>
          <w:sz w:val="20"/>
        </w:rPr>
      </w:pPr>
      <w:r>
        <w:rPr>
          <w:sz w:val="20"/>
        </w:rPr>
        <w:drawing>
          <wp:inline distT="0" distB="0" distL="0" distR="0">
            <wp:extent cx="2204720" cy="2295525"/>
            <wp:effectExtent l="0" t="0" r="0" b="0"/>
            <wp:docPr id="293"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mage74.jpeg"/>
                    <pic:cNvPicPr>
                      <a:picLocks noChangeAspect="1"/>
                    </pic:cNvPicPr>
                  </pic:nvPicPr>
                  <pic:blipFill>
                    <a:blip r:embed="rId80" cstate="print"/>
                    <a:stretch>
                      <a:fillRect/>
                    </a:stretch>
                  </pic:blipFill>
                  <pic:spPr>
                    <a:xfrm>
                      <a:off x="0" y="0"/>
                      <a:ext cx="2205003" cy="2295525"/>
                    </a:xfrm>
                    <a:prstGeom prst="rect">
                      <a:avLst/>
                    </a:prstGeom>
                  </pic:spPr>
                </pic:pic>
              </a:graphicData>
            </a:graphic>
          </wp:inline>
        </w:drawing>
      </w:r>
    </w:p>
    <w:p>
      <w:pPr>
        <w:pStyle w:val="4"/>
        <w:spacing w:before="7"/>
        <w:rPr>
          <w:b/>
          <w:sz w:val="23"/>
        </w:rPr>
      </w:pPr>
      <w:r>
        <w:drawing>
          <wp:anchor distT="0" distB="0" distL="0" distR="0" simplePos="0" relativeHeight="251659264" behindDoc="0" locked="0" layoutInCell="1" allowOverlap="1">
            <wp:simplePos x="0" y="0"/>
            <wp:positionH relativeFrom="page">
              <wp:posOffset>1162685</wp:posOffset>
            </wp:positionH>
            <wp:positionV relativeFrom="paragraph">
              <wp:posOffset>215900</wp:posOffset>
            </wp:positionV>
            <wp:extent cx="5175885" cy="4438650"/>
            <wp:effectExtent l="0" t="0" r="0" b="0"/>
            <wp:wrapTopAndBottom/>
            <wp:docPr id="295"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75.jpeg"/>
                    <pic:cNvPicPr>
                      <a:picLocks noChangeAspect="1"/>
                    </pic:cNvPicPr>
                  </pic:nvPicPr>
                  <pic:blipFill>
                    <a:blip r:embed="rId81" cstate="print"/>
                    <a:stretch>
                      <a:fillRect/>
                    </a:stretch>
                  </pic:blipFill>
                  <pic:spPr>
                    <a:xfrm>
                      <a:off x="0" y="0"/>
                      <a:ext cx="5175886" cy="4438650"/>
                    </a:xfrm>
                    <a:prstGeom prst="rect">
                      <a:avLst/>
                    </a:prstGeom>
                  </pic:spPr>
                </pic:pic>
              </a:graphicData>
            </a:graphic>
          </wp:anchor>
        </w:drawing>
      </w:r>
      <w:r>
        <w:pict>
          <v:shape id="_x0000_s1252" o:spid="_x0000_s1252" o:spt="202" type="#_x0000_t202" style="position:absolute;left:0pt;margin-left:84.5pt;margin-top:376.55pt;height:71.1pt;width:426.35pt;mso-position-horizontal-relative:page;mso-wrap-distance-bottom:0pt;mso-wrap-distance-top:0pt;z-index:-251484160;mso-width-relative:page;mso-height-relative:page;" fillcolor="#D7D7D7" filled="t" stroked="f" coordsize="21600,21600">
            <v:path/>
            <v:fill on="t" focussize="0,0"/>
            <v:stroke on="f" joinstyle="miter"/>
            <v:imagedata o:title=""/>
            <o:lock v:ext="edit"/>
            <v:textbox inset="0mm,0mm,0mm,0mm">
              <w:txbxContent>
                <w:p>
                  <w:pPr>
                    <w:pStyle w:val="4"/>
                    <w:spacing w:before="2"/>
                    <w:ind w:left="110"/>
                  </w:pPr>
                  <w:r>
                    <w:t>$ kubectl exec 'kubectl get pods -l run=my-nginx -o=name|cut -d "/" -f2' cat</w:t>
                  </w:r>
                </w:p>
                <w:p>
                  <w:pPr>
                    <w:pStyle w:val="4"/>
                    <w:spacing w:before="11"/>
                    <w:rPr>
                      <w:sz w:val="15"/>
                    </w:rPr>
                  </w:pPr>
                </w:p>
                <w:p>
                  <w:pPr>
                    <w:pStyle w:val="4"/>
                    <w:spacing w:line="422" w:lineRule="auto"/>
                    <w:ind w:left="110" w:right="6193"/>
                  </w:pPr>
                  <w:r>
                    <w:rPr>
                      <w:w w:val="95"/>
                    </w:rPr>
                    <w:t xml:space="preserve">/etc/config/log_level </w:t>
                  </w:r>
                  <w:r>
                    <w:t>INFO</w:t>
                  </w:r>
                </w:p>
              </w:txbxContent>
            </v:textbox>
            <w10:wrap type="topAndBottom"/>
          </v:shape>
        </w:pict>
      </w:r>
    </w:p>
    <w:p>
      <w:pPr>
        <w:pStyle w:val="4"/>
        <w:spacing w:before="6"/>
        <w:rPr>
          <w:b/>
          <w:sz w:val="11"/>
        </w:rPr>
      </w:pPr>
    </w:p>
    <w:p>
      <w:pPr>
        <w:pStyle w:val="4"/>
        <w:rPr>
          <w:b/>
          <w:sz w:val="20"/>
        </w:rPr>
      </w:pPr>
    </w:p>
    <w:p>
      <w:pPr>
        <w:pStyle w:val="4"/>
        <w:spacing w:before="7"/>
        <w:rPr>
          <w:b/>
          <w:sz w:val="15"/>
        </w:rPr>
      </w:pPr>
    </w:p>
    <w:p>
      <w:pPr>
        <w:spacing w:before="0"/>
        <w:ind w:left="280" w:right="0" w:firstLine="0"/>
        <w:jc w:val="left"/>
        <w:rPr>
          <w:b/>
          <w:sz w:val="21"/>
        </w:rPr>
      </w:pPr>
      <w:r>
        <w:rPr>
          <w:b/>
          <w:sz w:val="21"/>
        </w:rPr>
        <w:t>修改 ConfigMap</w:t>
      </w:r>
    </w:p>
    <w:p>
      <w:pPr>
        <w:spacing w:after="0"/>
        <w:jc w:val="left"/>
        <w:rPr>
          <w:sz w:val="21"/>
        </w:rPr>
        <w:sectPr>
          <w:pgSz w:w="11910" w:h="16840"/>
          <w:pgMar w:top="1400" w:right="440" w:bottom="280" w:left="1520" w:header="708" w:footer="0" w:gutter="0"/>
          <w:cols w:space="720" w:num="1"/>
        </w:sectPr>
      </w:pPr>
    </w:p>
    <w:p>
      <w:pPr>
        <w:pStyle w:val="4"/>
        <w:spacing w:before="11"/>
        <w:rPr>
          <w:b/>
          <w:sz w:val="6"/>
        </w:rPr>
      </w:pPr>
    </w:p>
    <w:p>
      <w:pPr>
        <w:pStyle w:val="4"/>
        <w:ind w:left="170"/>
        <w:rPr>
          <w:sz w:val="20"/>
        </w:rPr>
      </w:pPr>
      <w:r>
        <w:rPr>
          <w:sz w:val="20"/>
        </w:rPr>
        <w:pict>
          <v:shape id="_x0000_s1253" o:spid="_x0000_s1253" o:spt="202" type="#_x0000_t202" style="height:23.85pt;width:426.35pt;" fillcolor="#D7D7D7" filled="t" stroked="f" coordsize="21600,21600">
            <v:path/>
            <v:fill on="t" focussize="0,0"/>
            <v:stroke on="f" joinstyle="miter"/>
            <v:imagedata o:title=""/>
            <o:lock v:ext="edit"/>
            <v:textbox inset="0mm,0mm,0mm,0mm">
              <w:txbxContent>
                <w:p>
                  <w:pPr>
                    <w:pStyle w:val="4"/>
                    <w:spacing w:before="3"/>
                    <w:ind w:left="110"/>
                  </w:pPr>
                  <w:r>
                    <w:t>$ kubectl edit configmap log-config</w:t>
                  </w:r>
                </w:p>
              </w:txbxContent>
            </v:textbox>
            <w10:wrap type="none"/>
            <w10:anchorlock/>
          </v:shape>
        </w:pict>
      </w:r>
    </w:p>
    <w:p>
      <w:pPr>
        <w:pStyle w:val="4"/>
        <w:spacing w:before="10"/>
        <w:rPr>
          <w:b/>
          <w:sz w:val="29"/>
        </w:rPr>
      </w:pPr>
    </w:p>
    <w:p>
      <w:pPr>
        <w:pStyle w:val="4"/>
        <w:spacing w:before="70"/>
        <w:ind w:left="280"/>
      </w:pPr>
      <w:r>
        <w:t>修改 log_level 的值为 DEBUG 等待大概 10 秒钟时间，再次查看环境变量的值</w:t>
      </w:r>
    </w:p>
    <w:p>
      <w:pPr>
        <w:pStyle w:val="4"/>
        <w:spacing w:before="11"/>
        <w:rPr>
          <w:sz w:val="13"/>
        </w:rPr>
      </w:pPr>
      <w:r>
        <w:pict>
          <v:shape id="_x0000_s1254" o:spid="_x0000_s1254" o:spt="202" type="#_x0000_t202" style="position:absolute;left:0pt;margin-left:84.5pt;margin-top:10.05pt;height:37.45pt;width:426.35pt;mso-position-horizontal-relative:page;mso-wrap-distance-bottom:0pt;mso-wrap-distance-top:0pt;z-index:-251483136;mso-width-relative:page;mso-height-relative:page;" fillcolor="#D7D7D7" filled="t" stroked="f" coordsize="21600,21600">
            <v:path/>
            <v:fill on="t" focussize="0,0"/>
            <v:stroke on="f" joinstyle="miter"/>
            <v:imagedata o:title=""/>
            <o:lock v:ext="edit"/>
            <v:textbox inset="0mm,0mm,0mm,0mm">
              <w:txbxContent>
                <w:p>
                  <w:pPr>
                    <w:pStyle w:val="4"/>
                    <w:spacing w:before="2"/>
                    <w:ind w:left="110"/>
                  </w:pPr>
                  <w:r>
                    <w:t>$ kubectl exec 'kubectl get pods -l run=my-nginx -o=name|cut -d "/" -f2' cat</w:t>
                  </w:r>
                </w:p>
                <w:p>
                  <w:pPr>
                    <w:pStyle w:val="4"/>
                    <w:spacing w:before="4"/>
                    <w:ind w:left="110"/>
                  </w:pPr>
                  <w:r>
                    <w:t>/tmp/log_level DEBUG</w:t>
                  </w:r>
                </w:p>
              </w:txbxContent>
            </v:textbox>
            <w10:wrap type="topAndBottom"/>
          </v:shape>
        </w:pict>
      </w:r>
    </w:p>
    <w:p>
      <w:pPr>
        <w:pStyle w:val="4"/>
        <w:rPr>
          <w:sz w:val="20"/>
        </w:rPr>
      </w:pPr>
    </w:p>
    <w:p>
      <w:pPr>
        <w:pStyle w:val="4"/>
        <w:spacing w:before="9"/>
        <w:rPr>
          <w:sz w:val="20"/>
        </w:rPr>
      </w:pPr>
    </w:p>
    <w:p>
      <w:pPr>
        <w:pStyle w:val="3"/>
        <w:spacing w:before="70"/>
      </w:pPr>
      <w:r>
        <w:t>5、ConfigMap 更新后滚动更新 Pod</w:t>
      </w:r>
    </w:p>
    <w:p>
      <w:pPr>
        <w:pStyle w:val="4"/>
        <w:spacing w:before="139" w:line="244" w:lineRule="auto"/>
        <w:ind w:left="280" w:right="1476"/>
      </w:pPr>
      <w:r>
        <w:rPr>
          <w:spacing w:val="-18"/>
        </w:rPr>
        <w:t xml:space="preserve">更新 </w:t>
      </w:r>
      <w:r>
        <w:t>ConfigMap</w:t>
      </w:r>
      <w:r>
        <w:rPr>
          <w:spacing w:val="-13"/>
        </w:rPr>
        <w:t xml:space="preserve"> 目前并不会触发相关 </w:t>
      </w:r>
      <w:r>
        <w:t>Pod</w:t>
      </w:r>
      <w:r>
        <w:rPr>
          <w:spacing w:val="-12"/>
        </w:rPr>
        <w:t xml:space="preserve"> 的滚动更新，可以通过修改 </w:t>
      </w:r>
      <w:r>
        <w:t>pod annotations</w:t>
      </w:r>
      <w:r>
        <w:rPr>
          <w:spacing w:val="-28"/>
        </w:rPr>
        <w:t xml:space="preserve"> 的方式强制触发滚动更新</w:t>
      </w:r>
    </w:p>
    <w:p>
      <w:pPr>
        <w:pStyle w:val="4"/>
        <w:spacing w:before="2"/>
        <w:rPr>
          <w:sz w:val="13"/>
        </w:rPr>
      </w:pPr>
      <w:r>
        <w:pict>
          <v:shape id="_x0000_s1255" o:spid="_x0000_s1255" o:spt="202" type="#_x0000_t202" style="position:absolute;left:0pt;margin-left:84.5pt;margin-top:9.65pt;height:37.45pt;width:426.35pt;mso-position-horizontal-relative:page;mso-wrap-distance-bottom:0pt;mso-wrap-distance-top:0pt;z-index:-251482112;mso-width-relative:page;mso-height-relative:page;" fillcolor="#D7D7D7" filled="t" stroked="f" coordsize="21600,21600">
            <v:path/>
            <v:fill on="t" focussize="0,0"/>
            <v:stroke on="f" joinstyle="miter"/>
            <v:imagedata o:title=""/>
            <o:lock v:ext="edit"/>
            <v:textbox inset="0mm,0mm,0mm,0mm">
              <w:txbxContent>
                <w:p>
                  <w:pPr>
                    <w:pStyle w:val="4"/>
                    <w:spacing w:before="3"/>
                    <w:ind w:left="110"/>
                  </w:pPr>
                  <w:r>
                    <w:t>$ kubectl patch deployment my-nginx --patch '{"spec": {"template": {"metadata":</w:t>
                  </w:r>
                </w:p>
                <w:p>
                  <w:pPr>
                    <w:pStyle w:val="4"/>
                    <w:spacing w:before="3"/>
                    <w:ind w:left="110"/>
                  </w:pPr>
                  <w:r>
                    <w:t>{"annotations": {"version/config": "20190411" }}}}}'</w:t>
                  </w:r>
                </w:p>
              </w:txbxContent>
            </v:textbox>
            <w10:wrap type="topAndBottom"/>
          </v:shape>
        </w:pict>
      </w:r>
    </w:p>
    <w:p>
      <w:pPr>
        <w:pStyle w:val="4"/>
        <w:rPr>
          <w:sz w:val="20"/>
        </w:rPr>
      </w:pPr>
    </w:p>
    <w:p>
      <w:pPr>
        <w:pStyle w:val="4"/>
        <w:spacing w:before="8"/>
        <w:rPr>
          <w:sz w:val="15"/>
        </w:rPr>
      </w:pPr>
    </w:p>
    <w:p>
      <w:pPr>
        <w:pStyle w:val="4"/>
        <w:spacing w:line="242" w:lineRule="auto"/>
        <w:ind w:left="280" w:right="1477"/>
      </w:pPr>
      <w:r>
        <w:t>这个例子里我们在.spec.template.metadata.annotations</w:t>
      </w:r>
      <w:r>
        <w:rPr>
          <w:spacing w:val="-24"/>
        </w:rPr>
        <w:t xml:space="preserve"> 中添加 </w:t>
      </w:r>
      <w:r>
        <w:t>version/config</w:t>
      </w:r>
      <w:r>
        <w:rPr>
          <w:spacing w:val="-3"/>
        </w:rPr>
        <w:t xml:space="preserve"> ,每次通过修改 </w:t>
      </w:r>
      <w:r>
        <w:t>version/config</w:t>
      </w:r>
      <w:r>
        <w:rPr>
          <w:spacing w:val="-8"/>
        </w:rPr>
        <w:t xml:space="preserve"> 来触发滚动更新</w:t>
      </w:r>
    </w:p>
    <w:p>
      <w:pPr>
        <w:pStyle w:val="4"/>
        <w:spacing w:before="8"/>
        <w:rPr>
          <w:sz w:val="15"/>
        </w:rPr>
      </w:pPr>
    </w:p>
    <w:p>
      <w:pPr>
        <w:pStyle w:val="4"/>
        <w:ind w:left="280"/>
      </w:pPr>
      <w:r>
        <w:t>更新 ConfigMap 后：</w:t>
      </w:r>
    </w:p>
    <w:p>
      <w:pPr>
        <w:pStyle w:val="4"/>
        <w:spacing w:before="12"/>
        <w:rPr>
          <w:sz w:val="15"/>
        </w:rPr>
      </w:pPr>
    </w:p>
    <w:p>
      <w:pPr>
        <w:pStyle w:val="10"/>
        <w:numPr>
          <w:ilvl w:val="0"/>
          <w:numId w:val="50"/>
        </w:numPr>
        <w:tabs>
          <w:tab w:val="left" w:pos="386"/>
        </w:tabs>
        <w:spacing w:before="0" w:after="0" w:line="240" w:lineRule="auto"/>
        <w:ind w:left="385" w:right="0" w:hanging="106"/>
        <w:jc w:val="left"/>
        <w:rPr>
          <w:sz w:val="21"/>
        </w:rPr>
      </w:pPr>
      <w:r>
        <w:rPr>
          <w:spacing w:val="-14"/>
          <w:sz w:val="21"/>
        </w:rPr>
        <w:t xml:space="preserve">使用该 </w:t>
      </w:r>
      <w:r>
        <w:rPr>
          <w:sz w:val="21"/>
        </w:rPr>
        <w:t>ConfigMap</w:t>
      </w:r>
      <w:r>
        <w:rPr>
          <w:spacing w:val="-22"/>
          <w:sz w:val="21"/>
        </w:rPr>
        <w:t xml:space="preserve"> 挂载的 </w:t>
      </w:r>
      <w:r>
        <w:rPr>
          <w:sz w:val="21"/>
        </w:rPr>
        <w:t>Env</w:t>
      </w:r>
      <w:r>
        <w:rPr>
          <w:spacing w:val="-9"/>
          <w:sz w:val="21"/>
        </w:rPr>
        <w:t xml:space="preserve"> 不会同步更新</w:t>
      </w:r>
    </w:p>
    <w:p>
      <w:pPr>
        <w:pStyle w:val="4"/>
        <w:spacing w:before="9"/>
        <w:rPr>
          <w:sz w:val="15"/>
        </w:rPr>
      </w:pPr>
    </w:p>
    <w:p>
      <w:pPr>
        <w:pStyle w:val="10"/>
        <w:numPr>
          <w:ilvl w:val="0"/>
          <w:numId w:val="50"/>
        </w:numPr>
        <w:tabs>
          <w:tab w:val="left" w:pos="386"/>
        </w:tabs>
        <w:spacing w:before="0" w:after="0" w:line="240" w:lineRule="auto"/>
        <w:ind w:left="385" w:right="0" w:hanging="106"/>
        <w:jc w:val="left"/>
        <w:rPr>
          <w:sz w:val="21"/>
        </w:rPr>
      </w:pPr>
      <w:r>
        <w:rPr>
          <w:spacing w:val="-14"/>
          <w:sz w:val="21"/>
        </w:rPr>
        <w:t xml:space="preserve">使用该 </w:t>
      </w:r>
      <w:r>
        <w:rPr>
          <w:sz w:val="21"/>
        </w:rPr>
        <w:t>ConfigMap</w:t>
      </w:r>
      <w:r>
        <w:rPr>
          <w:spacing w:val="-22"/>
          <w:sz w:val="21"/>
        </w:rPr>
        <w:t xml:space="preserve"> 挂载的 </w:t>
      </w:r>
      <w:r>
        <w:rPr>
          <w:sz w:val="21"/>
        </w:rPr>
        <w:t>Volume</w:t>
      </w:r>
      <w:r>
        <w:rPr>
          <w:spacing w:val="-8"/>
          <w:sz w:val="21"/>
        </w:rPr>
        <w:t xml:space="preserve"> 中的数据需要一段时间</w:t>
      </w:r>
      <w:r>
        <w:rPr>
          <w:sz w:val="21"/>
        </w:rPr>
        <w:t>（</w:t>
      </w:r>
      <w:r>
        <w:rPr>
          <w:spacing w:val="-11"/>
          <w:sz w:val="21"/>
        </w:rPr>
        <w:t xml:space="preserve">实测大概 </w:t>
      </w:r>
      <w:r>
        <w:rPr>
          <w:sz w:val="21"/>
        </w:rPr>
        <w:t>10</w:t>
      </w:r>
      <w:r>
        <w:rPr>
          <w:spacing w:val="-27"/>
          <w:sz w:val="21"/>
        </w:rPr>
        <w:t xml:space="preserve"> 秒</w:t>
      </w:r>
      <w:r>
        <w:rPr>
          <w:sz w:val="21"/>
        </w:rPr>
        <w:t>）才能同步更新</w:t>
      </w:r>
    </w:p>
    <w:p>
      <w:pPr>
        <w:pStyle w:val="4"/>
        <w:rPr>
          <w:sz w:val="20"/>
        </w:rPr>
      </w:pPr>
    </w:p>
    <w:p>
      <w:pPr>
        <w:pStyle w:val="4"/>
        <w:rPr>
          <w:sz w:val="20"/>
        </w:rPr>
      </w:pPr>
    </w:p>
    <w:p>
      <w:pPr>
        <w:pStyle w:val="3"/>
        <w:spacing w:before="147" w:line="364" w:lineRule="auto"/>
        <w:ind w:right="5940"/>
      </w:pPr>
      <w:r>
        <w:t>十三、kubernetes 核心技术</w:t>
      </w:r>
      <w:r>
        <w:rPr>
          <w:rFonts w:ascii="Calibri" w:eastAsia="Calibri"/>
        </w:rPr>
        <w:t xml:space="preserve">-Namespace </w:t>
      </w:r>
      <w:r>
        <w:t>1、Namespace 概述</w:t>
      </w:r>
    </w:p>
    <w:p>
      <w:pPr>
        <w:pStyle w:val="4"/>
        <w:spacing w:line="242" w:lineRule="auto"/>
        <w:ind w:left="280" w:right="1369"/>
      </w:pPr>
      <w:r>
        <w:t>Namespace</w:t>
      </w:r>
      <w:r>
        <w:rPr>
          <w:spacing w:val="-8"/>
        </w:rPr>
        <w:t xml:space="preserve"> 在很多情况下用于实现多用户的资源隔离，通过将集群内部的资源对象分配到</w:t>
      </w:r>
      <w:r>
        <w:rPr>
          <w:spacing w:val="-21"/>
        </w:rPr>
        <w:t xml:space="preserve">不同的 </w:t>
      </w:r>
      <w:r>
        <w:t>Namespace</w:t>
      </w:r>
      <w:r>
        <w:rPr>
          <w:spacing w:val="-9"/>
        </w:rPr>
        <w:t xml:space="preserve"> 中， 形成逻辑上的分组，便于不同的分组在共享使用整个集群的资源同时还能被分别管理。Kubernetes</w:t>
      </w:r>
      <w:r>
        <w:rPr>
          <w:spacing w:val="-8"/>
        </w:rPr>
        <w:t xml:space="preserve"> 集群在启动后，会创建一个名为</w:t>
      </w:r>
      <w:r>
        <w:t>"default</w:t>
      </w:r>
      <w:r>
        <w:rPr>
          <w:spacing w:val="-20"/>
        </w:rPr>
        <w:t xml:space="preserve">"的 </w:t>
      </w:r>
      <w:r>
        <w:t xml:space="preserve">Namespace， </w:t>
      </w:r>
      <w:r>
        <w:rPr>
          <w:spacing w:val="-7"/>
        </w:rPr>
        <w:t xml:space="preserve">如果不特别指明 </w:t>
      </w:r>
      <w:r>
        <w:t>Namespace,</w:t>
      </w:r>
      <w:r>
        <w:rPr>
          <w:spacing w:val="-8"/>
        </w:rPr>
        <w:t xml:space="preserve">则用户创建的 </w:t>
      </w:r>
      <w:r>
        <w:t>Pod，RC，Service</w:t>
      </w:r>
      <w:r>
        <w:rPr>
          <w:spacing w:val="-9"/>
        </w:rPr>
        <w:t xml:space="preserve"> 都将 被系统 创建到这个默</w:t>
      </w:r>
      <w:r>
        <w:rPr>
          <w:spacing w:val="-18"/>
        </w:rPr>
        <w:t xml:space="preserve">认的名为 </w:t>
      </w:r>
      <w:r>
        <w:t>default</w:t>
      </w:r>
      <w:r>
        <w:rPr>
          <w:spacing w:val="-36"/>
        </w:rPr>
        <w:t xml:space="preserve"> 的 </w:t>
      </w:r>
      <w:r>
        <w:t>Namespace</w:t>
      </w:r>
      <w:r>
        <w:rPr>
          <w:spacing w:val="-18"/>
        </w:rPr>
        <w:t xml:space="preserve"> 中。</w:t>
      </w:r>
    </w:p>
    <w:p>
      <w:pPr>
        <w:pStyle w:val="4"/>
        <w:spacing w:before="9"/>
        <w:rPr>
          <w:sz w:val="15"/>
        </w:rPr>
      </w:pPr>
    </w:p>
    <w:p>
      <w:pPr>
        <w:pStyle w:val="3"/>
        <w:spacing w:before="1"/>
      </w:pPr>
      <w:r>
        <w:pict>
          <v:group id="_x0000_s1256" o:spid="_x0000_s1256" o:spt="203" style="position:absolute;left:0pt;margin-left:84.5pt;margin-top:20.2pt;height:165.55pt;width:426.35pt;mso-position-horizontal-relative:page;mso-wrap-distance-bottom:0pt;mso-wrap-distance-top:0pt;z-index:-251481088;mso-width-relative:page;mso-height-relative:page;" coordorigin="1690,405" coordsize="8527,3311">
            <o:lock v:ext="edit"/>
            <v:rect id="_x0000_s1257" o:spid="_x0000_s1257" o:spt="1" style="position:absolute;left:1690;top:405;height:3311;width:8527;" fillcolor="#D7D7D7" filled="t" stroked="f" coordsize="21600,21600">
              <v:path/>
              <v:fill on="t" focussize="0,0"/>
              <v:stroke on="f"/>
              <v:imagedata o:title=""/>
              <o:lock v:ext="edit"/>
            </v:rect>
            <v:line id="_x0000_s1258" o:spid="_x0000_s1258" o:spt="20" style="position:absolute;left:1800;top:1486;height:0;width:2204;" stroked="t" coordsize="21600,21600">
              <v:path arrowok="t"/>
              <v:fill focussize="0,0"/>
              <v:stroke weight="0.368346456692913pt" color="#000000"/>
              <v:imagedata o:title=""/>
              <o:lock v:ext="edit"/>
            </v:line>
            <v:shape id="_x0000_s1259" o:spid="_x0000_s1259" o:spt="202" type="#_x0000_t202" style="position:absolute;left:1690;top:405;height:3311;width:8527;" filled="f" stroked="f" coordsize="21600,21600">
              <v:path/>
              <v:fill on="f" focussize="0,0"/>
              <v:stroke on="f" joinstyle="miter"/>
              <v:imagedata o:title=""/>
              <o:lock v:ext="edit"/>
              <v:textbox inset="0mm,0mm,0mm,0mm">
                <w:txbxContent>
                  <w:p>
                    <w:pPr>
                      <w:spacing w:before="4" w:line="420" w:lineRule="auto"/>
                      <w:ind w:left="110" w:right="4197" w:firstLine="0"/>
                      <w:jc w:val="left"/>
                      <w:rPr>
                        <w:sz w:val="21"/>
                      </w:rPr>
                    </w:pPr>
                    <w:r>
                      <w:rPr>
                        <w:sz w:val="21"/>
                      </w:rPr>
                      <w:t>apiVersion: v1 kind: Namespace metadata: name: development</w:t>
                    </w:r>
                  </w:p>
                  <w:p>
                    <w:pPr>
                      <w:spacing w:before="0" w:line="240" w:lineRule="auto"/>
                      <w:rPr>
                        <w:sz w:val="20"/>
                      </w:rPr>
                    </w:pPr>
                  </w:p>
                  <w:p>
                    <w:pPr>
                      <w:spacing w:before="0" w:line="240" w:lineRule="auto"/>
                      <w:rPr>
                        <w:sz w:val="17"/>
                      </w:rPr>
                    </w:pPr>
                  </w:p>
                  <w:p>
                    <w:pPr>
                      <w:spacing w:before="0" w:line="420" w:lineRule="auto"/>
                      <w:ind w:left="110" w:right="4617" w:firstLine="0"/>
                      <w:jc w:val="left"/>
                      <w:rPr>
                        <w:sz w:val="21"/>
                      </w:rPr>
                    </w:pPr>
                    <w:r>
                      <w:rPr>
                        <w:sz w:val="21"/>
                      </w:rPr>
                      <w:t>apiVersion: v1 kind: Pod metadata: name: busybox namespace: development spec:</w:t>
                    </w:r>
                  </w:p>
                  <w:p>
                    <w:pPr>
                      <w:spacing w:before="3"/>
                      <w:ind w:left="110" w:right="0" w:firstLine="0"/>
                      <w:jc w:val="left"/>
                      <w:rPr>
                        <w:sz w:val="21"/>
                      </w:rPr>
                    </w:pPr>
                    <w:r>
                      <w:rPr>
                        <w:sz w:val="21"/>
                      </w:rPr>
                      <w:t>containers:</w:t>
                    </w:r>
                  </w:p>
                </w:txbxContent>
              </v:textbox>
            </v:shape>
            <w10:wrap type="topAndBottom"/>
          </v:group>
        </w:pict>
      </w:r>
      <w:r>
        <w:t>2、Namespace 创建</w:t>
      </w:r>
    </w:p>
    <w:p>
      <w:pPr>
        <w:spacing w:after="0"/>
        <w:sectPr>
          <w:pgSz w:w="11910" w:h="16840"/>
          <w:pgMar w:top="1400" w:right="440" w:bottom="280" w:left="1520" w:header="708" w:footer="0" w:gutter="0"/>
          <w:cols w:space="720" w:num="1"/>
        </w:sectPr>
      </w:pPr>
    </w:p>
    <w:p>
      <w:pPr>
        <w:pStyle w:val="4"/>
        <w:spacing w:before="11"/>
        <w:rPr>
          <w:b/>
          <w:sz w:val="6"/>
        </w:rPr>
      </w:pPr>
    </w:p>
    <w:p>
      <w:pPr>
        <w:pStyle w:val="4"/>
        <w:ind w:left="170"/>
        <w:rPr>
          <w:sz w:val="20"/>
        </w:rPr>
      </w:pPr>
      <w:r>
        <w:rPr>
          <w:sz w:val="20"/>
        </w:rPr>
        <w:pict>
          <v:shape id="_x0000_s1260" o:spid="_x0000_s1260" o:spt="202" type="#_x0000_t202" style="height:94.7pt;width:426.35pt;" fillcolor="#D7D7D7" filled="t" stroked="f" coordsize="21600,21600">
            <v:path/>
            <v:fill on="t" focussize="0,0"/>
            <v:stroke on="f" joinstyle="miter"/>
            <v:imagedata o:title=""/>
            <o:lock v:ext="edit"/>
            <v:textbox inset="0mm,0mm,0mm,0mm">
              <w:txbxContent>
                <w:p>
                  <w:pPr>
                    <w:pStyle w:val="4"/>
                    <w:numPr>
                      <w:ilvl w:val="0"/>
                      <w:numId w:val="54"/>
                    </w:numPr>
                    <w:tabs>
                      <w:tab w:val="left" w:pos="319"/>
                    </w:tabs>
                    <w:spacing w:before="3" w:after="0" w:line="240" w:lineRule="auto"/>
                    <w:ind w:left="318" w:right="0" w:hanging="209"/>
                    <w:jc w:val="left"/>
                  </w:pPr>
                  <w:r>
                    <w:t>image: busybox</w:t>
                  </w:r>
                  <w:r>
                    <w:rPr>
                      <w:spacing w:val="-1"/>
                    </w:rPr>
                    <w:t xml:space="preserve"> </w:t>
                  </w:r>
                  <w:r>
                    <w:t>command:</w:t>
                  </w:r>
                </w:p>
                <w:p>
                  <w:pPr>
                    <w:pStyle w:val="4"/>
                    <w:spacing w:before="11"/>
                    <w:rPr>
                      <w:sz w:val="15"/>
                    </w:rPr>
                  </w:pPr>
                </w:p>
                <w:p>
                  <w:pPr>
                    <w:pStyle w:val="4"/>
                    <w:numPr>
                      <w:ilvl w:val="0"/>
                      <w:numId w:val="54"/>
                    </w:numPr>
                    <w:tabs>
                      <w:tab w:val="left" w:pos="319"/>
                    </w:tabs>
                    <w:spacing w:before="0" w:after="0" w:line="240" w:lineRule="auto"/>
                    <w:ind w:left="318" w:right="0" w:hanging="209"/>
                    <w:jc w:val="left"/>
                  </w:pPr>
                  <w:r>
                    <w:t>sleep</w:t>
                  </w:r>
                </w:p>
                <w:p>
                  <w:pPr>
                    <w:pStyle w:val="4"/>
                    <w:spacing w:before="9"/>
                    <w:rPr>
                      <w:sz w:val="15"/>
                    </w:rPr>
                  </w:pPr>
                </w:p>
                <w:p>
                  <w:pPr>
                    <w:pStyle w:val="4"/>
                    <w:ind w:left="110"/>
                  </w:pPr>
                  <w:r>
                    <w:t>- -"3600"</w:t>
                  </w:r>
                </w:p>
                <w:p>
                  <w:pPr>
                    <w:pStyle w:val="4"/>
                    <w:spacing w:before="12"/>
                    <w:rPr>
                      <w:sz w:val="15"/>
                    </w:rPr>
                  </w:pPr>
                </w:p>
                <w:p>
                  <w:pPr>
                    <w:pStyle w:val="4"/>
                    <w:ind w:left="110"/>
                  </w:pPr>
                  <w:r>
                    <w:t>name: busybox</w:t>
                  </w:r>
                </w:p>
              </w:txbxContent>
            </v:textbox>
            <w10:wrap type="none"/>
            <w10:anchorlock/>
          </v:shape>
        </w:pict>
      </w:r>
    </w:p>
    <w:p>
      <w:pPr>
        <w:pStyle w:val="4"/>
        <w:spacing w:before="3"/>
        <w:rPr>
          <w:b/>
          <w:sz w:val="29"/>
        </w:rPr>
      </w:pPr>
    </w:p>
    <w:p>
      <w:pPr>
        <w:spacing w:before="70"/>
        <w:ind w:left="280" w:right="0" w:firstLine="0"/>
        <w:jc w:val="left"/>
        <w:rPr>
          <w:b/>
          <w:sz w:val="21"/>
        </w:rPr>
      </w:pPr>
      <w:r>
        <w:rPr>
          <w:b/>
          <w:sz w:val="21"/>
        </w:rPr>
        <w:t>3、Namespace 查看</w:t>
      </w:r>
    </w:p>
    <w:p>
      <w:pPr>
        <w:pStyle w:val="4"/>
        <w:spacing w:before="10"/>
        <w:rPr>
          <w:b/>
          <w:sz w:val="8"/>
        </w:rPr>
      </w:pPr>
      <w:r>
        <w:pict>
          <v:shape id="_x0000_s1261" o:spid="_x0000_s1261" o:spt="202" type="#_x0000_t202" style="position:absolute;left:0pt;margin-left:84.5pt;margin-top:6.8pt;height:23.85pt;width:426.35pt;mso-position-horizontal-relative:page;mso-wrap-distance-bottom:0pt;mso-wrap-distance-top:0pt;z-index:-251480064;mso-width-relative:page;mso-height-relative:page;" fillcolor="#D7D7D7" filled="t" stroked="f" coordsize="21600,21600">
            <v:path/>
            <v:fill on="t" focussize="0,0"/>
            <v:stroke on="f" joinstyle="miter"/>
            <v:imagedata o:title=""/>
            <o:lock v:ext="edit"/>
            <v:textbox inset="0mm,0mm,0mm,0mm">
              <w:txbxContent>
                <w:p>
                  <w:pPr>
                    <w:pStyle w:val="4"/>
                    <w:spacing w:before="2"/>
                    <w:ind w:left="110"/>
                  </w:pPr>
                  <w:r>
                    <w:t>kubectl get pods --namespace=development</w:t>
                  </w:r>
                </w:p>
              </w:txbxContent>
            </v:textbox>
            <w10:wrap type="topAndBottom"/>
          </v:shape>
        </w:pict>
      </w:r>
    </w:p>
    <w:p>
      <w:pPr>
        <w:pStyle w:val="4"/>
        <w:rPr>
          <w:b/>
          <w:sz w:val="29"/>
        </w:rPr>
      </w:pPr>
    </w:p>
    <w:p>
      <w:pPr>
        <w:pStyle w:val="2"/>
        <w:spacing w:before="66"/>
        <w:rPr>
          <w:rFonts w:ascii="Calibri" w:eastAsia="Calibri"/>
        </w:rPr>
      </w:pPr>
      <w:r>
        <w:t>十四、kubernetes 核心技术</w:t>
      </w:r>
      <w:r>
        <w:rPr>
          <w:rFonts w:ascii="Calibri" w:eastAsia="Calibri"/>
        </w:rPr>
        <w:t>-Service</w:t>
      </w:r>
    </w:p>
    <w:p>
      <w:pPr>
        <w:pStyle w:val="3"/>
        <w:spacing w:before="157"/>
      </w:pPr>
      <w:r>
        <w:t>1、Service 概述</w:t>
      </w:r>
    </w:p>
    <w:p>
      <w:pPr>
        <w:pStyle w:val="4"/>
        <w:spacing w:before="141" w:line="242" w:lineRule="auto"/>
        <w:ind w:left="280" w:right="1369"/>
      </w:pPr>
      <w:r>
        <w:t>Service</w:t>
      </w:r>
      <w:r>
        <w:rPr>
          <w:spacing w:val="-39"/>
        </w:rPr>
        <w:t xml:space="preserve"> 是 </w:t>
      </w:r>
      <w:r>
        <w:t>Kubernetes</w:t>
      </w:r>
      <w:r>
        <w:rPr>
          <w:spacing w:val="-12"/>
        </w:rPr>
        <w:t xml:space="preserve"> 最核心概念，通过创建 </w:t>
      </w:r>
      <w:r>
        <w:t>Service,可以为一组具有相同功能的容器应</w:t>
      </w:r>
      <w:r>
        <w:rPr>
          <w:spacing w:val="-1"/>
        </w:rPr>
        <w:t>用提供一个统一的入口地 址，并且将请求负载分发到后端的各个容器应用上。</w:t>
      </w:r>
    </w:p>
    <w:p>
      <w:pPr>
        <w:pStyle w:val="4"/>
        <w:spacing w:before="8"/>
        <w:rPr>
          <w:sz w:val="15"/>
        </w:rPr>
      </w:pPr>
    </w:p>
    <w:p>
      <w:pPr>
        <w:pStyle w:val="3"/>
        <w:spacing w:before="1"/>
      </w:pPr>
      <w:r>
        <w:t>2、Service 的定义</w:t>
      </w:r>
    </w:p>
    <w:p>
      <w:pPr>
        <w:pStyle w:val="4"/>
        <w:spacing w:before="139"/>
        <w:ind w:left="280"/>
      </w:pPr>
      <w:r>
        <w:t>（1）yaml 格式的 Service 定义文件</w:t>
      </w:r>
    </w:p>
    <w:p>
      <w:pPr>
        <w:pStyle w:val="4"/>
        <w:spacing w:before="9"/>
        <w:rPr>
          <w:sz w:val="13"/>
        </w:rPr>
      </w:pPr>
      <w:r>
        <w:pict>
          <v:shape id="_x0000_s1262" o:spid="_x0000_s1262" o:spt="202" type="#_x0000_t202" style="position:absolute;left:0pt;margin-left:84.5pt;margin-top:10pt;height:236.4pt;width:426.35pt;mso-position-horizontal-relative:page;mso-wrap-distance-bottom:0pt;mso-wrap-distance-top:0pt;z-index:-251479040;mso-width-relative:page;mso-height-relative:page;" fillcolor="#D7D7D7" filled="t" stroked="f" coordsize="21600,21600">
            <v:path/>
            <v:fill on="t" focussize="0,0"/>
            <v:stroke on="f" joinstyle="miter"/>
            <v:imagedata o:title=""/>
            <o:lock v:ext="edit"/>
            <v:textbox inset="0mm,0mm,0mm,0mm">
              <w:txbxContent>
                <w:p>
                  <w:pPr>
                    <w:pStyle w:val="4"/>
                    <w:spacing w:before="3"/>
                    <w:ind w:left="110"/>
                  </w:pPr>
                  <w:r>
                    <w:rPr>
                      <w:color w:val="00AF50"/>
                    </w:rPr>
                    <w:t>apiVersion: v1 kind: Service</w:t>
                  </w:r>
                  <w:r>
                    <w:rPr>
                      <w:color w:val="00AF50"/>
                      <w:spacing w:val="-8"/>
                    </w:rPr>
                    <w:t xml:space="preserve"> </w:t>
                  </w:r>
                  <w:r>
                    <w:rPr>
                      <w:color w:val="00AF50"/>
                    </w:rPr>
                    <w:t>matadata:</w:t>
                  </w:r>
                </w:p>
                <w:p>
                  <w:pPr>
                    <w:pStyle w:val="4"/>
                    <w:spacing w:before="9"/>
                    <w:rPr>
                      <w:sz w:val="15"/>
                    </w:rPr>
                  </w:pPr>
                </w:p>
                <w:p>
                  <w:pPr>
                    <w:pStyle w:val="4"/>
                    <w:ind w:left="110"/>
                  </w:pPr>
                  <w:r>
                    <w:rPr>
                      <w:color w:val="00AF50"/>
                    </w:rPr>
                    <w:t>name: string namespace: string</w:t>
                  </w:r>
                  <w:r>
                    <w:rPr>
                      <w:color w:val="00AF50"/>
                      <w:spacing w:val="-8"/>
                    </w:rPr>
                    <w:t xml:space="preserve"> </w:t>
                  </w:r>
                  <w:r>
                    <w:rPr>
                      <w:color w:val="00AF50"/>
                    </w:rPr>
                    <w:t>labels:</w:t>
                  </w:r>
                </w:p>
                <w:p>
                  <w:pPr>
                    <w:pStyle w:val="4"/>
                    <w:spacing w:before="12"/>
                    <w:rPr>
                      <w:sz w:val="15"/>
                    </w:rPr>
                  </w:pPr>
                </w:p>
                <w:p>
                  <w:pPr>
                    <w:pStyle w:val="4"/>
                    <w:ind w:left="110"/>
                  </w:pPr>
                  <w:r>
                    <w:rPr>
                      <w:color w:val="00AF50"/>
                    </w:rPr>
                    <w:t>-name: string annotations:</w:t>
                  </w:r>
                </w:p>
                <w:p>
                  <w:pPr>
                    <w:pStyle w:val="4"/>
                    <w:spacing w:before="11"/>
                    <w:rPr>
                      <w:sz w:val="15"/>
                    </w:rPr>
                  </w:pPr>
                </w:p>
                <w:p>
                  <w:pPr>
                    <w:pStyle w:val="4"/>
                    <w:spacing w:before="1"/>
                    <w:ind w:left="110"/>
                  </w:pPr>
                  <w:r>
                    <w:rPr>
                      <w:color w:val="00AF50"/>
                    </w:rPr>
                    <w:t>-name: string spec:</w:t>
                  </w:r>
                </w:p>
                <w:p>
                  <w:pPr>
                    <w:pStyle w:val="4"/>
                    <w:spacing w:before="11"/>
                    <w:rPr>
                      <w:sz w:val="15"/>
                    </w:rPr>
                  </w:pPr>
                </w:p>
                <w:p>
                  <w:pPr>
                    <w:pStyle w:val="4"/>
                    <w:spacing w:line="420" w:lineRule="auto"/>
                    <w:ind w:left="110" w:right="3882"/>
                  </w:pPr>
                  <w:r>
                    <w:rPr>
                      <w:color w:val="00AF50"/>
                    </w:rPr>
                    <w:t>selector: [] type: string clusterIP: string sessionAffinity: string ports:</w:t>
                  </w:r>
                </w:p>
                <w:p>
                  <w:pPr>
                    <w:pStyle w:val="4"/>
                    <w:spacing w:before="4" w:line="420" w:lineRule="auto"/>
                    <w:ind w:left="110" w:right="1047"/>
                  </w:pPr>
                  <w:r>
                    <w:rPr>
                      <w:color w:val="00AF50"/>
                    </w:rPr>
                    <w:t>-name: string protocol: string port: int targetPort: int nodePort: int status: loadBalancer:</w:t>
                  </w:r>
                </w:p>
                <w:p>
                  <w:pPr>
                    <w:pStyle w:val="4"/>
                    <w:spacing w:before="1"/>
                    <w:ind w:left="110"/>
                  </w:pPr>
                  <w:r>
                    <w:rPr>
                      <w:color w:val="00AF50"/>
                    </w:rPr>
                    <w:t>ingress:</w:t>
                  </w:r>
                </w:p>
                <w:p>
                  <w:pPr>
                    <w:pStyle w:val="4"/>
                    <w:spacing w:before="12"/>
                    <w:rPr>
                      <w:sz w:val="15"/>
                    </w:rPr>
                  </w:pPr>
                </w:p>
                <w:p>
                  <w:pPr>
                    <w:pStyle w:val="4"/>
                    <w:ind w:left="110"/>
                  </w:pPr>
                  <w:r>
                    <w:rPr>
                      <w:color w:val="00AF50"/>
                    </w:rPr>
                    <w:t>ip: string hostname: string</w:t>
                  </w:r>
                </w:p>
              </w:txbxContent>
            </v:textbox>
            <w10:wrap type="topAndBottom"/>
          </v:shape>
        </w:pict>
      </w:r>
    </w:p>
    <w:p>
      <w:pPr>
        <w:spacing w:after="0"/>
        <w:rPr>
          <w:sz w:val="13"/>
        </w:rPr>
        <w:sectPr>
          <w:pgSz w:w="11910" w:h="16840"/>
          <w:pgMar w:top="1400" w:right="440" w:bottom="280" w:left="1520" w:header="708" w:footer="0" w:gutter="0"/>
          <w:cols w:space="720" w:num="1"/>
        </w:sectPr>
      </w:pPr>
    </w:p>
    <w:p>
      <w:pPr>
        <w:pStyle w:val="4"/>
        <w:rPr>
          <w:sz w:val="20"/>
        </w:rPr>
      </w:pPr>
    </w:p>
    <w:p>
      <w:pPr>
        <w:pStyle w:val="4"/>
        <w:rPr>
          <w:sz w:val="20"/>
        </w:rPr>
      </w:pPr>
    </w:p>
    <w:p>
      <w:pPr>
        <w:pStyle w:val="4"/>
        <w:spacing w:before="3"/>
        <w:rPr>
          <w:sz w:val="15"/>
        </w:rPr>
      </w:pPr>
    </w:p>
    <w:p>
      <w:pPr>
        <w:spacing w:after="0"/>
        <w:rPr>
          <w:sz w:val="15"/>
        </w:rPr>
        <w:sectPr>
          <w:headerReference r:id="rId11" w:type="default"/>
          <w:pgSz w:w="11910" w:h="16840"/>
          <w:pgMar w:top="1400" w:right="440" w:bottom="280" w:left="1520" w:header="720" w:footer="0" w:gutter="0"/>
          <w:cols w:space="720" w:num="1"/>
        </w:sectPr>
      </w:pPr>
    </w:p>
    <w:p>
      <w:pPr>
        <w:spacing w:before="95" w:line="489" w:lineRule="auto"/>
        <w:ind w:left="451" w:right="1038" w:hanging="1"/>
        <w:jc w:val="left"/>
        <w:rPr>
          <w:rFonts w:ascii="Arial"/>
          <w:sz w:val="17"/>
        </w:rPr>
      </w:pPr>
      <w:r>
        <w:rPr>
          <w:rFonts w:ascii="Arial"/>
          <w:color w:val="262626"/>
          <w:sz w:val="17"/>
        </w:rPr>
        <w:t xml:space="preserve">versio </w:t>
      </w:r>
      <w:r>
        <w:rPr>
          <w:rFonts w:ascii="Arial"/>
          <w:color w:val="B6B6B6"/>
          <w:sz w:val="17"/>
        </w:rPr>
        <w:t xml:space="preserve">n' </w:t>
      </w:r>
      <w:r>
        <w:rPr>
          <w:rFonts w:ascii="Arial"/>
          <w:color w:val="424242"/>
          <w:sz w:val="17"/>
        </w:rPr>
        <w:t xml:space="preserve">kind </w:t>
      </w:r>
      <w:r>
        <w:rPr>
          <w:rFonts w:ascii="Arial"/>
          <w:color w:val="2D2D2D"/>
          <w:sz w:val="17"/>
        </w:rPr>
        <w:t>metadata</w:t>
      </w:r>
    </w:p>
    <w:p>
      <w:pPr>
        <w:spacing w:before="4" w:line="489" w:lineRule="auto"/>
        <w:ind w:left="451" w:right="0" w:firstLine="0"/>
        <w:jc w:val="left"/>
        <w:rPr>
          <w:rFonts w:ascii="Arial"/>
          <w:sz w:val="17"/>
        </w:rPr>
      </w:pPr>
      <w:r>
        <w:rPr>
          <w:rFonts w:ascii="Arial"/>
          <w:color w:val="5B5B5B"/>
          <w:sz w:val="17"/>
        </w:rPr>
        <w:t>m</w:t>
      </w:r>
      <w:r>
        <w:rPr>
          <w:rFonts w:ascii="Arial"/>
          <w:color w:val="282828"/>
          <w:sz w:val="17"/>
        </w:rPr>
        <w:t xml:space="preserve">etadata. </w:t>
      </w:r>
      <w:r>
        <w:rPr>
          <w:rFonts w:ascii="Arial"/>
          <w:color w:val="343434"/>
          <w:sz w:val="17"/>
        </w:rPr>
        <w:t xml:space="preserve">name </w:t>
      </w:r>
      <w:r>
        <w:rPr>
          <w:rFonts w:ascii="Arial"/>
          <w:color w:val="1C1C1C"/>
          <w:sz w:val="17"/>
        </w:rPr>
        <w:t xml:space="preserve">metadata. </w:t>
      </w:r>
      <w:r>
        <w:rPr>
          <w:rFonts w:ascii="Arial"/>
          <w:color w:val="3A3A3A"/>
          <w:sz w:val="17"/>
        </w:rPr>
        <w:t xml:space="preserve">na </w:t>
      </w:r>
      <w:r>
        <w:rPr>
          <w:rFonts w:ascii="Arial"/>
          <w:color w:val="262626"/>
          <w:sz w:val="17"/>
        </w:rPr>
        <w:t>e ace</w:t>
      </w:r>
    </w:p>
    <w:p>
      <w:pPr>
        <w:tabs>
          <w:tab w:val="left" w:pos="1253"/>
        </w:tabs>
        <w:spacing w:before="0" w:line="195" w:lineRule="exact"/>
        <w:ind w:left="845" w:right="0" w:firstLine="0"/>
        <w:jc w:val="left"/>
        <w:rPr>
          <w:rFonts w:ascii="Arial"/>
          <w:sz w:val="17"/>
        </w:rPr>
      </w:pPr>
      <w:r>
        <w:rPr>
          <w:rFonts w:ascii="Arial"/>
          <w:color w:val="111111"/>
          <w:sz w:val="17"/>
        </w:rPr>
        <w:t>da</w:t>
      </w:r>
      <w:r>
        <w:rPr>
          <w:rFonts w:ascii="Arial"/>
          <w:color w:val="111111"/>
          <w:sz w:val="17"/>
        </w:rPr>
        <w:tab/>
      </w:r>
      <w:r>
        <w:rPr>
          <w:rFonts w:ascii="Arial"/>
          <w:color w:val="262626"/>
          <w:sz w:val="17"/>
        </w:rPr>
        <w:t>la</w:t>
      </w:r>
      <w:r>
        <w:rPr>
          <w:rFonts w:ascii="Arial"/>
          <w:color w:val="262626"/>
          <w:spacing w:val="-30"/>
          <w:sz w:val="17"/>
        </w:rPr>
        <w:t xml:space="preserve"> </w:t>
      </w:r>
      <w:r>
        <w:rPr>
          <w:rFonts w:ascii="Arial"/>
          <w:color w:val="1F1F1F"/>
          <w:sz w:val="17"/>
        </w:rPr>
        <w:t>be</w:t>
      </w:r>
      <w:r>
        <w:rPr>
          <w:rFonts w:ascii="Arial"/>
          <w:color w:val="1F1F1F"/>
          <w:spacing w:val="-26"/>
          <w:sz w:val="17"/>
        </w:rPr>
        <w:t xml:space="preserve"> </w:t>
      </w:r>
      <w:r>
        <w:rPr>
          <w:rFonts w:ascii="Arial"/>
          <w:color w:val="262626"/>
          <w:sz w:val="17"/>
        </w:rPr>
        <w:t>b</w:t>
      </w:r>
      <w:r>
        <w:rPr>
          <w:rFonts w:ascii="Arial"/>
          <w:color w:val="262626"/>
          <w:spacing w:val="-6"/>
          <w:sz w:val="17"/>
        </w:rPr>
        <w:t xml:space="preserve"> </w:t>
      </w:r>
      <w:r>
        <w:rPr>
          <w:rFonts w:ascii="Arial"/>
          <w:color w:val="414141"/>
          <w:sz w:val="17"/>
        </w:rPr>
        <w:t>g</w:t>
      </w:r>
    </w:p>
    <w:p>
      <w:pPr>
        <w:pStyle w:val="4"/>
        <w:spacing w:before="7"/>
        <w:rPr>
          <w:rFonts w:ascii="Arial"/>
          <w:sz w:val="17"/>
        </w:rPr>
      </w:pPr>
    </w:p>
    <w:p>
      <w:pPr>
        <w:spacing w:before="0"/>
        <w:ind w:left="687" w:right="0" w:firstLine="0"/>
        <w:jc w:val="left"/>
        <w:rPr>
          <w:rFonts w:ascii="Arial"/>
          <w:sz w:val="17"/>
        </w:rPr>
      </w:pPr>
      <w:r>
        <w:rPr>
          <w:rFonts w:ascii="Arial"/>
          <w:color w:val="232323"/>
          <w:sz w:val="17"/>
        </w:rPr>
        <w:t xml:space="preserve">la data.an </w:t>
      </w:r>
      <w:r>
        <w:rPr>
          <w:rFonts w:ascii="Arial"/>
          <w:color w:val="2A2A2A"/>
          <w:sz w:val="17"/>
        </w:rPr>
        <w:t>notation[]</w:t>
      </w:r>
    </w:p>
    <w:p>
      <w:pPr>
        <w:pStyle w:val="4"/>
        <w:spacing w:before="8"/>
        <w:rPr>
          <w:rFonts w:ascii="Arial"/>
          <w:sz w:val="22"/>
        </w:rPr>
      </w:pPr>
      <w:r>
        <w:drawing>
          <wp:anchor distT="0" distB="0" distL="0" distR="0" simplePos="0" relativeHeight="251659264" behindDoc="0" locked="0" layoutInCell="1" allowOverlap="1">
            <wp:simplePos x="0" y="0"/>
            <wp:positionH relativeFrom="page">
              <wp:posOffset>1252855</wp:posOffset>
            </wp:positionH>
            <wp:positionV relativeFrom="paragraph">
              <wp:posOffset>190500</wp:posOffset>
            </wp:positionV>
            <wp:extent cx="231775" cy="73025"/>
            <wp:effectExtent l="0" t="0" r="0" b="0"/>
            <wp:wrapTopAndBottom/>
            <wp:docPr id="301"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image78.png"/>
                    <pic:cNvPicPr>
                      <a:picLocks noChangeAspect="1"/>
                    </pic:cNvPicPr>
                  </pic:nvPicPr>
                  <pic:blipFill>
                    <a:blip r:embed="rId82" cstate="print"/>
                    <a:stretch>
                      <a:fillRect/>
                    </a:stretch>
                  </pic:blipFill>
                  <pic:spPr>
                    <a:xfrm>
                      <a:off x="0" y="0"/>
                      <a:ext cx="231692" cy="73151"/>
                    </a:xfrm>
                    <a:prstGeom prst="rect">
                      <a:avLst/>
                    </a:prstGeom>
                  </pic:spPr>
                </pic:pic>
              </a:graphicData>
            </a:graphic>
          </wp:anchor>
        </w:drawing>
      </w:r>
    </w:p>
    <w:p>
      <w:pPr>
        <w:pStyle w:val="4"/>
        <w:rPr>
          <w:rFonts w:ascii="Arial"/>
          <w:sz w:val="18"/>
        </w:rPr>
      </w:pPr>
    </w:p>
    <w:p>
      <w:pPr>
        <w:pStyle w:val="4"/>
        <w:spacing w:before="11"/>
        <w:rPr>
          <w:rFonts w:ascii="Arial"/>
        </w:rPr>
      </w:pPr>
    </w:p>
    <w:p>
      <w:pPr>
        <w:spacing w:before="0"/>
        <w:ind w:left="457" w:right="0" w:firstLine="0"/>
        <w:jc w:val="left"/>
        <w:rPr>
          <w:rFonts w:ascii="Arial"/>
          <w:sz w:val="17"/>
        </w:rPr>
      </w:pPr>
      <w:r>
        <w:rPr>
          <w:rFonts w:ascii="Arial"/>
          <w:color w:val="2D2D2D"/>
          <w:sz w:val="17"/>
        </w:rPr>
        <w:t>spec.selectorg</w:t>
      </w:r>
    </w:p>
    <w:p>
      <w:pPr>
        <w:pStyle w:val="4"/>
        <w:rPr>
          <w:rFonts w:ascii="Arial"/>
          <w:sz w:val="18"/>
        </w:rPr>
      </w:pPr>
    </w:p>
    <w:p>
      <w:pPr>
        <w:pStyle w:val="4"/>
        <w:rPr>
          <w:rFonts w:ascii="Arial"/>
          <w:sz w:val="18"/>
        </w:rPr>
      </w:pPr>
    </w:p>
    <w:p>
      <w:pPr>
        <w:pStyle w:val="4"/>
        <w:rPr>
          <w:rFonts w:ascii="Arial"/>
          <w:sz w:val="18"/>
        </w:rPr>
      </w:pPr>
    </w:p>
    <w:p>
      <w:pPr>
        <w:pStyle w:val="4"/>
        <w:rPr>
          <w:rFonts w:ascii="Arial"/>
          <w:sz w:val="18"/>
        </w:rPr>
      </w:pPr>
    </w:p>
    <w:p>
      <w:pPr>
        <w:pStyle w:val="4"/>
        <w:rPr>
          <w:rFonts w:ascii="Arial"/>
          <w:sz w:val="18"/>
        </w:rPr>
      </w:pPr>
    </w:p>
    <w:p>
      <w:pPr>
        <w:pStyle w:val="4"/>
        <w:rPr>
          <w:rFonts w:ascii="Arial"/>
          <w:sz w:val="18"/>
        </w:rPr>
      </w:pPr>
    </w:p>
    <w:p>
      <w:pPr>
        <w:pStyle w:val="4"/>
        <w:rPr>
          <w:rFonts w:ascii="Arial"/>
          <w:sz w:val="18"/>
        </w:rPr>
      </w:pPr>
    </w:p>
    <w:p>
      <w:pPr>
        <w:pStyle w:val="4"/>
        <w:rPr>
          <w:rFonts w:ascii="Arial"/>
          <w:sz w:val="18"/>
        </w:rPr>
      </w:pPr>
    </w:p>
    <w:p>
      <w:pPr>
        <w:pStyle w:val="4"/>
        <w:spacing w:before="6"/>
        <w:rPr>
          <w:rFonts w:ascii="Arial"/>
          <w:sz w:val="20"/>
        </w:rPr>
      </w:pPr>
    </w:p>
    <w:p>
      <w:pPr>
        <w:spacing w:before="0"/>
        <w:ind w:left="399" w:right="0" w:firstLine="0"/>
        <w:jc w:val="left"/>
        <w:rPr>
          <w:rFonts w:ascii="Arial"/>
          <w:sz w:val="17"/>
        </w:rPr>
      </w:pPr>
      <w:r>
        <w:rPr>
          <w:rFonts w:ascii="Arial"/>
          <w:color w:val="DFDFDF"/>
          <w:sz w:val="17"/>
        </w:rPr>
        <w:t xml:space="preserve">. </w:t>
      </w:r>
      <w:r>
        <w:rPr>
          <w:rFonts w:ascii="Arial"/>
          <w:color w:val="1C1C1C"/>
          <w:sz w:val="17"/>
        </w:rPr>
        <w:t>spec.type</w:t>
      </w:r>
    </w:p>
    <w:p>
      <w:pPr>
        <w:pStyle w:val="4"/>
        <w:rPr>
          <w:rFonts w:ascii="Arial"/>
          <w:sz w:val="18"/>
        </w:rPr>
      </w:pPr>
    </w:p>
    <w:p>
      <w:pPr>
        <w:pStyle w:val="4"/>
        <w:rPr>
          <w:rFonts w:ascii="Arial"/>
          <w:sz w:val="18"/>
        </w:rPr>
      </w:pPr>
    </w:p>
    <w:p>
      <w:pPr>
        <w:pStyle w:val="4"/>
        <w:rPr>
          <w:rFonts w:ascii="Arial"/>
          <w:sz w:val="18"/>
        </w:rPr>
      </w:pPr>
    </w:p>
    <w:p>
      <w:pPr>
        <w:pStyle w:val="4"/>
        <w:rPr>
          <w:rFonts w:ascii="Arial"/>
          <w:sz w:val="18"/>
        </w:rPr>
      </w:pPr>
    </w:p>
    <w:p>
      <w:pPr>
        <w:pStyle w:val="4"/>
        <w:rPr>
          <w:rFonts w:ascii="Arial"/>
          <w:sz w:val="18"/>
        </w:rPr>
      </w:pPr>
    </w:p>
    <w:p>
      <w:pPr>
        <w:pStyle w:val="4"/>
        <w:rPr>
          <w:rFonts w:ascii="Arial"/>
          <w:sz w:val="18"/>
        </w:rPr>
      </w:pPr>
    </w:p>
    <w:p>
      <w:pPr>
        <w:pStyle w:val="4"/>
        <w:rPr>
          <w:rFonts w:ascii="Arial"/>
          <w:sz w:val="18"/>
        </w:rPr>
      </w:pPr>
    </w:p>
    <w:p>
      <w:pPr>
        <w:pStyle w:val="4"/>
        <w:rPr>
          <w:rFonts w:ascii="Arial"/>
          <w:sz w:val="18"/>
        </w:rPr>
      </w:pPr>
    </w:p>
    <w:p>
      <w:pPr>
        <w:pStyle w:val="4"/>
        <w:rPr>
          <w:rFonts w:ascii="Arial"/>
          <w:sz w:val="18"/>
        </w:rPr>
      </w:pPr>
    </w:p>
    <w:p>
      <w:pPr>
        <w:pStyle w:val="4"/>
        <w:rPr>
          <w:rFonts w:ascii="Arial"/>
          <w:sz w:val="18"/>
        </w:rPr>
      </w:pPr>
    </w:p>
    <w:p>
      <w:pPr>
        <w:pStyle w:val="4"/>
        <w:rPr>
          <w:rFonts w:ascii="Arial"/>
          <w:sz w:val="18"/>
        </w:rPr>
      </w:pPr>
    </w:p>
    <w:p>
      <w:pPr>
        <w:pStyle w:val="4"/>
        <w:spacing w:before="8"/>
        <w:rPr>
          <w:rFonts w:ascii="Arial"/>
        </w:rPr>
      </w:pPr>
    </w:p>
    <w:p>
      <w:pPr>
        <w:spacing w:before="0"/>
        <w:ind w:left="457" w:right="0" w:firstLine="0"/>
        <w:jc w:val="left"/>
        <w:rPr>
          <w:rFonts w:ascii="Arial"/>
          <w:sz w:val="17"/>
        </w:rPr>
      </w:pPr>
      <w:r>
        <w:rPr>
          <w:rFonts w:ascii="Arial"/>
          <w:color w:val="313131"/>
          <w:sz w:val="17"/>
        </w:rPr>
        <w:t>spec.cIusterlP</w:t>
      </w:r>
    </w:p>
    <w:p>
      <w:pPr>
        <w:pStyle w:val="4"/>
        <w:rPr>
          <w:rFonts w:ascii="Arial"/>
          <w:sz w:val="18"/>
        </w:rPr>
      </w:pPr>
    </w:p>
    <w:p>
      <w:pPr>
        <w:pStyle w:val="4"/>
        <w:rPr>
          <w:rFonts w:ascii="Arial"/>
          <w:sz w:val="18"/>
        </w:rPr>
      </w:pPr>
    </w:p>
    <w:p>
      <w:pPr>
        <w:pStyle w:val="4"/>
        <w:rPr>
          <w:rFonts w:ascii="Arial"/>
          <w:sz w:val="18"/>
        </w:rPr>
      </w:pPr>
    </w:p>
    <w:p>
      <w:pPr>
        <w:pStyle w:val="4"/>
        <w:spacing w:before="10"/>
        <w:rPr>
          <w:rFonts w:ascii="Arial"/>
          <w:sz w:val="20"/>
        </w:rPr>
      </w:pPr>
    </w:p>
    <w:p>
      <w:pPr>
        <w:tabs>
          <w:tab w:val="left" w:pos="1451"/>
        </w:tabs>
        <w:spacing w:before="0"/>
        <w:ind w:left="457" w:right="0" w:firstLine="0"/>
        <w:jc w:val="left"/>
        <w:rPr>
          <w:rFonts w:ascii="Arial"/>
          <w:sz w:val="17"/>
        </w:rPr>
      </w:pPr>
      <w:r>
        <w:rPr>
          <w:rFonts w:ascii="Arial"/>
          <w:color w:val="2D2D2D"/>
          <w:sz w:val="17"/>
        </w:rPr>
        <w:t xml:space="preserve">spec.  </w:t>
      </w:r>
      <w:r>
        <w:rPr>
          <w:rFonts w:ascii="Arial"/>
          <w:color w:val="2D2D2D"/>
          <w:spacing w:val="34"/>
          <w:sz w:val="17"/>
        </w:rPr>
        <w:t xml:space="preserve"> </w:t>
      </w:r>
      <w:r>
        <w:rPr>
          <w:rFonts w:ascii="Arial"/>
          <w:color w:val="2D2D2D"/>
          <w:sz w:val="17"/>
        </w:rPr>
        <w:t>ss</w:t>
      </w:r>
      <w:r>
        <w:rPr>
          <w:rFonts w:ascii="Arial"/>
          <w:color w:val="2D2D2D"/>
          <w:sz w:val="17"/>
        </w:rPr>
        <w:tab/>
      </w:r>
      <w:r>
        <w:rPr>
          <w:rFonts w:ascii="Arial"/>
          <w:color w:val="2D2D2D"/>
          <w:sz w:val="17"/>
        </w:rPr>
        <w:t>Affi</w:t>
      </w:r>
    </w:p>
    <w:p>
      <w:pPr>
        <w:pStyle w:val="4"/>
        <w:rPr>
          <w:rFonts w:ascii="Arial"/>
          <w:sz w:val="18"/>
        </w:rPr>
      </w:pPr>
    </w:p>
    <w:p>
      <w:pPr>
        <w:pStyle w:val="4"/>
        <w:spacing w:before="3"/>
        <w:rPr>
          <w:rFonts w:ascii="Arial"/>
          <w:sz w:val="24"/>
        </w:rPr>
      </w:pPr>
    </w:p>
    <w:p>
      <w:pPr>
        <w:spacing w:before="0" w:line="489" w:lineRule="auto"/>
        <w:ind w:left="457" w:right="0" w:firstLine="0"/>
        <w:jc w:val="left"/>
        <w:rPr>
          <w:rFonts w:ascii="Arial"/>
          <w:sz w:val="17"/>
        </w:rPr>
      </w:pPr>
      <w:r>
        <w:rPr>
          <w:rFonts w:ascii="Arial"/>
          <w:color w:val="2F2F2F"/>
          <w:sz w:val="17"/>
        </w:rPr>
        <w:t xml:space="preserve">spec.partsg </w:t>
      </w:r>
      <w:r>
        <w:rPr>
          <w:rFonts w:ascii="Arial"/>
          <w:color w:val="262626"/>
          <w:sz w:val="17"/>
        </w:rPr>
        <w:t>spec:portsg.nam</w:t>
      </w:r>
      <w:r>
        <w:rPr>
          <w:rFonts w:ascii="Arial"/>
          <w:color w:val="262626"/>
          <w:spacing w:val="-40"/>
          <w:sz w:val="17"/>
        </w:rPr>
        <w:t xml:space="preserve"> </w:t>
      </w:r>
      <w:r>
        <w:rPr>
          <w:rFonts w:ascii="Arial"/>
          <w:color w:val="415060"/>
          <w:spacing w:val="-16"/>
          <w:sz w:val="17"/>
        </w:rPr>
        <w:t>e</w:t>
      </w:r>
    </w:p>
    <w:p>
      <w:pPr>
        <w:spacing w:before="133" w:line="648" w:lineRule="auto"/>
        <w:ind w:left="457" w:right="133" w:firstLine="0"/>
        <w:jc w:val="left"/>
        <w:rPr>
          <w:rFonts w:ascii="Arial"/>
          <w:sz w:val="17"/>
        </w:rPr>
      </w:pPr>
      <w:r>
        <w:rPr>
          <w:rFonts w:ascii="Arial"/>
          <w:color w:val="363636"/>
          <w:w w:val="105"/>
          <w:sz w:val="17"/>
        </w:rPr>
        <w:t>spec.partsg.p</w:t>
      </w:r>
      <w:r>
        <w:rPr>
          <w:rFonts w:ascii="Arial"/>
          <w:color w:val="363636"/>
          <w:spacing w:val="-37"/>
          <w:w w:val="105"/>
          <w:sz w:val="17"/>
        </w:rPr>
        <w:t xml:space="preserve"> </w:t>
      </w:r>
      <w:r>
        <w:rPr>
          <w:rFonts w:ascii="Arial"/>
          <w:color w:val="242424"/>
          <w:w w:val="105"/>
          <w:sz w:val="17"/>
        </w:rPr>
        <w:t>roto</w:t>
      </w:r>
      <w:r>
        <w:rPr>
          <w:rFonts w:ascii="Arial"/>
          <w:color w:val="242424"/>
          <w:spacing w:val="-44"/>
          <w:w w:val="105"/>
          <w:sz w:val="17"/>
        </w:rPr>
        <w:t xml:space="preserve"> </w:t>
      </w:r>
      <w:r>
        <w:rPr>
          <w:rFonts w:ascii="Arial"/>
          <w:color w:val="151515"/>
          <w:spacing w:val="-6"/>
          <w:w w:val="105"/>
          <w:sz w:val="17"/>
        </w:rPr>
        <w:t xml:space="preserve">col </w:t>
      </w:r>
      <w:r>
        <w:rPr>
          <w:rFonts w:ascii="Arial"/>
          <w:color w:val="262626"/>
          <w:w w:val="105"/>
          <w:sz w:val="17"/>
        </w:rPr>
        <w:t>spec.partsg.part</w:t>
      </w:r>
    </w:p>
    <w:p>
      <w:pPr>
        <w:tabs>
          <w:tab w:val="left" w:pos="1212"/>
        </w:tabs>
        <w:spacing w:before="95"/>
        <w:ind w:left="399" w:right="0" w:firstLine="0"/>
        <w:jc w:val="left"/>
        <w:rPr>
          <w:rFonts w:ascii="Arial"/>
          <w:sz w:val="17"/>
        </w:rPr>
      </w:pPr>
      <w:r>
        <w:br w:type="column"/>
      </w:r>
      <w:r>
        <w:rPr>
          <w:rFonts w:ascii="Arial"/>
          <w:color w:val="343434"/>
          <w:sz w:val="17"/>
        </w:rPr>
        <w:t>string</w:t>
      </w:r>
      <w:r>
        <w:rPr>
          <w:rFonts w:ascii="Arial"/>
          <w:color w:val="343434"/>
          <w:sz w:val="17"/>
        </w:rPr>
        <w:tab/>
      </w:r>
      <w:r>
        <w:rPr>
          <w:rFonts w:ascii="Arial"/>
          <w:color w:val="2D2D2D"/>
          <w:spacing w:val="-3"/>
          <w:sz w:val="17"/>
        </w:rPr>
        <w:t>Required</w:t>
      </w:r>
    </w:p>
    <w:p>
      <w:pPr>
        <w:pStyle w:val="4"/>
        <w:spacing w:before="7"/>
        <w:rPr>
          <w:rFonts w:ascii="Arial"/>
          <w:sz w:val="17"/>
        </w:rPr>
      </w:pPr>
    </w:p>
    <w:p>
      <w:pPr>
        <w:tabs>
          <w:tab w:val="left" w:pos="1212"/>
        </w:tabs>
        <w:spacing w:before="0"/>
        <w:ind w:left="399" w:right="0" w:firstLine="0"/>
        <w:jc w:val="left"/>
        <w:rPr>
          <w:rFonts w:ascii="Arial"/>
          <w:sz w:val="17"/>
        </w:rPr>
      </w:pPr>
      <w:r>
        <w:rPr>
          <w:rFonts w:ascii="Arial"/>
          <w:color w:val="2F2F2F"/>
          <w:sz w:val="17"/>
        </w:rPr>
        <w:t>string</w:t>
      </w:r>
      <w:r>
        <w:rPr>
          <w:rFonts w:ascii="Arial"/>
          <w:color w:val="2F2F2F"/>
          <w:sz w:val="17"/>
        </w:rPr>
        <w:tab/>
      </w:r>
      <w:r>
        <w:rPr>
          <w:rFonts w:ascii="Arial"/>
          <w:color w:val="212121"/>
          <w:spacing w:val="-3"/>
          <w:sz w:val="17"/>
        </w:rPr>
        <w:t>Required</w:t>
      </w:r>
    </w:p>
    <w:p>
      <w:pPr>
        <w:pStyle w:val="4"/>
        <w:spacing w:before="8"/>
        <w:rPr>
          <w:rFonts w:ascii="Arial"/>
          <w:sz w:val="17"/>
        </w:rPr>
      </w:pPr>
    </w:p>
    <w:p>
      <w:pPr>
        <w:tabs>
          <w:tab w:val="left" w:pos="1212"/>
        </w:tabs>
        <w:spacing w:before="0"/>
        <w:ind w:left="399" w:right="0" w:firstLine="0"/>
        <w:jc w:val="left"/>
        <w:rPr>
          <w:rFonts w:ascii="Arial"/>
          <w:sz w:val="17"/>
        </w:rPr>
      </w:pPr>
      <w:r>
        <w:rPr>
          <w:rFonts w:ascii="Arial"/>
          <w:color w:val="3A3A3A"/>
          <w:sz w:val="17"/>
        </w:rPr>
        <w:t>object</w:t>
      </w:r>
      <w:r>
        <w:rPr>
          <w:rFonts w:ascii="Arial"/>
          <w:color w:val="3A3A3A"/>
          <w:sz w:val="17"/>
        </w:rPr>
        <w:tab/>
      </w:r>
      <w:r>
        <w:rPr>
          <w:rFonts w:ascii="Arial"/>
          <w:color w:val="2A2A2A"/>
          <w:spacing w:val="-3"/>
          <w:sz w:val="17"/>
        </w:rPr>
        <w:t>Required</w:t>
      </w:r>
    </w:p>
    <w:p>
      <w:pPr>
        <w:pStyle w:val="4"/>
        <w:rPr>
          <w:rFonts w:ascii="Arial"/>
          <w:sz w:val="18"/>
        </w:rPr>
      </w:pPr>
    </w:p>
    <w:p>
      <w:pPr>
        <w:tabs>
          <w:tab w:val="left" w:pos="1212"/>
        </w:tabs>
        <w:spacing w:before="1"/>
        <w:ind w:left="399" w:right="0" w:firstLine="0"/>
        <w:jc w:val="left"/>
        <w:rPr>
          <w:rFonts w:ascii="Arial"/>
          <w:sz w:val="17"/>
        </w:rPr>
      </w:pPr>
      <w:r>
        <w:rPr>
          <w:rFonts w:ascii="Arial"/>
          <w:color w:val="2B2B2B"/>
          <w:sz w:val="17"/>
        </w:rPr>
        <w:t>string</w:t>
      </w:r>
      <w:r>
        <w:rPr>
          <w:rFonts w:ascii="Arial"/>
          <w:color w:val="2B2B2B"/>
          <w:sz w:val="17"/>
        </w:rPr>
        <w:tab/>
      </w:r>
      <w:r>
        <w:rPr>
          <w:rFonts w:ascii="Arial"/>
          <w:color w:val="333333"/>
          <w:spacing w:val="-3"/>
          <w:sz w:val="17"/>
        </w:rPr>
        <w:t>Required</w:t>
      </w:r>
    </w:p>
    <w:p>
      <w:pPr>
        <w:pStyle w:val="4"/>
        <w:spacing w:before="7"/>
        <w:rPr>
          <w:rFonts w:ascii="Arial"/>
          <w:sz w:val="17"/>
        </w:rPr>
      </w:pPr>
    </w:p>
    <w:p>
      <w:pPr>
        <w:tabs>
          <w:tab w:val="left" w:pos="1212"/>
        </w:tabs>
        <w:spacing w:before="0" w:line="489" w:lineRule="auto"/>
        <w:ind w:left="403" w:right="0" w:hanging="4"/>
        <w:jc w:val="left"/>
        <w:rPr>
          <w:rFonts w:ascii="Arial"/>
          <w:sz w:val="17"/>
        </w:rPr>
      </w:pPr>
      <w:r>
        <w:rPr>
          <w:rFonts w:ascii="Arial"/>
          <w:color w:val="343434"/>
          <w:sz w:val="17"/>
        </w:rPr>
        <w:t>string</w:t>
      </w:r>
      <w:r>
        <w:rPr>
          <w:rFonts w:ascii="Arial"/>
          <w:color w:val="343434"/>
          <w:sz w:val="17"/>
        </w:rPr>
        <w:tab/>
      </w:r>
      <w:r>
        <w:rPr>
          <w:rFonts w:ascii="Arial"/>
          <w:color w:val="2D2D2D"/>
          <w:spacing w:val="-3"/>
          <w:sz w:val="17"/>
        </w:rPr>
        <w:t xml:space="preserve">Required </w:t>
      </w:r>
      <w:r>
        <w:rPr>
          <w:rFonts w:ascii="Arial"/>
          <w:color w:val="232323"/>
          <w:sz w:val="17"/>
        </w:rPr>
        <w:t>list</w:t>
      </w:r>
    </w:p>
    <w:p>
      <w:pPr>
        <w:spacing w:before="0" w:line="195" w:lineRule="exact"/>
        <w:ind w:left="403" w:right="0" w:firstLine="0"/>
        <w:jc w:val="left"/>
        <w:rPr>
          <w:rFonts w:ascii="Arial"/>
          <w:sz w:val="17"/>
        </w:rPr>
      </w:pPr>
      <w:r>
        <w:rPr>
          <w:rFonts w:ascii="Arial"/>
          <w:color w:val="343434"/>
          <w:sz w:val="17"/>
        </w:rPr>
        <w:t>list</w:t>
      </w:r>
    </w:p>
    <w:p>
      <w:pPr>
        <w:pStyle w:val="4"/>
        <w:spacing w:before="10"/>
        <w:rPr>
          <w:rFonts w:ascii="Arial"/>
          <w:sz w:val="18"/>
        </w:rPr>
      </w:pPr>
    </w:p>
    <w:p>
      <w:pPr>
        <w:tabs>
          <w:tab w:val="left" w:pos="1212"/>
        </w:tabs>
        <w:spacing w:before="0"/>
        <w:ind w:left="399" w:right="0" w:firstLine="0"/>
        <w:jc w:val="left"/>
        <w:rPr>
          <w:rFonts w:ascii="Arial"/>
          <w:sz w:val="17"/>
        </w:rPr>
      </w:pPr>
      <w:r>
        <w:rPr>
          <w:rFonts w:ascii="Arial"/>
          <w:color w:val="232323"/>
          <w:w w:val="95"/>
          <w:sz w:val="17"/>
        </w:rPr>
        <w:t>obje,ct</w:t>
      </w:r>
      <w:r>
        <w:rPr>
          <w:rFonts w:ascii="Arial"/>
          <w:color w:val="232323"/>
          <w:w w:val="95"/>
          <w:sz w:val="17"/>
        </w:rPr>
        <w:tab/>
      </w:r>
      <w:r>
        <w:rPr>
          <w:rFonts w:ascii="Arial"/>
          <w:color w:val="3B3B3B"/>
          <w:spacing w:val="-3"/>
          <w:sz w:val="17"/>
        </w:rPr>
        <w:t>Required</w:t>
      </w:r>
    </w:p>
    <w:p>
      <w:pPr>
        <w:pStyle w:val="4"/>
        <w:rPr>
          <w:rFonts w:ascii="Arial"/>
          <w:sz w:val="18"/>
        </w:rPr>
      </w:pPr>
    </w:p>
    <w:p>
      <w:pPr>
        <w:pStyle w:val="4"/>
        <w:spacing w:before="8"/>
        <w:rPr>
          <w:rFonts w:ascii="Arial"/>
          <w:sz w:val="24"/>
        </w:rPr>
      </w:pPr>
    </w:p>
    <w:p>
      <w:pPr>
        <w:tabs>
          <w:tab w:val="left" w:pos="1212"/>
        </w:tabs>
        <w:spacing w:before="0"/>
        <w:ind w:left="408" w:right="0" w:firstLine="0"/>
        <w:jc w:val="left"/>
        <w:rPr>
          <w:rFonts w:ascii="Arial"/>
          <w:sz w:val="17"/>
        </w:rPr>
      </w:pPr>
      <w:r>
        <w:rPr>
          <w:rFonts w:ascii="Arial"/>
          <w:color w:val="333333"/>
          <w:sz w:val="17"/>
        </w:rPr>
        <w:t>list</w:t>
      </w:r>
      <w:r>
        <w:rPr>
          <w:rFonts w:ascii="Arial"/>
          <w:color w:val="333333"/>
          <w:sz w:val="17"/>
        </w:rPr>
        <w:tab/>
      </w:r>
      <w:r>
        <w:rPr>
          <w:rFonts w:ascii="Arial"/>
          <w:color w:val="2D2D2D"/>
          <w:spacing w:val="-3"/>
          <w:sz w:val="17"/>
        </w:rPr>
        <w:t>Required</w:t>
      </w:r>
    </w:p>
    <w:p>
      <w:pPr>
        <w:pStyle w:val="4"/>
        <w:rPr>
          <w:rFonts w:ascii="Arial"/>
          <w:sz w:val="18"/>
        </w:rPr>
      </w:pPr>
    </w:p>
    <w:p>
      <w:pPr>
        <w:pStyle w:val="4"/>
        <w:rPr>
          <w:rFonts w:ascii="Arial"/>
          <w:sz w:val="18"/>
        </w:rPr>
      </w:pPr>
    </w:p>
    <w:p>
      <w:pPr>
        <w:pStyle w:val="4"/>
        <w:rPr>
          <w:rFonts w:ascii="Arial"/>
          <w:sz w:val="18"/>
        </w:rPr>
      </w:pPr>
    </w:p>
    <w:p>
      <w:pPr>
        <w:pStyle w:val="4"/>
        <w:rPr>
          <w:rFonts w:ascii="Arial"/>
          <w:sz w:val="18"/>
        </w:rPr>
      </w:pPr>
    </w:p>
    <w:p>
      <w:pPr>
        <w:pStyle w:val="4"/>
        <w:rPr>
          <w:rFonts w:ascii="Arial"/>
          <w:sz w:val="18"/>
        </w:rPr>
      </w:pPr>
    </w:p>
    <w:p>
      <w:pPr>
        <w:pStyle w:val="4"/>
        <w:rPr>
          <w:rFonts w:ascii="Arial"/>
          <w:sz w:val="18"/>
        </w:rPr>
      </w:pPr>
    </w:p>
    <w:p>
      <w:pPr>
        <w:pStyle w:val="4"/>
        <w:rPr>
          <w:rFonts w:ascii="Arial"/>
          <w:sz w:val="18"/>
        </w:rPr>
      </w:pPr>
    </w:p>
    <w:p>
      <w:pPr>
        <w:pStyle w:val="4"/>
        <w:rPr>
          <w:rFonts w:ascii="Arial"/>
          <w:sz w:val="18"/>
        </w:rPr>
      </w:pPr>
    </w:p>
    <w:p>
      <w:pPr>
        <w:pStyle w:val="4"/>
        <w:spacing w:before="7"/>
        <w:rPr>
          <w:rFonts w:ascii="Arial"/>
          <w:sz w:val="20"/>
        </w:rPr>
      </w:pPr>
    </w:p>
    <w:p>
      <w:pPr>
        <w:tabs>
          <w:tab w:val="left" w:pos="1212"/>
        </w:tabs>
        <w:spacing w:before="0"/>
        <w:ind w:left="399" w:right="0" w:firstLine="0"/>
        <w:jc w:val="left"/>
        <w:rPr>
          <w:rFonts w:ascii="Arial" w:hAnsi="Arial"/>
          <w:sz w:val="17"/>
        </w:rPr>
      </w:pPr>
      <w:r>
        <w:rPr>
          <w:rFonts w:ascii="Arial" w:hAnsi="Arial"/>
          <w:color w:val="363636"/>
          <w:sz w:val="17"/>
        </w:rPr>
        <w:t>strihg</w:t>
      </w:r>
      <w:r>
        <w:rPr>
          <w:rFonts w:ascii="Arial" w:hAnsi="Arial"/>
          <w:color w:val="363636"/>
          <w:sz w:val="17"/>
        </w:rPr>
        <w:tab/>
      </w:r>
      <w:r>
        <w:rPr>
          <w:rFonts w:ascii="Arial" w:hAnsi="Arial"/>
          <w:color w:val="333333"/>
          <w:w w:val="90"/>
          <w:sz w:val="17"/>
        </w:rPr>
        <w:t>Requi”red</w:t>
      </w:r>
    </w:p>
    <w:p>
      <w:pPr>
        <w:pStyle w:val="4"/>
        <w:rPr>
          <w:rFonts w:ascii="Arial"/>
          <w:sz w:val="18"/>
        </w:rPr>
      </w:pPr>
    </w:p>
    <w:p>
      <w:pPr>
        <w:pStyle w:val="4"/>
        <w:rPr>
          <w:rFonts w:ascii="Arial"/>
          <w:sz w:val="18"/>
        </w:rPr>
      </w:pPr>
    </w:p>
    <w:p>
      <w:pPr>
        <w:pStyle w:val="4"/>
        <w:rPr>
          <w:rFonts w:ascii="Arial"/>
          <w:sz w:val="18"/>
        </w:rPr>
      </w:pPr>
    </w:p>
    <w:p>
      <w:pPr>
        <w:pStyle w:val="4"/>
        <w:rPr>
          <w:rFonts w:ascii="Arial"/>
          <w:sz w:val="18"/>
        </w:rPr>
      </w:pPr>
    </w:p>
    <w:p>
      <w:pPr>
        <w:pStyle w:val="4"/>
        <w:rPr>
          <w:rFonts w:ascii="Arial"/>
          <w:sz w:val="18"/>
        </w:rPr>
      </w:pPr>
    </w:p>
    <w:p>
      <w:pPr>
        <w:pStyle w:val="4"/>
        <w:rPr>
          <w:rFonts w:ascii="Arial"/>
          <w:sz w:val="18"/>
        </w:rPr>
      </w:pPr>
    </w:p>
    <w:p>
      <w:pPr>
        <w:pStyle w:val="4"/>
        <w:rPr>
          <w:rFonts w:ascii="Arial"/>
          <w:sz w:val="18"/>
        </w:rPr>
      </w:pPr>
    </w:p>
    <w:p>
      <w:pPr>
        <w:pStyle w:val="4"/>
        <w:rPr>
          <w:rFonts w:ascii="Arial"/>
          <w:sz w:val="18"/>
        </w:rPr>
      </w:pPr>
    </w:p>
    <w:p>
      <w:pPr>
        <w:pStyle w:val="4"/>
        <w:rPr>
          <w:rFonts w:ascii="Arial"/>
          <w:sz w:val="18"/>
        </w:rPr>
      </w:pPr>
    </w:p>
    <w:p>
      <w:pPr>
        <w:pStyle w:val="4"/>
        <w:rPr>
          <w:rFonts w:ascii="Arial"/>
          <w:sz w:val="18"/>
        </w:rPr>
      </w:pPr>
    </w:p>
    <w:p>
      <w:pPr>
        <w:pStyle w:val="4"/>
        <w:rPr>
          <w:rFonts w:ascii="Arial"/>
          <w:sz w:val="18"/>
        </w:rPr>
      </w:pPr>
    </w:p>
    <w:p>
      <w:pPr>
        <w:pStyle w:val="4"/>
        <w:spacing w:before="8"/>
        <w:rPr>
          <w:rFonts w:ascii="Arial"/>
        </w:rPr>
      </w:pPr>
    </w:p>
    <w:p>
      <w:pPr>
        <w:spacing w:before="0"/>
        <w:ind w:left="404" w:right="0" w:firstLine="0"/>
        <w:jc w:val="left"/>
        <w:rPr>
          <w:rFonts w:ascii="Arial"/>
          <w:sz w:val="17"/>
        </w:rPr>
      </w:pPr>
      <w:r>
        <w:rPr>
          <w:rFonts w:ascii="Arial"/>
          <w:color w:val="3A3A3A"/>
          <w:sz w:val="17"/>
        </w:rPr>
        <w:t>string</w:t>
      </w:r>
    </w:p>
    <w:p>
      <w:pPr>
        <w:pStyle w:val="4"/>
        <w:rPr>
          <w:rFonts w:ascii="Arial"/>
          <w:sz w:val="18"/>
        </w:rPr>
      </w:pPr>
    </w:p>
    <w:p>
      <w:pPr>
        <w:pStyle w:val="4"/>
        <w:rPr>
          <w:rFonts w:ascii="Arial"/>
          <w:sz w:val="18"/>
        </w:rPr>
      </w:pPr>
    </w:p>
    <w:p>
      <w:pPr>
        <w:pStyle w:val="4"/>
        <w:rPr>
          <w:rFonts w:ascii="Arial"/>
          <w:sz w:val="18"/>
        </w:rPr>
      </w:pPr>
    </w:p>
    <w:p>
      <w:pPr>
        <w:pStyle w:val="4"/>
        <w:spacing w:before="9"/>
        <w:rPr>
          <w:rFonts w:ascii="Arial"/>
          <w:sz w:val="20"/>
        </w:rPr>
      </w:pPr>
    </w:p>
    <w:p>
      <w:pPr>
        <w:spacing w:before="0"/>
        <w:ind w:left="404" w:right="0" w:firstLine="0"/>
        <w:jc w:val="left"/>
        <w:rPr>
          <w:rFonts w:ascii="Arial"/>
          <w:sz w:val="17"/>
        </w:rPr>
      </w:pPr>
      <w:r>
        <w:rPr>
          <w:rFonts w:ascii="Arial"/>
          <w:color w:val="4F4F4F"/>
          <w:sz w:val="17"/>
        </w:rPr>
        <w:t>dtring</w:t>
      </w:r>
    </w:p>
    <w:p>
      <w:pPr>
        <w:pStyle w:val="4"/>
        <w:rPr>
          <w:rFonts w:ascii="Arial"/>
          <w:sz w:val="18"/>
        </w:rPr>
      </w:pPr>
    </w:p>
    <w:p>
      <w:pPr>
        <w:pStyle w:val="4"/>
        <w:spacing w:before="3"/>
        <w:rPr>
          <w:rFonts w:ascii="Arial"/>
          <w:sz w:val="24"/>
        </w:rPr>
      </w:pPr>
    </w:p>
    <w:p>
      <w:pPr>
        <w:spacing w:before="0" w:line="489" w:lineRule="auto"/>
        <w:ind w:left="404" w:right="1056" w:firstLine="8"/>
        <w:jc w:val="left"/>
        <w:rPr>
          <w:rFonts w:ascii="Arial"/>
          <w:sz w:val="17"/>
        </w:rPr>
      </w:pPr>
      <w:r>
        <w:rPr>
          <w:rFonts w:ascii="Arial"/>
          <w:color w:val="2A2A2A"/>
          <w:sz w:val="17"/>
        </w:rPr>
        <w:t xml:space="preserve">list </w:t>
      </w:r>
      <w:r>
        <w:rPr>
          <w:rFonts w:ascii="Arial"/>
          <w:color w:val="2D2D2D"/>
          <w:sz w:val="17"/>
        </w:rPr>
        <w:t>string</w:t>
      </w:r>
    </w:p>
    <w:p>
      <w:pPr>
        <w:spacing w:before="134" w:line="648" w:lineRule="auto"/>
        <w:ind w:left="412" w:right="1057" w:hanging="9"/>
        <w:jc w:val="left"/>
        <w:rPr>
          <w:rFonts w:ascii="Arial"/>
          <w:sz w:val="17"/>
        </w:rPr>
      </w:pPr>
      <w:r>
        <w:rPr>
          <w:rFonts w:ascii="Arial"/>
          <w:color w:val="212121"/>
          <w:sz w:val="17"/>
        </w:rPr>
        <w:t xml:space="preserve">string </w:t>
      </w:r>
      <w:r>
        <w:rPr>
          <w:rFonts w:ascii="Arial"/>
          <w:color w:val="363636"/>
          <w:sz w:val="17"/>
        </w:rPr>
        <w:t>int</w:t>
      </w:r>
    </w:p>
    <w:p>
      <w:pPr>
        <w:spacing w:before="95"/>
        <w:ind w:left="311" w:right="0" w:firstLine="0"/>
        <w:jc w:val="left"/>
        <w:rPr>
          <w:rFonts w:ascii="Arial"/>
          <w:sz w:val="17"/>
        </w:rPr>
      </w:pPr>
      <w:r>
        <w:br w:type="column"/>
      </w:r>
      <w:r>
        <w:rPr>
          <w:rFonts w:ascii="Arial"/>
          <w:color w:val="232323"/>
          <w:w w:val="105"/>
          <w:sz w:val="17"/>
        </w:rPr>
        <w:t>v1</w:t>
      </w:r>
    </w:p>
    <w:p>
      <w:pPr>
        <w:pStyle w:val="4"/>
        <w:spacing w:before="3"/>
        <w:rPr>
          <w:rFonts w:ascii="Arial"/>
          <w:sz w:val="17"/>
        </w:rPr>
      </w:pPr>
      <w:r>
        <w:drawing>
          <wp:anchor distT="0" distB="0" distL="0" distR="0" simplePos="0" relativeHeight="251659264" behindDoc="0" locked="0" layoutInCell="1" allowOverlap="1">
            <wp:simplePos x="0" y="0"/>
            <wp:positionH relativeFrom="page">
              <wp:posOffset>4490085</wp:posOffset>
            </wp:positionH>
            <wp:positionV relativeFrom="paragraph">
              <wp:posOffset>150495</wp:posOffset>
            </wp:positionV>
            <wp:extent cx="344805" cy="82550"/>
            <wp:effectExtent l="0" t="0" r="0" b="0"/>
            <wp:wrapTopAndBottom/>
            <wp:docPr id="303"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mage79.png"/>
                    <pic:cNvPicPr>
                      <a:picLocks noChangeAspect="1"/>
                    </pic:cNvPicPr>
                  </pic:nvPicPr>
                  <pic:blipFill>
                    <a:blip r:embed="rId83" cstate="print"/>
                    <a:stretch>
                      <a:fillRect/>
                    </a:stretch>
                  </pic:blipFill>
                  <pic:spPr>
                    <a:xfrm>
                      <a:off x="0" y="0"/>
                      <a:ext cx="344490" cy="82296"/>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4483735</wp:posOffset>
            </wp:positionH>
            <wp:positionV relativeFrom="paragraph">
              <wp:posOffset>391795</wp:posOffset>
            </wp:positionV>
            <wp:extent cx="313690" cy="88265"/>
            <wp:effectExtent l="0" t="0" r="0" b="0"/>
            <wp:wrapTopAndBottom/>
            <wp:docPr id="305"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image80.png"/>
                    <pic:cNvPicPr>
                      <a:picLocks noChangeAspect="1"/>
                    </pic:cNvPicPr>
                  </pic:nvPicPr>
                  <pic:blipFill>
                    <a:blip r:embed="rId84" cstate="print"/>
                    <a:stretch>
                      <a:fillRect/>
                    </a:stretch>
                  </pic:blipFill>
                  <pic:spPr>
                    <a:xfrm>
                      <a:off x="0" y="0"/>
                      <a:ext cx="314004" cy="88392"/>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4483735</wp:posOffset>
            </wp:positionH>
            <wp:positionV relativeFrom="paragraph">
              <wp:posOffset>644525</wp:posOffset>
            </wp:positionV>
            <wp:extent cx="551815" cy="88265"/>
            <wp:effectExtent l="0" t="0" r="0" b="0"/>
            <wp:wrapTopAndBottom/>
            <wp:docPr id="307"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image81.png"/>
                    <pic:cNvPicPr>
                      <a:picLocks noChangeAspect="1"/>
                    </pic:cNvPicPr>
                  </pic:nvPicPr>
                  <pic:blipFill>
                    <a:blip r:embed="rId85" cstate="print"/>
                    <a:stretch>
                      <a:fillRect/>
                    </a:stretch>
                  </pic:blipFill>
                  <pic:spPr>
                    <a:xfrm>
                      <a:off x="0" y="0"/>
                      <a:ext cx="551793" cy="88392"/>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4483735</wp:posOffset>
            </wp:positionH>
            <wp:positionV relativeFrom="paragraph">
              <wp:posOffset>897255</wp:posOffset>
            </wp:positionV>
            <wp:extent cx="1143000" cy="100330"/>
            <wp:effectExtent l="0" t="0" r="0" b="0"/>
            <wp:wrapTopAndBottom/>
            <wp:docPr id="309"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image82.png"/>
                    <pic:cNvPicPr>
                      <a:picLocks noChangeAspect="1"/>
                    </pic:cNvPicPr>
                  </pic:nvPicPr>
                  <pic:blipFill>
                    <a:blip r:embed="rId86" cstate="print"/>
                    <a:stretch>
                      <a:fillRect/>
                    </a:stretch>
                  </pic:blipFill>
                  <pic:spPr>
                    <a:xfrm>
                      <a:off x="0" y="0"/>
                      <a:ext cx="1143219" cy="100583"/>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4490085</wp:posOffset>
            </wp:positionH>
            <wp:positionV relativeFrom="paragraph">
              <wp:posOffset>1150620</wp:posOffset>
            </wp:positionV>
            <wp:extent cx="926465" cy="118745"/>
            <wp:effectExtent l="0" t="0" r="0" b="0"/>
            <wp:wrapTopAndBottom/>
            <wp:docPr id="311"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image83.png"/>
                    <pic:cNvPicPr>
                      <a:picLocks noChangeAspect="1"/>
                    </pic:cNvPicPr>
                  </pic:nvPicPr>
                  <pic:blipFill>
                    <a:blip r:embed="rId87" cstate="print"/>
                    <a:stretch>
                      <a:fillRect/>
                    </a:stretch>
                  </pic:blipFill>
                  <pic:spPr>
                    <a:xfrm>
                      <a:off x="0" y="0"/>
                      <a:ext cx="926769" cy="118872"/>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4490085</wp:posOffset>
            </wp:positionH>
            <wp:positionV relativeFrom="paragraph">
              <wp:posOffset>1403350</wp:posOffset>
            </wp:positionV>
            <wp:extent cx="926465" cy="91440"/>
            <wp:effectExtent l="0" t="0" r="0" b="0"/>
            <wp:wrapTopAndBottom/>
            <wp:docPr id="313"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image84.png"/>
                    <pic:cNvPicPr>
                      <a:picLocks noChangeAspect="1"/>
                    </pic:cNvPicPr>
                  </pic:nvPicPr>
                  <pic:blipFill>
                    <a:blip r:embed="rId88" cstate="print"/>
                    <a:stretch>
                      <a:fillRect/>
                    </a:stretch>
                  </pic:blipFill>
                  <pic:spPr>
                    <a:xfrm>
                      <a:off x="0" y="0"/>
                      <a:ext cx="926769" cy="91440"/>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4483735</wp:posOffset>
            </wp:positionH>
            <wp:positionV relativeFrom="paragraph">
              <wp:posOffset>1650365</wp:posOffset>
            </wp:positionV>
            <wp:extent cx="433070" cy="103505"/>
            <wp:effectExtent l="0" t="0" r="0" b="0"/>
            <wp:wrapTopAndBottom/>
            <wp:docPr id="315"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image85.png"/>
                    <pic:cNvPicPr>
                      <a:picLocks noChangeAspect="1"/>
                    </pic:cNvPicPr>
                  </pic:nvPicPr>
                  <pic:blipFill>
                    <a:blip r:embed="rId89" cstate="print"/>
                    <a:stretch>
                      <a:fillRect/>
                    </a:stretch>
                  </pic:blipFill>
                  <pic:spPr>
                    <a:xfrm>
                      <a:off x="0" y="0"/>
                      <a:ext cx="432899" cy="103631"/>
                    </a:xfrm>
                    <a:prstGeom prst="rect">
                      <a:avLst/>
                    </a:prstGeom>
                  </pic:spPr>
                </pic:pic>
              </a:graphicData>
            </a:graphic>
          </wp:anchor>
        </w:drawing>
      </w:r>
    </w:p>
    <w:p>
      <w:pPr>
        <w:pStyle w:val="4"/>
        <w:spacing w:before="9"/>
        <w:rPr>
          <w:rFonts w:ascii="Arial"/>
          <w:sz w:val="15"/>
        </w:rPr>
      </w:pPr>
    </w:p>
    <w:p>
      <w:pPr>
        <w:pStyle w:val="4"/>
        <w:spacing w:before="7"/>
        <w:rPr>
          <w:rFonts w:ascii="Arial"/>
          <w:sz w:val="16"/>
        </w:rPr>
      </w:pPr>
    </w:p>
    <w:p>
      <w:pPr>
        <w:pStyle w:val="4"/>
        <w:spacing w:before="7"/>
        <w:rPr>
          <w:rFonts w:ascii="Arial"/>
          <w:sz w:val="16"/>
        </w:rPr>
      </w:pPr>
    </w:p>
    <w:p>
      <w:pPr>
        <w:pStyle w:val="4"/>
        <w:spacing w:before="11"/>
        <w:rPr>
          <w:rFonts w:ascii="Arial"/>
          <w:sz w:val="14"/>
        </w:rPr>
      </w:pPr>
    </w:p>
    <w:p>
      <w:pPr>
        <w:pStyle w:val="4"/>
        <w:spacing w:before="5"/>
        <w:rPr>
          <w:rFonts w:ascii="Arial"/>
          <w:sz w:val="12"/>
        </w:rPr>
      </w:pPr>
    </w:p>
    <w:p>
      <w:pPr>
        <w:pStyle w:val="4"/>
        <w:spacing w:before="4"/>
        <w:rPr>
          <w:rFonts w:ascii="Arial"/>
          <w:sz w:val="15"/>
        </w:rPr>
      </w:pPr>
    </w:p>
    <w:p>
      <w:pPr>
        <w:pStyle w:val="4"/>
        <w:rPr>
          <w:rFonts w:ascii="Arial"/>
          <w:sz w:val="20"/>
        </w:rPr>
      </w:pPr>
    </w:p>
    <w:p>
      <w:pPr>
        <w:pStyle w:val="4"/>
        <w:spacing w:before="9"/>
        <w:rPr>
          <w:rFonts w:ascii="Arial"/>
          <w:sz w:val="20"/>
        </w:rPr>
      </w:pPr>
      <w:r>
        <w:drawing>
          <wp:anchor distT="0" distB="0" distL="0" distR="0" simplePos="0" relativeHeight="251659264" behindDoc="0" locked="0" layoutInCell="1" allowOverlap="1">
            <wp:simplePos x="0" y="0"/>
            <wp:positionH relativeFrom="page">
              <wp:posOffset>4490085</wp:posOffset>
            </wp:positionH>
            <wp:positionV relativeFrom="paragraph">
              <wp:posOffset>176530</wp:posOffset>
            </wp:positionV>
            <wp:extent cx="1384300" cy="176530"/>
            <wp:effectExtent l="0" t="0" r="0" b="0"/>
            <wp:wrapTopAndBottom/>
            <wp:docPr id="317"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image86.png"/>
                    <pic:cNvPicPr>
                      <a:picLocks noChangeAspect="1"/>
                    </pic:cNvPicPr>
                  </pic:nvPicPr>
                  <pic:blipFill>
                    <a:blip r:embed="rId90" cstate="print"/>
                    <a:stretch>
                      <a:fillRect/>
                    </a:stretch>
                  </pic:blipFill>
                  <pic:spPr>
                    <a:xfrm>
                      <a:off x="0" y="0"/>
                      <a:ext cx="1384057" cy="176783"/>
                    </a:xfrm>
                    <a:prstGeom prst="rect">
                      <a:avLst/>
                    </a:prstGeom>
                  </pic:spPr>
                </pic:pic>
              </a:graphicData>
            </a:graphic>
          </wp:anchor>
        </w:drawing>
      </w:r>
    </w:p>
    <w:p>
      <w:pPr>
        <w:pStyle w:val="4"/>
        <w:rPr>
          <w:rFonts w:ascii="Arial"/>
          <w:sz w:val="20"/>
        </w:rPr>
      </w:pPr>
    </w:p>
    <w:p>
      <w:pPr>
        <w:pStyle w:val="4"/>
        <w:rPr>
          <w:rFonts w:ascii="Arial"/>
          <w:sz w:val="17"/>
        </w:rPr>
      </w:pPr>
      <w:r>
        <w:drawing>
          <wp:anchor distT="0" distB="0" distL="0" distR="0" simplePos="0" relativeHeight="251659264" behindDoc="0" locked="0" layoutInCell="1" allowOverlap="1">
            <wp:simplePos x="0" y="0"/>
            <wp:positionH relativeFrom="page">
              <wp:posOffset>4481195</wp:posOffset>
            </wp:positionH>
            <wp:positionV relativeFrom="paragraph">
              <wp:posOffset>149225</wp:posOffset>
            </wp:positionV>
            <wp:extent cx="1831975" cy="1185545"/>
            <wp:effectExtent l="0" t="0" r="0" b="0"/>
            <wp:wrapTopAndBottom/>
            <wp:docPr id="319" name="image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image87.jpeg"/>
                    <pic:cNvPicPr>
                      <a:picLocks noChangeAspect="1"/>
                    </pic:cNvPicPr>
                  </pic:nvPicPr>
                  <pic:blipFill>
                    <a:blip r:embed="rId91" cstate="print"/>
                    <a:stretch>
                      <a:fillRect/>
                    </a:stretch>
                  </pic:blipFill>
                  <pic:spPr>
                    <a:xfrm>
                      <a:off x="0" y="0"/>
                      <a:ext cx="1832198" cy="1185672"/>
                    </a:xfrm>
                    <a:prstGeom prst="rect">
                      <a:avLst/>
                    </a:prstGeom>
                  </pic:spPr>
                </pic:pic>
              </a:graphicData>
            </a:graphic>
          </wp:anchor>
        </w:drawing>
      </w:r>
    </w:p>
    <w:p>
      <w:pPr>
        <w:pStyle w:val="4"/>
        <w:rPr>
          <w:rFonts w:ascii="Arial"/>
          <w:sz w:val="22"/>
        </w:rPr>
      </w:pPr>
    </w:p>
    <w:p>
      <w:pPr>
        <w:tabs>
          <w:tab w:val="left" w:pos="1823"/>
          <w:tab w:val="left" w:pos="2528"/>
          <w:tab w:val="left" w:pos="2889"/>
        </w:tabs>
        <w:spacing w:before="0" w:line="607" w:lineRule="auto"/>
        <w:ind w:left="489" w:right="1593" w:hanging="187"/>
        <w:jc w:val="left"/>
        <w:rPr>
          <w:rFonts w:ascii="Arial"/>
          <w:sz w:val="17"/>
        </w:rPr>
      </w:pPr>
      <w:r>
        <w:rPr>
          <w:rFonts w:ascii="Arial"/>
          <w:color w:val="262626"/>
          <w:sz w:val="17"/>
        </w:rPr>
        <w:t>spec.staIus.</w:t>
      </w:r>
      <w:r>
        <w:rPr>
          <w:rFonts w:ascii="Arial"/>
          <w:color w:val="262626"/>
          <w:sz w:val="17"/>
        </w:rPr>
        <w:tab/>
      </w:r>
      <w:r>
        <w:rPr>
          <w:rFonts w:ascii="Arial"/>
          <w:color w:val="262626"/>
          <w:sz w:val="17"/>
        </w:rPr>
        <w:t xml:space="preserve">n  </w:t>
      </w:r>
      <w:r>
        <w:rPr>
          <w:rFonts w:ascii="Arial"/>
          <w:color w:val="262626"/>
          <w:spacing w:val="35"/>
          <w:sz w:val="17"/>
        </w:rPr>
        <w:t xml:space="preserve"> </w:t>
      </w:r>
      <w:r>
        <w:rPr>
          <w:rFonts w:ascii="Arial"/>
          <w:color w:val="464646"/>
          <w:sz w:val="17"/>
        </w:rPr>
        <w:t>W</w:t>
      </w:r>
      <w:r>
        <w:rPr>
          <w:rFonts w:ascii="Arial"/>
          <w:color w:val="464646"/>
          <w:sz w:val="17"/>
        </w:rPr>
        <w:tab/>
      </w:r>
      <w:r>
        <w:rPr>
          <w:rFonts w:ascii="Arial"/>
          <w:color w:val="464646"/>
          <w:sz w:val="17"/>
        </w:rPr>
        <w:tab/>
      </w:r>
      <w:r>
        <w:rPr>
          <w:rFonts w:ascii="Arial"/>
          <w:color w:val="464646"/>
          <w:spacing w:val="-9"/>
          <w:w w:val="90"/>
          <w:sz w:val="17"/>
        </w:rPr>
        <w:t xml:space="preserve">#@ </w:t>
      </w:r>
      <w:r>
        <w:rPr>
          <w:rFonts w:ascii="Arial"/>
          <w:color w:val="414141"/>
          <w:sz w:val="17"/>
        </w:rPr>
        <w:t xml:space="preserve">deP  </w:t>
      </w:r>
      <w:r>
        <w:rPr>
          <w:rFonts w:ascii="Arial"/>
          <w:color w:val="424242"/>
          <w:sz w:val="17"/>
        </w:rPr>
        <w:t xml:space="preserve">rd@  </w:t>
      </w:r>
      <w:r>
        <w:rPr>
          <w:rFonts w:ascii="Arial"/>
          <w:color w:val="444444"/>
          <w:sz w:val="17"/>
        </w:rPr>
        <w:t xml:space="preserve">I  </w:t>
      </w:r>
      <w:r>
        <w:rPr>
          <w:rFonts w:ascii="Arial"/>
          <w:color w:val="363636"/>
          <w:sz w:val="17"/>
        </w:rPr>
        <w:t>sterlP</w:t>
      </w:r>
      <w:r>
        <w:rPr>
          <w:rFonts w:ascii="Arial"/>
          <w:color w:val="363636"/>
          <w:spacing w:val="-20"/>
          <w:sz w:val="17"/>
        </w:rPr>
        <w:t xml:space="preserve"> </w:t>
      </w:r>
      <w:r>
        <w:rPr>
          <w:rFonts w:ascii="Arial"/>
          <w:color w:val="7C7C7C"/>
          <w:sz w:val="17"/>
        </w:rPr>
        <w:t>,</w:t>
      </w:r>
      <w:r>
        <w:rPr>
          <w:rFonts w:ascii="Arial"/>
          <w:color w:val="7C7C7C"/>
          <w:spacing w:val="19"/>
          <w:sz w:val="17"/>
        </w:rPr>
        <w:t xml:space="preserve"> </w:t>
      </w:r>
      <w:r>
        <w:rPr>
          <w:rFonts w:ascii="Arial"/>
          <w:color w:val="2B2B2B"/>
          <w:sz w:val="17"/>
        </w:rPr>
        <w:t>@T</w:t>
      </w:r>
      <w:r>
        <w:rPr>
          <w:rFonts w:ascii="Arial"/>
          <w:color w:val="2B2B2B"/>
          <w:sz w:val="17"/>
        </w:rPr>
        <w:tab/>
      </w:r>
      <w:r>
        <w:rPr>
          <w:rFonts w:ascii="Arial"/>
          <w:color w:val="2B2B2B"/>
          <w:sz w:val="17"/>
        </w:rPr>
        <w:t>&amp;T@</w:t>
      </w:r>
    </w:p>
    <w:p>
      <w:pPr>
        <w:pStyle w:val="4"/>
        <w:rPr>
          <w:rFonts w:ascii="Arial"/>
          <w:sz w:val="20"/>
        </w:rPr>
      </w:pPr>
    </w:p>
    <w:p>
      <w:pPr>
        <w:pStyle w:val="4"/>
        <w:spacing w:before="10"/>
        <w:rPr>
          <w:rFonts w:ascii="Arial"/>
          <w:sz w:val="20"/>
        </w:rPr>
      </w:pPr>
      <w:r>
        <w:drawing>
          <wp:anchor distT="0" distB="0" distL="0" distR="0" simplePos="0" relativeHeight="251659264" behindDoc="0" locked="0" layoutInCell="1" allowOverlap="1">
            <wp:simplePos x="0" y="0"/>
            <wp:positionH relativeFrom="page">
              <wp:posOffset>4486910</wp:posOffset>
            </wp:positionH>
            <wp:positionV relativeFrom="paragraph">
              <wp:posOffset>177165</wp:posOffset>
            </wp:positionV>
            <wp:extent cx="1692275" cy="133985"/>
            <wp:effectExtent l="0" t="0" r="0" b="0"/>
            <wp:wrapTopAndBottom/>
            <wp:docPr id="321"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image88.png"/>
                    <pic:cNvPicPr>
                      <a:picLocks noChangeAspect="1"/>
                    </pic:cNvPicPr>
                  </pic:nvPicPr>
                  <pic:blipFill>
                    <a:blip r:embed="rId92" cstate="print"/>
                    <a:stretch>
                      <a:fillRect/>
                    </a:stretch>
                  </pic:blipFill>
                  <pic:spPr>
                    <a:xfrm>
                      <a:off x="0" y="0"/>
                      <a:ext cx="1691964" cy="134112"/>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4486910</wp:posOffset>
            </wp:positionH>
            <wp:positionV relativeFrom="paragraph">
              <wp:posOffset>506095</wp:posOffset>
            </wp:positionV>
            <wp:extent cx="1134110" cy="88265"/>
            <wp:effectExtent l="0" t="0" r="0" b="0"/>
            <wp:wrapTopAndBottom/>
            <wp:docPr id="323"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image89.png"/>
                    <pic:cNvPicPr>
                      <a:picLocks noChangeAspect="1"/>
                    </pic:cNvPicPr>
                  </pic:nvPicPr>
                  <pic:blipFill>
                    <a:blip r:embed="rId93" cstate="print"/>
                    <a:stretch>
                      <a:fillRect/>
                    </a:stretch>
                  </pic:blipFill>
                  <pic:spPr>
                    <a:xfrm>
                      <a:off x="0" y="0"/>
                      <a:ext cx="1134073" cy="88391"/>
                    </a:xfrm>
                    <a:prstGeom prst="rect">
                      <a:avLst/>
                    </a:prstGeom>
                  </pic:spPr>
                </pic:pic>
              </a:graphicData>
            </a:graphic>
          </wp:anchor>
        </w:drawing>
      </w:r>
    </w:p>
    <w:p>
      <w:pPr>
        <w:pStyle w:val="4"/>
        <w:spacing w:before="9"/>
        <w:rPr>
          <w:rFonts w:ascii="Arial"/>
          <w:sz w:val="20"/>
        </w:rPr>
      </w:pPr>
    </w:p>
    <w:p>
      <w:pPr>
        <w:tabs>
          <w:tab w:val="left" w:pos="1945"/>
          <w:tab w:val="left" w:pos="2870"/>
        </w:tabs>
        <w:spacing w:before="42"/>
        <w:ind w:left="315" w:right="0" w:firstLine="0"/>
        <w:jc w:val="left"/>
        <w:rPr>
          <w:rFonts w:ascii="Arial"/>
          <w:sz w:val="17"/>
        </w:rPr>
      </w:pPr>
      <w:r>
        <w:rPr>
          <w:rFonts w:ascii="Arial"/>
          <w:color w:val="232323"/>
          <w:sz w:val="17"/>
        </w:rPr>
        <w:t>type=LcodBaIanc</w:t>
      </w:r>
      <w:r>
        <w:rPr>
          <w:rFonts w:ascii="Arial"/>
          <w:color w:val="232323"/>
          <w:sz w:val="17"/>
        </w:rPr>
        <w:tab/>
      </w:r>
      <w:r>
        <w:rPr>
          <w:rFonts w:ascii="Arial"/>
          <w:color w:val="626262"/>
          <w:sz w:val="17"/>
        </w:rPr>
        <w:t>,</w:t>
      </w:r>
      <w:r>
        <w:rPr>
          <w:rFonts w:ascii="Arial"/>
          <w:color w:val="626262"/>
          <w:spacing w:val="-11"/>
          <w:sz w:val="17"/>
        </w:rPr>
        <w:t xml:space="preserve"> </w:t>
      </w:r>
      <w:r>
        <w:rPr>
          <w:rFonts w:ascii="Arial"/>
          <w:color w:val="383838"/>
          <w:sz w:val="17"/>
        </w:rPr>
        <w:t>QJ</w:t>
      </w:r>
      <w:r>
        <w:rPr>
          <w:rFonts w:ascii="Arial"/>
          <w:color w:val="383838"/>
          <w:sz w:val="17"/>
        </w:rPr>
        <w:tab/>
      </w:r>
      <w:r>
        <w:rPr>
          <w:rFonts w:ascii="Arial"/>
          <w:color w:val="383838"/>
          <w:sz w:val="17"/>
        </w:rPr>
        <w:t>.</w:t>
      </w:r>
    </w:p>
    <w:p>
      <w:pPr>
        <w:pStyle w:val="4"/>
        <w:spacing w:before="7"/>
        <w:rPr>
          <w:rFonts w:ascii="Arial"/>
          <w:sz w:val="22"/>
        </w:rPr>
      </w:pPr>
      <w:r>
        <w:drawing>
          <wp:anchor distT="0" distB="0" distL="0" distR="0" simplePos="0" relativeHeight="251659264" behindDoc="0" locked="0" layoutInCell="1" allowOverlap="1">
            <wp:simplePos x="0" y="0"/>
            <wp:positionH relativeFrom="page">
              <wp:posOffset>4486910</wp:posOffset>
            </wp:positionH>
            <wp:positionV relativeFrom="paragraph">
              <wp:posOffset>189865</wp:posOffset>
            </wp:positionV>
            <wp:extent cx="1780540" cy="408305"/>
            <wp:effectExtent l="0" t="0" r="0" b="0"/>
            <wp:wrapTopAndBottom/>
            <wp:docPr id="325"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image90.png"/>
                    <pic:cNvPicPr>
                      <a:picLocks noChangeAspect="1"/>
                    </pic:cNvPicPr>
                  </pic:nvPicPr>
                  <pic:blipFill>
                    <a:blip r:embed="rId94" cstate="print"/>
                    <a:stretch>
                      <a:fillRect/>
                    </a:stretch>
                  </pic:blipFill>
                  <pic:spPr>
                    <a:xfrm>
                      <a:off x="0" y="0"/>
                      <a:ext cx="1780372" cy="408431"/>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4493260</wp:posOffset>
            </wp:positionH>
            <wp:positionV relativeFrom="paragraph">
              <wp:posOffset>768985</wp:posOffset>
            </wp:positionV>
            <wp:extent cx="1268095" cy="91440"/>
            <wp:effectExtent l="0" t="0" r="0" b="0"/>
            <wp:wrapTopAndBottom/>
            <wp:docPr id="327"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image91.png"/>
                    <pic:cNvPicPr>
                      <a:picLocks noChangeAspect="1"/>
                    </pic:cNvPicPr>
                  </pic:nvPicPr>
                  <pic:blipFill>
                    <a:blip r:embed="rId95" cstate="print"/>
                    <a:stretch>
                      <a:fillRect/>
                    </a:stretch>
                  </pic:blipFill>
                  <pic:spPr>
                    <a:xfrm>
                      <a:off x="0" y="0"/>
                      <a:ext cx="1268211" cy="91439"/>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4486910</wp:posOffset>
            </wp:positionH>
            <wp:positionV relativeFrom="paragraph">
              <wp:posOffset>1025525</wp:posOffset>
            </wp:positionV>
            <wp:extent cx="423545" cy="88265"/>
            <wp:effectExtent l="0" t="0" r="0" b="0"/>
            <wp:wrapTopAndBottom/>
            <wp:docPr id="329"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image92.png"/>
                    <pic:cNvPicPr>
                      <a:picLocks noChangeAspect="1"/>
                    </pic:cNvPicPr>
                  </pic:nvPicPr>
                  <pic:blipFill>
                    <a:blip r:embed="rId96" cstate="print"/>
                    <a:stretch>
                      <a:fillRect/>
                    </a:stretch>
                  </pic:blipFill>
                  <pic:spPr>
                    <a:xfrm>
                      <a:off x="0" y="0"/>
                      <a:ext cx="423753" cy="88392"/>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4486910</wp:posOffset>
            </wp:positionH>
            <wp:positionV relativeFrom="paragraph">
              <wp:posOffset>1293495</wp:posOffset>
            </wp:positionV>
            <wp:extent cx="1774190" cy="259080"/>
            <wp:effectExtent l="0" t="0" r="0" b="0"/>
            <wp:wrapTopAndBottom/>
            <wp:docPr id="331"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image93.png"/>
                    <pic:cNvPicPr>
                      <a:picLocks noChangeAspect="1"/>
                    </pic:cNvPicPr>
                  </pic:nvPicPr>
                  <pic:blipFill>
                    <a:blip r:embed="rId97" cstate="print"/>
                    <a:stretch>
                      <a:fillRect/>
                    </a:stretch>
                  </pic:blipFill>
                  <pic:spPr>
                    <a:xfrm>
                      <a:off x="0" y="0"/>
                      <a:ext cx="1774276" cy="259080"/>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4493260</wp:posOffset>
            </wp:positionH>
            <wp:positionV relativeFrom="paragraph">
              <wp:posOffset>1680845</wp:posOffset>
            </wp:positionV>
            <wp:extent cx="895985" cy="113030"/>
            <wp:effectExtent l="0" t="0" r="0" b="0"/>
            <wp:wrapTopAndBottom/>
            <wp:docPr id="333"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image94.png"/>
                    <pic:cNvPicPr>
                      <a:picLocks noChangeAspect="1"/>
                    </pic:cNvPicPr>
                  </pic:nvPicPr>
                  <pic:blipFill>
                    <a:blip r:embed="rId98" cstate="print"/>
                    <a:stretch>
                      <a:fillRect/>
                    </a:stretch>
                  </pic:blipFill>
                  <pic:spPr>
                    <a:xfrm>
                      <a:off x="0" y="0"/>
                      <a:ext cx="896283" cy="112775"/>
                    </a:xfrm>
                    <a:prstGeom prst="rect">
                      <a:avLst/>
                    </a:prstGeom>
                  </pic:spPr>
                </pic:pic>
              </a:graphicData>
            </a:graphic>
          </wp:anchor>
        </w:drawing>
      </w:r>
    </w:p>
    <w:p>
      <w:pPr>
        <w:pStyle w:val="4"/>
        <w:spacing w:before="5"/>
        <w:rPr>
          <w:rFonts w:ascii="Arial"/>
          <w:sz w:val="17"/>
        </w:rPr>
      </w:pPr>
    </w:p>
    <w:p>
      <w:pPr>
        <w:pStyle w:val="4"/>
        <w:spacing w:before="7"/>
        <w:rPr>
          <w:rFonts w:ascii="Arial"/>
          <w:sz w:val="16"/>
        </w:rPr>
      </w:pPr>
    </w:p>
    <w:p>
      <w:pPr>
        <w:pStyle w:val="4"/>
        <w:spacing w:before="8"/>
        <w:rPr>
          <w:rFonts w:ascii="Arial"/>
          <w:sz w:val="18"/>
        </w:rPr>
      </w:pPr>
    </w:p>
    <w:p>
      <w:pPr>
        <w:pStyle w:val="4"/>
        <w:spacing w:before="7"/>
        <w:rPr>
          <w:rFonts w:ascii="Arial"/>
          <w:sz w:val="11"/>
        </w:rPr>
      </w:pPr>
    </w:p>
    <w:p>
      <w:pPr>
        <w:spacing w:after="0"/>
        <w:rPr>
          <w:rFonts w:ascii="Arial"/>
          <w:sz w:val="11"/>
        </w:rPr>
        <w:sectPr>
          <w:type w:val="continuous"/>
          <w:pgSz w:w="11910" w:h="16840"/>
          <w:pgMar w:top="1400" w:right="440" w:bottom="280" w:left="1520" w:header="720" w:footer="720" w:gutter="0"/>
          <w:cols w:equalWidth="0" w:num="3">
            <w:col w:w="2218" w:space="1076"/>
            <w:col w:w="1896" w:space="39"/>
            <w:col w:w="4721"/>
          </w:cols>
        </w:sectPr>
      </w:pPr>
    </w:p>
    <w:p>
      <w:pPr>
        <w:pStyle w:val="4"/>
        <w:spacing w:before="10"/>
        <w:rPr>
          <w:rFonts w:ascii="Arial"/>
          <w:sz w:val="7"/>
        </w:rPr>
      </w:pPr>
    </w:p>
    <w:p>
      <w:pPr>
        <w:pStyle w:val="4"/>
        <w:ind w:left="311"/>
        <w:rPr>
          <w:rFonts w:ascii="Arial"/>
          <w:sz w:val="20"/>
        </w:rPr>
      </w:pPr>
      <w:r>
        <w:rPr>
          <w:rFonts w:ascii="Arial"/>
          <w:sz w:val="20"/>
        </w:rPr>
        <w:drawing>
          <wp:inline distT="0" distB="0" distL="0" distR="0">
            <wp:extent cx="5260340" cy="2518410"/>
            <wp:effectExtent l="0" t="0" r="0" b="0"/>
            <wp:docPr id="337" name="image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image95.jpeg"/>
                    <pic:cNvPicPr>
                      <a:picLocks noChangeAspect="1"/>
                    </pic:cNvPicPr>
                  </pic:nvPicPr>
                  <pic:blipFill>
                    <a:blip r:embed="rId99" cstate="print"/>
                    <a:stretch>
                      <a:fillRect/>
                    </a:stretch>
                  </pic:blipFill>
                  <pic:spPr>
                    <a:xfrm>
                      <a:off x="0" y="0"/>
                      <a:ext cx="5260637" cy="2518600"/>
                    </a:xfrm>
                    <a:prstGeom prst="rect">
                      <a:avLst/>
                    </a:prstGeom>
                  </pic:spPr>
                </pic:pic>
              </a:graphicData>
            </a:graphic>
          </wp:inline>
        </w:drawing>
      </w:r>
    </w:p>
    <w:p>
      <w:pPr>
        <w:pStyle w:val="4"/>
        <w:rPr>
          <w:rFonts w:ascii="Arial"/>
          <w:sz w:val="20"/>
        </w:rPr>
      </w:pPr>
    </w:p>
    <w:p>
      <w:pPr>
        <w:pStyle w:val="4"/>
        <w:rPr>
          <w:rFonts w:ascii="Arial"/>
          <w:sz w:val="20"/>
        </w:rPr>
      </w:pPr>
    </w:p>
    <w:p>
      <w:pPr>
        <w:pStyle w:val="4"/>
        <w:spacing w:before="4"/>
        <w:rPr>
          <w:rFonts w:ascii="Arial"/>
          <w:sz w:val="19"/>
        </w:rPr>
      </w:pPr>
    </w:p>
    <w:p>
      <w:pPr>
        <w:pStyle w:val="3"/>
      </w:pPr>
      <w:r>
        <w:t>3、Service 的基本用法</w:t>
      </w:r>
    </w:p>
    <w:p>
      <w:pPr>
        <w:pStyle w:val="10"/>
        <w:numPr>
          <w:ilvl w:val="0"/>
          <w:numId w:val="55"/>
        </w:numPr>
        <w:tabs>
          <w:tab w:val="left" w:pos="805"/>
        </w:tabs>
        <w:spacing w:before="139" w:after="0" w:line="242" w:lineRule="auto"/>
        <w:ind w:left="280" w:right="1372" w:firstLine="0"/>
        <w:jc w:val="left"/>
        <w:rPr>
          <w:sz w:val="21"/>
        </w:rPr>
      </w:pPr>
      <w:r>
        <w:rPr>
          <w:w w:val="95"/>
          <w:sz w:val="21"/>
        </w:rPr>
        <w:t xml:space="preserve">一般来说，对外提供服务的应用程序需要通过某种机制来实现，对于容器应用最简便  </w:t>
      </w:r>
      <w:r>
        <w:rPr>
          <w:spacing w:val="-7"/>
          <w:sz w:val="21"/>
        </w:rPr>
        <w:t xml:space="preserve">的方式就是通过 </w:t>
      </w:r>
      <w:r>
        <w:rPr>
          <w:sz w:val="21"/>
        </w:rPr>
        <w:t>TCP/IP</w:t>
      </w:r>
      <w:r>
        <w:rPr>
          <w:spacing w:val="-15"/>
          <w:sz w:val="21"/>
        </w:rPr>
        <w:t xml:space="preserve"> 机制及 监听 </w:t>
      </w:r>
      <w:r>
        <w:rPr>
          <w:sz w:val="21"/>
        </w:rPr>
        <w:t>IP</w:t>
      </w:r>
      <w:r>
        <w:rPr>
          <w:spacing w:val="-11"/>
          <w:sz w:val="21"/>
        </w:rPr>
        <w:t xml:space="preserve"> 和端口号来实现。创建一个基本功能的 </w:t>
      </w:r>
      <w:r>
        <w:rPr>
          <w:sz w:val="21"/>
        </w:rPr>
        <w:t>Service</w:t>
      </w:r>
    </w:p>
    <w:p>
      <w:pPr>
        <w:pStyle w:val="4"/>
        <w:spacing w:before="7"/>
        <w:rPr>
          <w:sz w:val="13"/>
        </w:rPr>
      </w:pPr>
      <w:r>
        <w:pict>
          <v:shape id="_x0000_s1263" o:spid="_x0000_s1263" o:spt="202" type="#_x0000_t202" style="position:absolute;left:0pt;margin-left:84.5pt;margin-top:9.85pt;height:260pt;width:426.35pt;mso-position-horizontal-relative:page;mso-wrap-distance-bottom:0pt;mso-wrap-distance-top:0pt;z-index:-251478016;mso-width-relative:page;mso-height-relative:page;" fillcolor="#D7D7D7" filled="t" stroked="f" coordsize="21600,21600">
            <v:path/>
            <v:fill on="t" focussize="0,0"/>
            <v:stroke on="f" joinstyle="miter"/>
            <v:imagedata o:title=""/>
            <o:lock v:ext="edit"/>
            <v:textbox inset="0mm,0mm,0mm,0mm">
              <w:txbxContent>
                <w:p>
                  <w:pPr>
                    <w:pStyle w:val="4"/>
                    <w:spacing w:before="2"/>
                    <w:ind w:left="110"/>
                  </w:pPr>
                  <w:r>
                    <w:rPr>
                      <w:color w:val="00AF50"/>
                    </w:rPr>
                    <w:t>apiVersion: v1</w:t>
                  </w:r>
                </w:p>
                <w:p>
                  <w:pPr>
                    <w:pStyle w:val="4"/>
                    <w:spacing w:before="12"/>
                    <w:rPr>
                      <w:sz w:val="15"/>
                    </w:rPr>
                  </w:pPr>
                </w:p>
                <w:p>
                  <w:pPr>
                    <w:pStyle w:val="4"/>
                    <w:spacing w:line="420" w:lineRule="auto"/>
                    <w:ind w:left="110" w:right="4512"/>
                  </w:pPr>
                  <w:r>
                    <w:rPr>
                      <w:color w:val="00AF50"/>
                    </w:rPr>
                    <w:t>kind: ReplicationController metadata: name: mywebapp spec:</w:t>
                  </w:r>
                </w:p>
                <w:p>
                  <w:pPr>
                    <w:pStyle w:val="4"/>
                    <w:spacing w:before="4" w:line="420" w:lineRule="auto"/>
                    <w:ind w:left="110" w:right="6192"/>
                  </w:pPr>
                  <w:r>
                    <w:rPr>
                      <w:color w:val="00AF50"/>
                    </w:rPr>
                    <w:t>replicas: 2 template: metadata:</w:t>
                  </w:r>
                </w:p>
                <w:p>
                  <w:pPr>
                    <w:pStyle w:val="4"/>
                    <w:spacing w:before="1"/>
                    <w:ind w:left="110"/>
                  </w:pPr>
                  <w:r>
                    <w:rPr>
                      <w:color w:val="00AF50"/>
                    </w:rPr>
                    <w:t>name: mywebapp labels:</w:t>
                  </w:r>
                </w:p>
                <w:p>
                  <w:pPr>
                    <w:pStyle w:val="4"/>
                    <w:spacing w:before="12"/>
                    <w:rPr>
                      <w:sz w:val="15"/>
                    </w:rPr>
                  </w:pPr>
                </w:p>
                <w:p>
                  <w:pPr>
                    <w:pStyle w:val="4"/>
                    <w:spacing w:line="422" w:lineRule="auto"/>
                    <w:ind w:left="110" w:right="6402"/>
                  </w:pPr>
                  <w:r>
                    <w:rPr>
                      <w:color w:val="00AF50"/>
                    </w:rPr>
                    <w:t>app: mywebapp spec: containers:</w:t>
                  </w:r>
                </w:p>
                <w:p>
                  <w:pPr>
                    <w:pStyle w:val="4"/>
                    <w:spacing w:line="265" w:lineRule="exact"/>
                    <w:ind w:left="110"/>
                  </w:pPr>
                  <w:r>
                    <w:rPr>
                      <w:color w:val="00AF50"/>
                    </w:rPr>
                    <w:t>-name: mywebapp image: tomcat ports:</w:t>
                  </w:r>
                </w:p>
                <w:p>
                  <w:pPr>
                    <w:pStyle w:val="4"/>
                    <w:spacing w:before="11"/>
                    <w:rPr>
                      <w:sz w:val="15"/>
                    </w:rPr>
                  </w:pPr>
                </w:p>
                <w:p>
                  <w:pPr>
                    <w:pStyle w:val="4"/>
                    <w:ind w:left="110"/>
                  </w:pPr>
                  <w:r>
                    <w:rPr>
                      <w:color w:val="00AF50"/>
                    </w:rPr>
                    <w:t>-containerPort: 8080</w:t>
                  </w:r>
                </w:p>
              </w:txbxContent>
            </v:textbox>
            <w10:wrap type="topAndBottom"/>
          </v:shape>
        </w:pict>
      </w:r>
    </w:p>
    <w:p>
      <w:pPr>
        <w:pStyle w:val="4"/>
        <w:rPr>
          <w:sz w:val="20"/>
        </w:rPr>
      </w:pPr>
    </w:p>
    <w:p>
      <w:pPr>
        <w:pStyle w:val="4"/>
        <w:spacing w:before="7"/>
        <w:rPr>
          <w:sz w:val="15"/>
        </w:rPr>
      </w:pPr>
    </w:p>
    <w:p>
      <w:pPr>
        <w:pStyle w:val="10"/>
        <w:numPr>
          <w:ilvl w:val="0"/>
          <w:numId w:val="55"/>
        </w:numPr>
        <w:tabs>
          <w:tab w:val="left" w:pos="805"/>
        </w:tabs>
        <w:spacing w:before="1" w:after="0" w:line="242" w:lineRule="auto"/>
        <w:ind w:left="280" w:right="1422" w:firstLine="0"/>
        <w:jc w:val="left"/>
        <w:rPr>
          <w:sz w:val="21"/>
        </w:rPr>
      </w:pPr>
      <w:r>
        <w:rPr>
          <w:spacing w:val="-8"/>
          <w:sz w:val="21"/>
        </w:rPr>
        <w:t xml:space="preserve">我们可以通过 </w:t>
      </w:r>
      <w:r>
        <w:rPr>
          <w:sz w:val="21"/>
        </w:rPr>
        <w:t>kubectl</w:t>
      </w:r>
      <w:r>
        <w:rPr>
          <w:spacing w:val="-1"/>
          <w:sz w:val="21"/>
        </w:rPr>
        <w:t xml:space="preserve"> </w:t>
      </w:r>
      <w:r>
        <w:rPr>
          <w:sz w:val="21"/>
        </w:rPr>
        <w:t>get</w:t>
      </w:r>
      <w:r>
        <w:rPr>
          <w:spacing w:val="-2"/>
          <w:sz w:val="21"/>
        </w:rPr>
        <w:t xml:space="preserve"> </w:t>
      </w:r>
      <w:r>
        <w:rPr>
          <w:sz w:val="21"/>
        </w:rPr>
        <w:t>pods</w:t>
      </w:r>
      <w:r>
        <w:rPr>
          <w:spacing w:val="-1"/>
          <w:sz w:val="21"/>
        </w:rPr>
        <w:t xml:space="preserve"> -</w:t>
      </w:r>
      <w:r>
        <w:rPr>
          <w:sz w:val="21"/>
        </w:rPr>
        <w:t>l</w:t>
      </w:r>
      <w:r>
        <w:rPr>
          <w:spacing w:val="-1"/>
          <w:sz w:val="21"/>
        </w:rPr>
        <w:t xml:space="preserve"> </w:t>
      </w:r>
      <w:r>
        <w:rPr>
          <w:sz w:val="21"/>
        </w:rPr>
        <w:t>app=mywebapp</w:t>
      </w:r>
      <w:r>
        <w:rPr>
          <w:spacing w:val="-1"/>
          <w:sz w:val="21"/>
        </w:rPr>
        <w:t xml:space="preserve"> -</w:t>
      </w:r>
      <w:r>
        <w:rPr>
          <w:sz w:val="21"/>
        </w:rPr>
        <w:t>o</w:t>
      </w:r>
      <w:r>
        <w:rPr>
          <w:spacing w:val="-1"/>
          <w:sz w:val="21"/>
        </w:rPr>
        <w:t xml:space="preserve"> </w:t>
      </w:r>
      <w:r>
        <w:rPr>
          <w:sz w:val="21"/>
        </w:rPr>
        <w:t>yaml</w:t>
      </w:r>
      <w:r>
        <w:rPr>
          <w:spacing w:val="-2"/>
          <w:sz w:val="21"/>
        </w:rPr>
        <w:t xml:space="preserve"> </w:t>
      </w:r>
      <w:r>
        <w:rPr>
          <w:sz w:val="21"/>
        </w:rPr>
        <w:t>| grep</w:t>
      </w:r>
      <w:r>
        <w:rPr>
          <w:spacing w:val="-1"/>
          <w:sz w:val="21"/>
        </w:rPr>
        <w:t xml:space="preserve"> </w:t>
      </w:r>
      <w:r>
        <w:rPr>
          <w:sz w:val="21"/>
        </w:rPr>
        <w:t>podIP</w:t>
      </w:r>
      <w:r>
        <w:rPr>
          <w:spacing w:val="-14"/>
          <w:sz w:val="21"/>
        </w:rPr>
        <w:t xml:space="preserve"> 来获取Pod</w:t>
      </w:r>
      <w:r>
        <w:rPr>
          <w:spacing w:val="-37"/>
          <w:sz w:val="21"/>
        </w:rPr>
        <w:t xml:space="preserve"> 的 </w:t>
      </w:r>
      <w:r>
        <w:rPr>
          <w:sz w:val="21"/>
        </w:rPr>
        <w:t>IP</w:t>
      </w:r>
      <w:r>
        <w:rPr>
          <w:spacing w:val="-13"/>
          <w:sz w:val="21"/>
        </w:rPr>
        <w:t xml:space="preserve"> 地址和端口号来访问 </w:t>
      </w:r>
      <w:r>
        <w:rPr>
          <w:sz w:val="21"/>
        </w:rPr>
        <w:t>Tomcat</w:t>
      </w:r>
      <w:r>
        <w:rPr>
          <w:spacing w:val="-12"/>
          <w:sz w:val="21"/>
        </w:rPr>
        <w:t xml:space="preserve"> 服务，但是直接通过 </w:t>
      </w:r>
      <w:r>
        <w:rPr>
          <w:sz w:val="21"/>
        </w:rPr>
        <w:t>Pod</w:t>
      </w:r>
      <w:r>
        <w:rPr>
          <w:spacing w:val="-37"/>
          <w:sz w:val="21"/>
        </w:rPr>
        <w:t xml:space="preserve"> 的 </w:t>
      </w:r>
      <w:r>
        <w:rPr>
          <w:sz w:val="21"/>
        </w:rPr>
        <w:t>IP</w:t>
      </w:r>
      <w:r>
        <w:rPr>
          <w:spacing w:val="-8"/>
          <w:sz w:val="21"/>
        </w:rPr>
        <w:t xml:space="preserve"> 地址和端口访问应用</w:t>
      </w:r>
      <w:r>
        <w:rPr>
          <w:spacing w:val="-13"/>
          <w:sz w:val="21"/>
        </w:rPr>
        <w:t xml:space="preserve">服务是不可靠的，因为当 </w:t>
      </w:r>
      <w:r>
        <w:rPr>
          <w:sz w:val="21"/>
        </w:rPr>
        <w:t>Pod</w:t>
      </w:r>
      <w:r>
        <w:rPr>
          <w:spacing w:val="-23"/>
          <w:sz w:val="21"/>
        </w:rPr>
        <w:t xml:space="preserve"> 所在的 </w:t>
      </w:r>
      <w:r>
        <w:rPr>
          <w:sz w:val="21"/>
        </w:rPr>
        <w:t>Node</w:t>
      </w:r>
      <w:r>
        <w:rPr>
          <w:spacing w:val="-9"/>
          <w:sz w:val="21"/>
        </w:rPr>
        <w:t xml:space="preserve"> 发生故障时， </w:t>
      </w:r>
      <w:r>
        <w:rPr>
          <w:sz w:val="21"/>
        </w:rPr>
        <w:t>Pod</w:t>
      </w:r>
      <w:r>
        <w:rPr>
          <w:spacing w:val="-28"/>
          <w:sz w:val="21"/>
        </w:rPr>
        <w:t xml:space="preserve"> 将被 </w:t>
      </w:r>
      <w:r>
        <w:rPr>
          <w:sz w:val="21"/>
        </w:rPr>
        <w:t>kubernetes</w:t>
      </w:r>
      <w:r>
        <w:rPr>
          <w:spacing w:val="-10"/>
          <w:sz w:val="21"/>
        </w:rPr>
        <w:t xml:space="preserve"> 重新调度到</w:t>
      </w:r>
      <w:r>
        <w:rPr>
          <w:spacing w:val="-22"/>
          <w:sz w:val="21"/>
        </w:rPr>
        <w:t xml:space="preserve">另一台 </w:t>
      </w:r>
      <w:r>
        <w:rPr>
          <w:sz w:val="21"/>
        </w:rPr>
        <w:t>Node，Pod</w:t>
      </w:r>
      <w:r>
        <w:rPr>
          <w:spacing w:val="-10"/>
          <w:sz w:val="21"/>
        </w:rPr>
        <w:t xml:space="preserve"> 的地址会发生改变。我们可以通过配置文件来定义 </w:t>
      </w:r>
      <w:r>
        <w:rPr>
          <w:sz w:val="21"/>
        </w:rPr>
        <w:t>Service</w:t>
      </w:r>
      <w:r>
        <w:rPr>
          <w:spacing w:val="-1"/>
          <w:sz w:val="21"/>
        </w:rPr>
        <w:t>，再 通过kubectl</w:t>
      </w:r>
      <w:r>
        <w:rPr>
          <w:spacing w:val="-2"/>
          <w:sz w:val="21"/>
        </w:rPr>
        <w:t xml:space="preserve"> </w:t>
      </w:r>
      <w:r>
        <w:rPr>
          <w:sz w:val="21"/>
        </w:rPr>
        <w:t>create</w:t>
      </w:r>
      <w:r>
        <w:rPr>
          <w:spacing w:val="-12"/>
          <w:sz w:val="21"/>
        </w:rPr>
        <w:t xml:space="preserve"> 来创建，这样可以通过 </w:t>
      </w:r>
      <w:r>
        <w:rPr>
          <w:sz w:val="21"/>
        </w:rPr>
        <w:t>Service</w:t>
      </w:r>
      <w:r>
        <w:rPr>
          <w:spacing w:val="-13"/>
          <w:sz w:val="21"/>
        </w:rPr>
        <w:t xml:space="preserve"> 地址来访问后端的 </w:t>
      </w:r>
      <w:r>
        <w:rPr>
          <w:sz w:val="21"/>
        </w:rPr>
        <w:t>Pod.</w:t>
      </w:r>
    </w:p>
    <w:p>
      <w:pPr>
        <w:pStyle w:val="4"/>
        <w:spacing w:before="9"/>
        <w:rPr>
          <w:sz w:val="13"/>
        </w:rPr>
      </w:pPr>
      <w:r>
        <w:pict>
          <v:shape id="_x0000_s1264" o:spid="_x0000_s1264" o:spt="202" type="#_x0000_t202" style="position:absolute;left:0pt;margin-left:84.5pt;margin-top:9.95pt;height:23.85pt;width:426.35pt;mso-position-horizontal-relative:page;mso-wrap-distance-bottom:0pt;mso-wrap-distance-top:0pt;z-index:-251476992;mso-width-relative:page;mso-height-relative:page;" fillcolor="#D7D7D7" filled="t" stroked="f" coordsize="21600,21600">
            <v:path/>
            <v:fill on="t" focussize="0,0"/>
            <v:stroke on="f" joinstyle="miter"/>
            <v:imagedata o:title=""/>
            <o:lock v:ext="edit"/>
            <v:textbox inset="0mm,0mm,0mm,0mm">
              <w:txbxContent>
                <w:p>
                  <w:pPr>
                    <w:pStyle w:val="4"/>
                    <w:spacing w:before="4"/>
                    <w:ind w:left="110"/>
                  </w:pPr>
                  <w:r>
                    <w:rPr>
                      <w:color w:val="00AF50"/>
                    </w:rPr>
                    <w:t>apiVersion: v1 kind: Service metadata:</w:t>
                  </w:r>
                </w:p>
              </w:txbxContent>
            </v:textbox>
            <w10:wrap type="topAndBottom"/>
          </v:shape>
        </w:pict>
      </w:r>
    </w:p>
    <w:p>
      <w:pPr>
        <w:spacing w:after="0"/>
        <w:rPr>
          <w:sz w:val="13"/>
        </w:rPr>
        <w:sectPr>
          <w:headerReference r:id="rId12" w:type="default"/>
          <w:pgSz w:w="11910" w:h="16840"/>
          <w:pgMar w:top="1400" w:right="440" w:bottom="280" w:left="1520" w:header="708" w:footer="0" w:gutter="0"/>
          <w:cols w:space="720" w:num="1"/>
        </w:sectPr>
      </w:pPr>
    </w:p>
    <w:p>
      <w:pPr>
        <w:pStyle w:val="4"/>
        <w:spacing w:before="11"/>
        <w:rPr>
          <w:sz w:val="6"/>
        </w:rPr>
      </w:pPr>
    </w:p>
    <w:p>
      <w:pPr>
        <w:pStyle w:val="4"/>
        <w:ind w:left="170"/>
        <w:rPr>
          <w:sz w:val="20"/>
        </w:rPr>
      </w:pPr>
      <w:r>
        <w:rPr>
          <w:sz w:val="20"/>
        </w:rPr>
        <w:pict>
          <v:shape id="_x0000_s1265" o:spid="_x0000_s1265" o:spt="202" type="#_x0000_t202" style="height:118.3pt;width:426.35pt;" fillcolor="#D7D7D7" filled="t" stroked="f" coordsize="21600,21600">
            <v:path/>
            <v:fill on="t" focussize="0,0"/>
            <v:stroke on="f" joinstyle="miter"/>
            <v:imagedata o:title=""/>
            <o:lock v:ext="edit"/>
            <v:textbox inset="0mm,0mm,0mm,0mm">
              <w:txbxContent>
                <w:p>
                  <w:pPr>
                    <w:pStyle w:val="4"/>
                    <w:spacing w:before="3" w:line="422" w:lineRule="auto"/>
                    <w:ind w:left="110" w:right="5562"/>
                  </w:pPr>
                  <w:r>
                    <w:rPr>
                      <w:color w:val="00AF50"/>
                    </w:rPr>
                    <w:t>name: mywebAppService spec: ports:</w:t>
                  </w:r>
                </w:p>
                <w:p>
                  <w:pPr>
                    <w:pStyle w:val="4"/>
                    <w:spacing w:line="265" w:lineRule="exact"/>
                    <w:ind w:left="110"/>
                  </w:pPr>
                  <w:r>
                    <w:rPr>
                      <w:color w:val="00AF50"/>
                    </w:rPr>
                    <w:t>- port: 8081</w:t>
                  </w:r>
                </w:p>
                <w:p>
                  <w:pPr>
                    <w:pStyle w:val="4"/>
                    <w:spacing w:before="11"/>
                    <w:rPr>
                      <w:sz w:val="15"/>
                    </w:rPr>
                  </w:pPr>
                </w:p>
                <w:p>
                  <w:pPr>
                    <w:pStyle w:val="4"/>
                    <w:spacing w:line="422" w:lineRule="auto"/>
                    <w:ind w:left="110" w:right="5667"/>
                  </w:pPr>
                  <w:r>
                    <w:rPr>
                      <w:color w:val="00AF50"/>
                    </w:rPr>
                    <w:t>targetPort: 8080 selector: app: mywebapp</w:t>
                  </w:r>
                </w:p>
              </w:txbxContent>
            </v:textbox>
            <w10:wrap type="none"/>
            <w10:anchorlock/>
          </v:shape>
        </w:pict>
      </w:r>
    </w:p>
    <w:p>
      <w:pPr>
        <w:pStyle w:val="4"/>
        <w:spacing w:before="11"/>
        <w:rPr>
          <w:sz w:val="29"/>
        </w:rPr>
      </w:pPr>
    </w:p>
    <w:p>
      <w:pPr>
        <w:pStyle w:val="3"/>
        <w:spacing w:before="70"/>
      </w:pPr>
      <w:r>
        <w:t>4、多端口 Service</w:t>
      </w:r>
    </w:p>
    <w:p>
      <w:pPr>
        <w:pStyle w:val="4"/>
        <w:spacing w:before="139" w:line="242" w:lineRule="auto"/>
        <w:ind w:left="280" w:right="1475"/>
      </w:pPr>
      <w:r>
        <w:rPr>
          <w:spacing w:val="-3"/>
        </w:rPr>
        <w:t xml:space="preserve">有时一个容器应用也可能需要提供多个端口的服务，那么在 </w:t>
      </w:r>
      <w:r>
        <w:t>Service</w:t>
      </w:r>
      <w:r>
        <w:rPr>
          <w:spacing w:val="-8"/>
        </w:rPr>
        <w:t xml:space="preserve"> 的定义中也可以相应地设置为将多个端口对应 到多个应用服务。</w:t>
      </w:r>
    </w:p>
    <w:p>
      <w:pPr>
        <w:pStyle w:val="4"/>
        <w:spacing w:before="7"/>
        <w:rPr>
          <w:sz w:val="13"/>
        </w:rPr>
      </w:pPr>
      <w:r>
        <w:pict>
          <v:shape id="_x0000_s1266" o:spid="_x0000_s1266" o:spt="202" type="#_x0000_t202" style="position:absolute;left:0pt;margin-left:84.5pt;margin-top:9.9pt;height:212.8pt;width:426.35pt;mso-position-horizontal-relative:page;mso-wrap-distance-bottom:0pt;mso-wrap-distance-top:0pt;z-index:-251475968;mso-width-relative:page;mso-height-relative:page;" fillcolor="#D7D7D7" filled="t" stroked="f" coordsize="21600,21600">
            <v:path/>
            <v:fill on="t" focussize="0,0"/>
            <v:stroke on="f" joinstyle="miter"/>
            <v:imagedata o:title=""/>
            <o:lock v:ext="edit"/>
            <v:textbox inset="0mm,0mm,0mm,0mm">
              <w:txbxContent>
                <w:p>
                  <w:pPr>
                    <w:pStyle w:val="4"/>
                    <w:spacing w:before="2" w:line="422" w:lineRule="auto"/>
                    <w:ind w:left="110" w:right="4407"/>
                  </w:pPr>
                  <w:r>
                    <w:rPr>
                      <w:color w:val="00AF50"/>
                    </w:rPr>
                    <w:t>apiVersion: v1 kind: Service metadata: name: mywebAppService spec:</w:t>
                  </w:r>
                </w:p>
                <w:p>
                  <w:pPr>
                    <w:pStyle w:val="4"/>
                    <w:spacing w:line="268" w:lineRule="exact"/>
                    <w:ind w:left="110"/>
                  </w:pPr>
                  <w:r>
                    <w:rPr>
                      <w:color w:val="00AF50"/>
                    </w:rPr>
                    <w:t>ports:</w:t>
                  </w:r>
                </w:p>
                <w:p>
                  <w:pPr>
                    <w:pStyle w:val="4"/>
                    <w:spacing w:before="11"/>
                    <w:rPr>
                      <w:sz w:val="15"/>
                    </w:rPr>
                  </w:pPr>
                </w:p>
                <w:p>
                  <w:pPr>
                    <w:pStyle w:val="4"/>
                    <w:ind w:left="110"/>
                  </w:pPr>
                  <w:r>
                    <w:rPr>
                      <w:color w:val="00AF50"/>
                    </w:rPr>
                    <w:t>- port: 8080</w:t>
                  </w:r>
                </w:p>
                <w:p>
                  <w:pPr>
                    <w:pStyle w:val="4"/>
                    <w:spacing w:before="9"/>
                    <w:rPr>
                      <w:sz w:val="15"/>
                    </w:rPr>
                  </w:pPr>
                </w:p>
                <w:p>
                  <w:pPr>
                    <w:pStyle w:val="4"/>
                    <w:spacing w:before="1"/>
                    <w:ind w:left="110"/>
                  </w:pPr>
                  <w:r>
                    <w:rPr>
                      <w:color w:val="00AF50"/>
                    </w:rPr>
                    <w:t>targetPort: 8080 name: web</w:t>
                  </w:r>
                </w:p>
                <w:p>
                  <w:pPr>
                    <w:pStyle w:val="4"/>
                    <w:spacing w:before="11"/>
                    <w:rPr>
                      <w:sz w:val="15"/>
                    </w:rPr>
                  </w:pPr>
                </w:p>
                <w:p>
                  <w:pPr>
                    <w:pStyle w:val="4"/>
                    <w:ind w:left="110"/>
                  </w:pPr>
                  <w:r>
                    <w:rPr>
                      <w:color w:val="00AF50"/>
                    </w:rPr>
                    <w:t>- port: 8005</w:t>
                  </w:r>
                </w:p>
                <w:p>
                  <w:pPr>
                    <w:pStyle w:val="4"/>
                    <w:spacing w:before="11"/>
                    <w:rPr>
                      <w:sz w:val="15"/>
                    </w:rPr>
                  </w:pPr>
                </w:p>
                <w:p>
                  <w:pPr>
                    <w:pStyle w:val="4"/>
                    <w:spacing w:before="1" w:line="422" w:lineRule="auto"/>
                    <w:ind w:left="110" w:right="4932"/>
                  </w:pPr>
                  <w:r>
                    <w:rPr>
                      <w:color w:val="00AF50"/>
                    </w:rPr>
                    <w:t>targetPort: 8005 name: management selector:</w:t>
                  </w:r>
                </w:p>
                <w:p>
                  <w:pPr>
                    <w:pStyle w:val="4"/>
                    <w:spacing w:line="265" w:lineRule="exact"/>
                    <w:ind w:left="110"/>
                  </w:pPr>
                  <w:r>
                    <w:rPr>
                      <w:color w:val="00AF50"/>
                    </w:rPr>
                    <w:t>app: mywebapp</w:t>
                  </w:r>
                </w:p>
              </w:txbxContent>
            </v:textbox>
            <w10:wrap type="topAndBottom"/>
          </v:shape>
        </w:pict>
      </w:r>
    </w:p>
    <w:p>
      <w:pPr>
        <w:pStyle w:val="4"/>
        <w:rPr>
          <w:sz w:val="20"/>
        </w:rPr>
      </w:pPr>
    </w:p>
    <w:p>
      <w:pPr>
        <w:pStyle w:val="4"/>
        <w:spacing w:before="5"/>
        <w:rPr>
          <w:sz w:val="15"/>
        </w:rPr>
      </w:pPr>
    </w:p>
    <w:p>
      <w:pPr>
        <w:pStyle w:val="3"/>
        <w:spacing w:before="1"/>
        <w:jc w:val="both"/>
      </w:pPr>
      <w:r>
        <w:t>5、外部服务 Service</w:t>
      </w:r>
    </w:p>
    <w:p>
      <w:pPr>
        <w:pStyle w:val="4"/>
        <w:spacing w:before="141" w:line="242" w:lineRule="auto"/>
        <w:ind w:left="280" w:right="1475"/>
        <w:jc w:val="both"/>
      </w:pPr>
      <w:r>
        <w:rPr>
          <w:w w:val="95"/>
        </w:rPr>
        <w:t xml:space="preserve">在某些特殊环境中，应用系统需要将一个外部数据库作为后端服务进行连接，或将另一个   </w:t>
      </w:r>
      <w:r>
        <w:rPr>
          <w:spacing w:val="-14"/>
        </w:rPr>
        <w:t xml:space="preserve">集群或 </w:t>
      </w:r>
      <w:r>
        <w:t>Namespace</w:t>
      </w:r>
      <w:r>
        <w:rPr>
          <w:spacing w:val="-10"/>
        </w:rPr>
        <w:t xml:space="preserve"> 中的 服务作为服务的后端，这时可以通过创建一个无 </w:t>
      </w:r>
      <w:r>
        <w:t>Label</w:t>
      </w:r>
      <w:r>
        <w:rPr>
          <w:spacing w:val="-6"/>
        </w:rPr>
        <w:t xml:space="preserve"> </w:t>
      </w:r>
      <w:r>
        <w:t xml:space="preserve">Selector </w:t>
      </w:r>
      <w:r>
        <w:rPr>
          <w:spacing w:val="-27"/>
        </w:rPr>
        <w:t xml:space="preserve">的 </w:t>
      </w:r>
      <w:r>
        <w:t>Service</w:t>
      </w:r>
      <w:r>
        <w:rPr>
          <w:spacing w:val="-12"/>
        </w:rPr>
        <w:t xml:space="preserve"> 来实现。</w:t>
      </w:r>
    </w:p>
    <w:p>
      <w:pPr>
        <w:pStyle w:val="4"/>
        <w:spacing w:before="5"/>
        <w:rPr>
          <w:sz w:val="12"/>
        </w:rPr>
      </w:pPr>
      <w:r>
        <w:pict>
          <v:group id="_x0000_s1267" o:spid="_x0000_s1267" o:spt="203" style="position:absolute;left:0pt;margin-left:84.5pt;margin-top:9.9pt;height:165.55pt;width:426.35pt;mso-position-horizontal-relative:page;mso-wrap-distance-bottom:0pt;mso-wrap-distance-top:0pt;z-index:-251474944;mso-width-relative:page;mso-height-relative:page;" coordorigin="1690,198" coordsize="8527,3311">
            <o:lock v:ext="edit"/>
            <v:rect id="_x0000_s1268" o:spid="_x0000_s1268" o:spt="1" style="position:absolute;left:1690;top:198;height:3311;width:8527;" fillcolor="#D7D7D7" filled="t" stroked="f" coordsize="21600,21600">
              <v:path/>
              <v:fill on="t" focussize="0,0"/>
              <v:stroke on="f"/>
              <v:imagedata o:title=""/>
              <o:lock v:ext="edit"/>
            </v:rect>
            <v:line id="_x0000_s1269" o:spid="_x0000_s1269" o:spt="20" style="position:absolute;left:1800;top:2695;height:0;width:2730;" stroked="t" coordsize="21600,21600">
              <v:path arrowok="t"/>
              <v:fill focussize="0,0"/>
              <v:stroke weight="0.368346456692913pt" color="#00AE4F"/>
              <v:imagedata o:title=""/>
              <o:lock v:ext="edit"/>
            </v:line>
            <v:shape id="_x0000_s1270" o:spid="_x0000_s1270" o:spt="202" type="#_x0000_t202" style="position:absolute;left:1690;top:198;height:3311;width:8527;" filled="f" stroked="f" coordsize="21600,21600">
              <v:path/>
              <v:fill on="f" focussize="0,0"/>
              <v:stroke on="f" joinstyle="miter"/>
              <v:imagedata o:title=""/>
              <o:lock v:ext="edit"/>
              <v:textbox inset="0mm,0mm,0mm,0mm">
                <w:txbxContent>
                  <w:p>
                    <w:pPr>
                      <w:spacing w:before="2" w:line="422" w:lineRule="auto"/>
                      <w:ind w:left="110" w:right="4407" w:firstLine="0"/>
                      <w:jc w:val="left"/>
                      <w:rPr>
                        <w:sz w:val="21"/>
                      </w:rPr>
                    </w:pPr>
                    <w:r>
                      <w:rPr>
                        <w:color w:val="00AF50"/>
                        <w:sz w:val="21"/>
                      </w:rPr>
                      <w:t>apiVersion: v1 kind: Service metadata: name: my-service spec:</w:t>
                    </w:r>
                  </w:p>
                  <w:p>
                    <w:pPr>
                      <w:spacing w:before="0" w:line="268" w:lineRule="exact"/>
                      <w:ind w:left="110" w:right="0" w:firstLine="0"/>
                      <w:jc w:val="left"/>
                      <w:rPr>
                        <w:sz w:val="21"/>
                      </w:rPr>
                    </w:pPr>
                    <w:r>
                      <w:rPr>
                        <w:color w:val="00AF50"/>
                        <w:sz w:val="21"/>
                      </w:rPr>
                      <w:t>ports:</w:t>
                    </w:r>
                  </w:p>
                  <w:p>
                    <w:pPr>
                      <w:spacing w:before="11" w:line="240" w:lineRule="auto"/>
                      <w:rPr>
                        <w:sz w:val="15"/>
                      </w:rPr>
                    </w:pPr>
                  </w:p>
                  <w:p>
                    <w:pPr>
                      <w:spacing w:before="0" w:line="420" w:lineRule="auto"/>
                      <w:ind w:left="110" w:right="5891" w:firstLine="0"/>
                      <w:jc w:val="left"/>
                      <w:rPr>
                        <w:sz w:val="21"/>
                      </w:rPr>
                    </w:pPr>
                    <w:r>
                      <w:rPr>
                        <w:color w:val="00AF50"/>
                        <w:sz w:val="21"/>
                      </w:rPr>
                      <w:t xml:space="preserve">- protocol: TCP port: </w:t>
                    </w:r>
                    <w:r>
                      <w:rPr>
                        <w:color w:val="00AF50"/>
                        <w:spacing w:val="-7"/>
                        <w:sz w:val="21"/>
                      </w:rPr>
                      <w:t xml:space="preserve">80 </w:t>
                    </w:r>
                    <w:r>
                      <w:rPr>
                        <w:color w:val="00AF50"/>
                        <w:sz w:val="21"/>
                      </w:rPr>
                      <w:t>targetPort:</w:t>
                    </w:r>
                    <w:r>
                      <w:rPr>
                        <w:color w:val="00AF50"/>
                        <w:spacing w:val="-2"/>
                        <w:sz w:val="21"/>
                      </w:rPr>
                      <w:t xml:space="preserve"> </w:t>
                    </w:r>
                    <w:r>
                      <w:rPr>
                        <w:color w:val="00AF50"/>
                        <w:sz w:val="21"/>
                      </w:rPr>
                      <w:t>80</w:t>
                    </w:r>
                  </w:p>
                  <w:p>
                    <w:pPr>
                      <w:spacing w:before="0" w:line="240" w:lineRule="auto"/>
                      <w:rPr>
                        <w:sz w:val="20"/>
                      </w:rPr>
                    </w:pPr>
                  </w:p>
                  <w:p>
                    <w:pPr>
                      <w:spacing w:before="0" w:line="240" w:lineRule="auto"/>
                      <w:rPr>
                        <w:sz w:val="17"/>
                      </w:rPr>
                    </w:pPr>
                  </w:p>
                  <w:p>
                    <w:pPr>
                      <w:spacing w:before="0"/>
                      <w:ind w:left="110" w:right="0" w:firstLine="0"/>
                      <w:jc w:val="left"/>
                      <w:rPr>
                        <w:sz w:val="21"/>
                      </w:rPr>
                    </w:pPr>
                    <w:r>
                      <w:rPr>
                        <w:color w:val="00AF50"/>
                        <w:sz w:val="21"/>
                      </w:rPr>
                      <w:t>apiVersion:</w:t>
                    </w:r>
                    <w:r>
                      <w:rPr>
                        <w:color w:val="00AF50"/>
                        <w:spacing w:val="-3"/>
                        <w:sz w:val="21"/>
                      </w:rPr>
                      <w:t xml:space="preserve"> </w:t>
                    </w:r>
                    <w:r>
                      <w:rPr>
                        <w:color w:val="00AF50"/>
                        <w:sz w:val="21"/>
                      </w:rPr>
                      <w:t>v1</w:t>
                    </w:r>
                  </w:p>
                </w:txbxContent>
              </v:textbox>
            </v:shape>
            <w10:wrap type="topAndBottom"/>
          </v:group>
        </w:pict>
      </w:r>
    </w:p>
    <w:p>
      <w:pPr>
        <w:spacing w:after="0"/>
        <w:rPr>
          <w:sz w:val="12"/>
        </w:rPr>
        <w:sectPr>
          <w:pgSz w:w="11910" w:h="16840"/>
          <w:pgMar w:top="1400" w:right="440" w:bottom="280" w:left="1520" w:header="708" w:footer="0" w:gutter="0"/>
          <w:cols w:space="720" w:num="1"/>
        </w:sectPr>
      </w:pPr>
    </w:p>
    <w:p>
      <w:pPr>
        <w:pStyle w:val="4"/>
        <w:spacing w:before="11"/>
        <w:rPr>
          <w:sz w:val="6"/>
        </w:rPr>
      </w:pPr>
    </w:p>
    <w:p>
      <w:pPr>
        <w:pStyle w:val="4"/>
        <w:ind w:left="170"/>
        <w:rPr>
          <w:sz w:val="20"/>
        </w:rPr>
      </w:pPr>
      <w:r>
        <w:rPr>
          <w:sz w:val="20"/>
        </w:rPr>
        <w:pict>
          <v:shape id="_x0000_s1271" o:spid="_x0000_s1271" o:spt="202" type="#_x0000_t202" style="height:141.95pt;width:426.35pt;" fillcolor="#D7D7D7" filled="t" stroked="f" coordsize="21600,21600">
            <v:path/>
            <v:fill on="t" focussize="0,0"/>
            <v:stroke on="f" joinstyle="miter"/>
            <v:imagedata o:title=""/>
            <o:lock v:ext="edit"/>
            <v:textbox inset="0mm,0mm,0mm,0mm">
              <w:txbxContent>
                <w:p>
                  <w:pPr>
                    <w:pStyle w:val="4"/>
                    <w:spacing w:before="3" w:line="422" w:lineRule="auto"/>
                    <w:ind w:left="110" w:right="5772"/>
                  </w:pPr>
                  <w:r>
                    <w:rPr>
                      <w:color w:val="00AF50"/>
                    </w:rPr>
                    <w:t>kind: Endpoints metadata: name: my-service subsets:</w:t>
                  </w:r>
                </w:p>
                <w:p>
                  <w:pPr>
                    <w:pStyle w:val="4"/>
                    <w:spacing w:line="265" w:lineRule="exact"/>
                    <w:ind w:left="110"/>
                  </w:pPr>
                  <w:r>
                    <w:rPr>
                      <w:color w:val="00AF50"/>
                    </w:rPr>
                    <w:t>- addresses:</w:t>
                  </w:r>
                </w:p>
                <w:p>
                  <w:pPr>
                    <w:pStyle w:val="4"/>
                    <w:spacing w:before="11"/>
                    <w:rPr>
                      <w:sz w:val="15"/>
                    </w:rPr>
                  </w:pPr>
                </w:p>
                <w:p>
                  <w:pPr>
                    <w:pStyle w:val="4"/>
                    <w:ind w:left="110"/>
                  </w:pPr>
                  <w:r>
                    <w:rPr>
                      <w:color w:val="00AF50"/>
                    </w:rPr>
                    <w:t>- IP: 10.254.74.3</w:t>
                  </w:r>
                </w:p>
                <w:p>
                  <w:pPr>
                    <w:pStyle w:val="4"/>
                    <w:spacing w:before="11"/>
                    <w:rPr>
                      <w:sz w:val="15"/>
                    </w:rPr>
                  </w:pPr>
                </w:p>
                <w:p>
                  <w:pPr>
                    <w:pStyle w:val="4"/>
                    <w:spacing w:before="1"/>
                    <w:ind w:left="110"/>
                  </w:pPr>
                  <w:r>
                    <w:rPr>
                      <w:color w:val="00AF50"/>
                    </w:rPr>
                    <w:t>ports:</w:t>
                  </w:r>
                </w:p>
                <w:p>
                  <w:pPr>
                    <w:pStyle w:val="4"/>
                    <w:spacing w:before="11"/>
                    <w:rPr>
                      <w:sz w:val="15"/>
                    </w:rPr>
                  </w:pPr>
                </w:p>
                <w:p>
                  <w:pPr>
                    <w:pStyle w:val="4"/>
                    <w:ind w:left="110"/>
                  </w:pPr>
                  <w:r>
                    <w:rPr>
                      <w:color w:val="00AF50"/>
                    </w:rPr>
                    <w:t>- port: 8080</w:t>
                  </w:r>
                </w:p>
              </w:txbxContent>
            </v:textbox>
            <w10:wrap type="none"/>
            <w10:anchorlock/>
          </v:shape>
        </w:pict>
      </w:r>
    </w:p>
    <w:p>
      <w:pPr>
        <w:pStyle w:val="4"/>
        <w:spacing w:before="10"/>
        <w:rPr>
          <w:sz w:val="27"/>
        </w:rPr>
      </w:pPr>
    </w:p>
    <w:p>
      <w:pPr>
        <w:pStyle w:val="3"/>
        <w:spacing w:before="70" w:line="364" w:lineRule="auto"/>
        <w:ind w:right="6489"/>
      </w:pPr>
      <w:r>
        <w:t>十八、kubernetes 核心技术-探针1、探针类型</w:t>
      </w:r>
    </w:p>
    <w:p>
      <w:pPr>
        <w:spacing w:before="0" w:line="422" w:lineRule="auto"/>
        <w:ind w:left="280" w:right="3420" w:firstLine="0"/>
        <w:jc w:val="left"/>
        <w:rPr>
          <w:b/>
          <w:sz w:val="21"/>
        </w:rPr>
      </w:pPr>
      <w:r>
        <w:rPr>
          <w:sz w:val="21"/>
        </w:rPr>
        <w:t>K8s</w:t>
      </w:r>
      <w:r>
        <w:rPr>
          <w:spacing w:val="-8"/>
          <w:sz w:val="21"/>
        </w:rPr>
        <w:t xml:space="preserve"> 中存在两种类型的探针：</w:t>
      </w:r>
      <w:r>
        <w:rPr>
          <w:sz w:val="21"/>
        </w:rPr>
        <w:t>liveness probe</w:t>
      </w:r>
      <w:r>
        <w:rPr>
          <w:spacing w:val="-37"/>
          <w:sz w:val="21"/>
        </w:rPr>
        <w:t xml:space="preserve"> 和 </w:t>
      </w:r>
      <w:r>
        <w:rPr>
          <w:sz w:val="21"/>
        </w:rPr>
        <w:t>readiness probe。</w:t>
      </w:r>
      <w:r>
        <w:rPr>
          <w:b/>
          <w:sz w:val="21"/>
        </w:rPr>
        <w:t>2、liveness probe（存活探针）</w:t>
      </w:r>
    </w:p>
    <w:p>
      <w:pPr>
        <w:pStyle w:val="4"/>
        <w:spacing w:line="203" w:lineRule="exact"/>
        <w:ind w:left="280"/>
      </w:pPr>
      <w:r>
        <w:t>用于判断容器是否存活，即 Pod 是否为 running 状态，如果 LivenessProbe 探针探测到容</w:t>
      </w:r>
    </w:p>
    <w:p>
      <w:pPr>
        <w:pStyle w:val="4"/>
        <w:spacing w:line="242" w:lineRule="auto"/>
        <w:ind w:left="280" w:right="1266"/>
      </w:pPr>
      <w:r>
        <w:rPr>
          <w:spacing w:val="-8"/>
        </w:rPr>
        <w:t xml:space="preserve">器不健康，则 </w:t>
      </w:r>
      <w:r>
        <w:t>kubelet</w:t>
      </w:r>
      <w:r>
        <w:rPr>
          <w:spacing w:val="-38"/>
        </w:rPr>
        <w:t xml:space="preserve"> 将 </w:t>
      </w:r>
      <w:r>
        <w:t>kill</w:t>
      </w:r>
      <w:r>
        <w:rPr>
          <w:spacing w:val="-8"/>
        </w:rPr>
        <w:t xml:space="preserve"> 掉容器，并根据容器的重启策略是否重启。如果一个容器不</w:t>
      </w:r>
      <w:r>
        <w:rPr>
          <w:spacing w:val="-24"/>
        </w:rPr>
        <w:t xml:space="preserve">包含 </w:t>
      </w:r>
      <w:r>
        <w:t>LivenessProbe</w:t>
      </w:r>
      <w:r>
        <w:rPr>
          <w:spacing w:val="-19"/>
        </w:rPr>
        <w:t xml:space="preserve"> 探针，则 </w:t>
      </w:r>
      <w:r>
        <w:t>Kubelet</w:t>
      </w:r>
      <w:r>
        <w:rPr>
          <w:spacing w:val="-17"/>
        </w:rPr>
        <w:t xml:space="preserve"> 认为容器的 </w:t>
      </w:r>
      <w:r>
        <w:t>LivenessProbe</w:t>
      </w:r>
      <w:r>
        <w:rPr>
          <w:spacing w:val="-8"/>
        </w:rPr>
        <w:t xml:space="preserve"> 探针的返回值永远成功。有时应用程序可能因为某些原因（后端服务故障等）导致暂时无法对外提供服务，但应用 </w:t>
      </w:r>
      <w:r>
        <w:rPr>
          <w:spacing w:val="-13"/>
        </w:rPr>
        <w:t xml:space="preserve">软件没有终止，导致 </w:t>
      </w:r>
      <w:r>
        <w:t>K8S</w:t>
      </w:r>
      <w:r>
        <w:rPr>
          <w:spacing w:val="-13"/>
        </w:rPr>
        <w:t xml:space="preserve"> 无法隔离有故障的 </w:t>
      </w:r>
      <w:r>
        <w:t>pod</w:t>
      </w:r>
      <w:r>
        <w:rPr>
          <w:spacing w:val="-4"/>
        </w:rPr>
        <w:t xml:space="preserve">，调用者可能会访问到有故障的 </w:t>
      </w:r>
      <w:r>
        <w:t>pod，导致业务不稳定。K8S</w:t>
      </w:r>
      <w:r>
        <w:rPr>
          <w:spacing w:val="-17"/>
        </w:rPr>
        <w:t xml:space="preserve"> 提供 </w:t>
      </w:r>
      <w:r>
        <w:t>livenessProbe</w:t>
      </w:r>
      <w:r>
        <w:rPr>
          <w:spacing w:val="-6"/>
        </w:rPr>
        <w:t xml:space="preserve"> 来检测应用程序是否正常运行，并且对相应状况进 行相应的补救措施。</w:t>
      </w:r>
    </w:p>
    <w:p>
      <w:pPr>
        <w:pStyle w:val="4"/>
        <w:spacing w:before="1"/>
        <w:rPr>
          <w:sz w:val="16"/>
        </w:rPr>
      </w:pPr>
    </w:p>
    <w:p>
      <w:pPr>
        <w:pStyle w:val="3"/>
      </w:pPr>
      <w:r>
        <w:t>3、readiness probe（就绪探针）</w:t>
      </w:r>
    </w:p>
    <w:p>
      <w:pPr>
        <w:pStyle w:val="4"/>
        <w:spacing w:before="139" w:line="242" w:lineRule="auto"/>
        <w:ind w:left="280" w:right="1371"/>
      </w:pPr>
      <w:r>
        <w:rPr>
          <w:spacing w:val="-4"/>
        </w:rPr>
        <w:t xml:space="preserve">用于判断容器是否启动完成，即容器的 </w:t>
      </w:r>
      <w:r>
        <w:t>Ready</w:t>
      </w:r>
      <w:r>
        <w:rPr>
          <w:spacing w:val="-22"/>
        </w:rPr>
        <w:t xml:space="preserve"> 是否为 </w:t>
      </w:r>
      <w:r>
        <w:t>True，可以接收请求，如果ReadinessProbe</w:t>
      </w:r>
      <w:r>
        <w:rPr>
          <w:spacing w:val="-13"/>
        </w:rPr>
        <w:t xml:space="preserve"> 探测失败，则容器的 </w:t>
      </w:r>
      <w:r>
        <w:t>Ready</w:t>
      </w:r>
      <w:r>
        <w:rPr>
          <w:spacing w:val="-28"/>
        </w:rPr>
        <w:t xml:space="preserve"> 将为 </w:t>
      </w:r>
      <w:r>
        <w:t>False</w:t>
      </w:r>
      <w:r>
        <w:rPr>
          <w:spacing w:val="-8"/>
        </w:rPr>
        <w:t xml:space="preserve">，控制器将此 </w:t>
      </w:r>
      <w:r>
        <w:t>Pod</w:t>
      </w:r>
      <w:r>
        <w:rPr>
          <w:spacing w:val="-38"/>
        </w:rPr>
        <w:t xml:space="preserve"> 的 </w:t>
      </w:r>
      <w:r>
        <w:t>Endpoint</w:t>
      </w:r>
      <w:r>
        <w:rPr>
          <w:spacing w:val="-20"/>
        </w:rPr>
        <w:t xml:space="preserve"> 从对</w:t>
      </w:r>
      <w:r>
        <w:rPr>
          <w:spacing w:val="-32"/>
        </w:rPr>
        <w:t xml:space="preserve">应的 </w:t>
      </w:r>
      <w:r>
        <w:t>service</w:t>
      </w:r>
      <w:r>
        <w:rPr>
          <w:spacing w:val="-38"/>
        </w:rPr>
        <w:t xml:space="preserve"> 的 </w:t>
      </w:r>
      <w:r>
        <w:t>Endpoint</w:t>
      </w:r>
      <w:r>
        <w:rPr>
          <w:spacing w:val="-11"/>
        </w:rPr>
        <w:t xml:space="preserve"> 列表中移除，从此不再将任何请求调度此 </w:t>
      </w:r>
      <w:r>
        <w:t>Pod</w:t>
      </w:r>
      <w:r>
        <w:rPr>
          <w:spacing w:val="-8"/>
        </w:rPr>
        <w:t xml:space="preserve"> 上，直到下次探测</w:t>
      </w:r>
      <w:r>
        <w:rPr>
          <w:spacing w:val="-15"/>
        </w:rPr>
        <w:t xml:space="preserve">成功。通过使用 </w:t>
      </w:r>
      <w:r>
        <w:t>Readiness</w:t>
      </w:r>
      <w:r>
        <w:rPr>
          <w:spacing w:val="-15"/>
        </w:rPr>
        <w:t xml:space="preserve"> 探针，</w:t>
      </w:r>
      <w:r>
        <w:t>Kubernetes</w:t>
      </w:r>
      <w:r>
        <w:rPr>
          <w:spacing w:val="-8"/>
        </w:rPr>
        <w:t xml:space="preserve"> 能够等待应用程序完全启动，然后才允许服务将流量发送到新副本。</w:t>
      </w:r>
    </w:p>
    <w:p>
      <w:pPr>
        <w:pStyle w:val="4"/>
        <w:spacing w:before="11"/>
        <w:rPr>
          <w:sz w:val="15"/>
        </w:rPr>
      </w:pPr>
    </w:p>
    <w:p>
      <w:pPr>
        <w:pStyle w:val="4"/>
        <w:spacing w:line="242" w:lineRule="auto"/>
        <w:ind w:left="280" w:right="1371"/>
      </w:pPr>
      <w:r>
        <w:rPr>
          <w:spacing w:val="-11"/>
        </w:rPr>
        <w:t xml:space="preserve">比如使用 </w:t>
      </w:r>
      <w:r>
        <w:t>tomcat</w:t>
      </w:r>
      <w:r>
        <w:rPr>
          <w:spacing w:val="-11"/>
        </w:rPr>
        <w:t xml:space="preserve"> 的应用程序来说，并不是简单地说 </w:t>
      </w:r>
      <w:r>
        <w:t>tomcat</w:t>
      </w:r>
      <w:r>
        <w:rPr>
          <w:spacing w:val="-8"/>
        </w:rPr>
        <w:t xml:space="preserve"> 启动成功就可以对外提供服务</w:t>
      </w:r>
      <w:r>
        <w:rPr>
          <w:spacing w:val="-14"/>
        </w:rPr>
        <w:t xml:space="preserve">的，还需要等待 </w:t>
      </w:r>
      <w:r>
        <w:t>spring</w:t>
      </w:r>
      <w:r>
        <w:rPr>
          <w:spacing w:val="-11"/>
        </w:rPr>
        <w:t xml:space="preserve"> 容器初始化，数据库连接没连上等等。对于 </w:t>
      </w:r>
      <w:r>
        <w:t>spring boot</w:t>
      </w:r>
      <w:r>
        <w:rPr>
          <w:spacing w:val="-12"/>
        </w:rPr>
        <w:t xml:space="preserve"> 应用，默</w:t>
      </w:r>
      <w:r>
        <w:rPr>
          <w:spacing w:val="-25"/>
        </w:rPr>
        <w:t xml:space="preserve">认的 </w:t>
      </w:r>
      <w:r>
        <w:t>actuator</w:t>
      </w:r>
      <w:r>
        <w:rPr>
          <w:spacing w:val="-18"/>
        </w:rPr>
        <w:t xml:space="preserve"> 带有</w:t>
      </w:r>
      <w:r>
        <w:t>/health</w:t>
      </w:r>
      <w:r>
        <w:rPr>
          <w:spacing w:val="-8"/>
        </w:rPr>
        <w:t xml:space="preserve"> 接口，可以用来进行启动成功的判断。</w:t>
      </w:r>
    </w:p>
    <w:p>
      <w:pPr>
        <w:spacing w:after="0" w:line="242" w:lineRule="auto"/>
        <w:sectPr>
          <w:pgSz w:w="11910" w:h="16840"/>
          <w:pgMar w:top="1400" w:right="440" w:bottom="280" w:left="1520" w:header="708" w:footer="0" w:gutter="0"/>
          <w:cols w:space="720" w:num="1"/>
        </w:sectPr>
      </w:pPr>
    </w:p>
    <w:p>
      <w:pPr>
        <w:pStyle w:val="4"/>
        <w:spacing w:before="1"/>
        <w:rPr>
          <w:sz w:val="7"/>
        </w:rPr>
      </w:pPr>
    </w:p>
    <w:p>
      <w:pPr>
        <w:pStyle w:val="4"/>
        <w:ind w:left="311"/>
        <w:rPr>
          <w:sz w:val="20"/>
        </w:rPr>
      </w:pPr>
      <w:r>
        <w:rPr>
          <w:sz w:val="20"/>
        </w:rPr>
        <w:drawing>
          <wp:inline distT="0" distB="0" distL="0" distR="0">
            <wp:extent cx="5255895" cy="2607310"/>
            <wp:effectExtent l="0" t="0" r="0" b="0"/>
            <wp:docPr id="345" name="image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image96.jpeg"/>
                    <pic:cNvPicPr>
                      <a:picLocks noChangeAspect="1"/>
                    </pic:cNvPicPr>
                  </pic:nvPicPr>
                  <pic:blipFill>
                    <a:blip r:embed="rId100" cstate="print"/>
                    <a:stretch>
                      <a:fillRect/>
                    </a:stretch>
                  </pic:blipFill>
                  <pic:spPr>
                    <a:xfrm>
                      <a:off x="0" y="0"/>
                      <a:ext cx="5255988" cy="2607468"/>
                    </a:xfrm>
                    <a:prstGeom prst="rect">
                      <a:avLst/>
                    </a:prstGeom>
                  </pic:spPr>
                </pic:pic>
              </a:graphicData>
            </a:graphic>
          </wp:inline>
        </w:drawing>
      </w:r>
    </w:p>
    <w:p>
      <w:pPr>
        <w:pStyle w:val="4"/>
        <w:spacing w:before="10"/>
        <w:rPr>
          <w:sz w:val="10"/>
        </w:rPr>
      </w:pPr>
    </w:p>
    <w:p>
      <w:pPr>
        <w:pStyle w:val="3"/>
        <w:spacing w:before="70"/>
      </w:pPr>
      <w:r>
        <w:t>4、每类探针都支持三种探测方法：</w:t>
      </w:r>
    </w:p>
    <w:p>
      <w:pPr>
        <w:pStyle w:val="10"/>
        <w:numPr>
          <w:ilvl w:val="0"/>
          <w:numId w:val="56"/>
        </w:numPr>
        <w:tabs>
          <w:tab w:val="left" w:pos="806"/>
        </w:tabs>
        <w:spacing w:before="139" w:after="0" w:line="244" w:lineRule="auto"/>
        <w:ind w:left="280" w:right="1475" w:firstLine="0"/>
        <w:jc w:val="left"/>
        <w:rPr>
          <w:sz w:val="21"/>
        </w:rPr>
      </w:pPr>
      <w:r>
        <w:rPr>
          <w:sz w:val="21"/>
        </w:rPr>
        <w:t>exec</w:t>
      </w:r>
      <w:r>
        <w:rPr>
          <w:spacing w:val="-3"/>
          <w:sz w:val="21"/>
        </w:rPr>
        <w:t xml:space="preserve">：通过执行命令来检查服务是否正常，针对复杂检测或无 </w:t>
      </w:r>
      <w:r>
        <w:rPr>
          <w:sz w:val="21"/>
        </w:rPr>
        <w:t>HTTP</w:t>
      </w:r>
      <w:r>
        <w:rPr>
          <w:spacing w:val="-9"/>
          <w:sz w:val="21"/>
        </w:rPr>
        <w:t xml:space="preserve"> 接口的服务，命</w:t>
      </w:r>
      <w:r>
        <w:rPr>
          <w:spacing w:val="-17"/>
          <w:sz w:val="21"/>
        </w:rPr>
        <w:t xml:space="preserve">令返回值为 </w:t>
      </w:r>
      <w:r>
        <w:rPr>
          <w:sz w:val="21"/>
        </w:rPr>
        <w:t>0</w:t>
      </w:r>
      <w:r>
        <w:rPr>
          <w:spacing w:val="-8"/>
          <w:sz w:val="21"/>
        </w:rPr>
        <w:t xml:space="preserve"> 则表示容器健康。</w:t>
      </w:r>
    </w:p>
    <w:p>
      <w:pPr>
        <w:pStyle w:val="4"/>
        <w:spacing w:before="5"/>
        <w:rPr>
          <w:sz w:val="15"/>
        </w:rPr>
      </w:pPr>
    </w:p>
    <w:p>
      <w:pPr>
        <w:pStyle w:val="10"/>
        <w:numPr>
          <w:ilvl w:val="0"/>
          <w:numId w:val="56"/>
        </w:numPr>
        <w:tabs>
          <w:tab w:val="left" w:pos="806"/>
        </w:tabs>
        <w:spacing w:before="0" w:after="0" w:line="242" w:lineRule="auto"/>
        <w:ind w:left="280" w:right="1369" w:firstLine="0"/>
        <w:jc w:val="left"/>
        <w:rPr>
          <w:sz w:val="21"/>
        </w:rPr>
      </w:pPr>
      <w:r>
        <w:rPr>
          <w:sz w:val="21"/>
        </w:rPr>
        <w:t>httpGet</w:t>
      </w:r>
      <w:r>
        <w:rPr>
          <w:spacing w:val="-10"/>
          <w:sz w:val="21"/>
        </w:rPr>
        <w:t xml:space="preserve">：通过发送 </w:t>
      </w:r>
      <w:r>
        <w:rPr>
          <w:sz w:val="21"/>
        </w:rPr>
        <w:t>http</w:t>
      </w:r>
      <w:r>
        <w:rPr>
          <w:spacing w:val="-12"/>
          <w:sz w:val="21"/>
        </w:rPr>
        <w:t xml:space="preserve"> 请求检查服务是否正常，返回 </w:t>
      </w:r>
      <w:r>
        <w:rPr>
          <w:sz w:val="21"/>
        </w:rPr>
        <w:t>200-399</w:t>
      </w:r>
      <w:r>
        <w:rPr>
          <w:spacing w:val="-8"/>
          <w:sz w:val="21"/>
        </w:rPr>
        <w:t xml:space="preserve"> 状态码则表明容器健康。</w:t>
      </w:r>
    </w:p>
    <w:p>
      <w:pPr>
        <w:pStyle w:val="4"/>
        <w:spacing w:before="9"/>
        <w:rPr>
          <w:sz w:val="15"/>
        </w:rPr>
      </w:pPr>
    </w:p>
    <w:p>
      <w:pPr>
        <w:pStyle w:val="10"/>
        <w:numPr>
          <w:ilvl w:val="0"/>
          <w:numId w:val="56"/>
        </w:numPr>
        <w:tabs>
          <w:tab w:val="left" w:pos="806"/>
        </w:tabs>
        <w:spacing w:before="0" w:after="0" w:line="244" w:lineRule="auto"/>
        <w:ind w:left="280" w:right="1477" w:firstLine="0"/>
        <w:jc w:val="left"/>
        <w:rPr>
          <w:sz w:val="21"/>
        </w:rPr>
      </w:pPr>
      <w:r>
        <w:rPr>
          <w:sz w:val="21"/>
        </w:rPr>
        <w:t>tcpSocket</w:t>
      </w:r>
      <w:r>
        <w:rPr>
          <w:spacing w:val="-8"/>
          <w:sz w:val="21"/>
        </w:rPr>
        <w:t xml:space="preserve">：通过容器的 </w:t>
      </w:r>
      <w:r>
        <w:rPr>
          <w:sz w:val="21"/>
        </w:rPr>
        <w:t>IP</w:t>
      </w:r>
      <w:r>
        <w:rPr>
          <w:spacing w:val="-37"/>
          <w:sz w:val="21"/>
        </w:rPr>
        <w:t xml:space="preserve"> 和 </w:t>
      </w:r>
      <w:r>
        <w:rPr>
          <w:sz w:val="21"/>
        </w:rPr>
        <w:t>Port</w:t>
      </w:r>
      <w:r>
        <w:rPr>
          <w:spacing w:val="-28"/>
          <w:sz w:val="21"/>
        </w:rPr>
        <w:t xml:space="preserve"> 执行 </w:t>
      </w:r>
      <w:r>
        <w:rPr>
          <w:sz w:val="21"/>
        </w:rPr>
        <w:t>TCP</w:t>
      </w:r>
      <w:r>
        <w:rPr>
          <w:spacing w:val="-13"/>
          <w:sz w:val="21"/>
        </w:rPr>
        <w:t xml:space="preserve"> 检查，如果能够建立 </w:t>
      </w:r>
      <w:r>
        <w:rPr>
          <w:sz w:val="21"/>
        </w:rPr>
        <w:t>TCP</w:t>
      </w:r>
      <w:r>
        <w:rPr>
          <w:spacing w:val="-9"/>
          <w:sz w:val="21"/>
        </w:rPr>
        <w:t xml:space="preserve"> 连接，则表明容器健康。</w:t>
      </w:r>
    </w:p>
    <w:p>
      <w:pPr>
        <w:pStyle w:val="4"/>
        <w:spacing w:before="3"/>
        <w:rPr>
          <w:sz w:val="15"/>
        </w:rPr>
      </w:pPr>
    </w:p>
    <w:p>
      <w:pPr>
        <w:pStyle w:val="3"/>
      </w:pPr>
      <w:r>
        <w:t>5、探针探测的结果</w:t>
      </w:r>
    </w:p>
    <w:p>
      <w:pPr>
        <w:pStyle w:val="10"/>
        <w:numPr>
          <w:ilvl w:val="0"/>
          <w:numId w:val="57"/>
        </w:numPr>
        <w:tabs>
          <w:tab w:val="left" w:pos="806"/>
        </w:tabs>
        <w:spacing w:before="141" w:after="0" w:line="240" w:lineRule="auto"/>
        <w:ind w:left="805" w:right="0" w:hanging="526"/>
        <w:jc w:val="left"/>
        <w:rPr>
          <w:sz w:val="21"/>
        </w:rPr>
      </w:pPr>
      <w:r>
        <w:rPr>
          <w:sz w:val="21"/>
        </w:rPr>
        <w:t>Success：Container</w:t>
      </w:r>
      <w:r>
        <w:rPr>
          <w:spacing w:val="-11"/>
          <w:sz w:val="21"/>
        </w:rPr>
        <w:t xml:space="preserve"> 通过了检查。</w:t>
      </w:r>
    </w:p>
    <w:p>
      <w:pPr>
        <w:pStyle w:val="4"/>
        <w:spacing w:before="9"/>
        <w:rPr>
          <w:sz w:val="15"/>
        </w:rPr>
      </w:pPr>
    </w:p>
    <w:p>
      <w:pPr>
        <w:pStyle w:val="10"/>
        <w:numPr>
          <w:ilvl w:val="0"/>
          <w:numId w:val="57"/>
        </w:numPr>
        <w:tabs>
          <w:tab w:val="left" w:pos="806"/>
        </w:tabs>
        <w:spacing w:before="0" w:after="0" w:line="240" w:lineRule="auto"/>
        <w:ind w:left="805" w:right="0" w:hanging="526"/>
        <w:jc w:val="left"/>
        <w:rPr>
          <w:sz w:val="21"/>
        </w:rPr>
      </w:pPr>
      <w:r>
        <w:rPr>
          <w:sz w:val="21"/>
        </w:rPr>
        <w:t>Failure：Container</w:t>
      </w:r>
      <w:r>
        <w:rPr>
          <w:spacing w:val="-11"/>
          <w:sz w:val="21"/>
        </w:rPr>
        <w:t xml:space="preserve"> 未通过检查。</w:t>
      </w:r>
    </w:p>
    <w:p>
      <w:pPr>
        <w:pStyle w:val="4"/>
        <w:spacing w:before="12"/>
        <w:rPr>
          <w:sz w:val="15"/>
        </w:rPr>
      </w:pPr>
    </w:p>
    <w:p>
      <w:pPr>
        <w:pStyle w:val="10"/>
        <w:numPr>
          <w:ilvl w:val="0"/>
          <w:numId w:val="57"/>
        </w:numPr>
        <w:tabs>
          <w:tab w:val="left" w:pos="806"/>
        </w:tabs>
        <w:spacing w:before="0" w:after="0" w:line="422" w:lineRule="auto"/>
        <w:ind w:left="280" w:right="4626" w:firstLine="0"/>
        <w:jc w:val="left"/>
        <w:rPr>
          <w:b/>
          <w:sz w:val="21"/>
        </w:rPr>
      </w:pPr>
      <w:r>
        <w:rPr>
          <w:w w:val="95"/>
          <w:sz w:val="21"/>
        </w:rPr>
        <w:t xml:space="preserve">Unknown：未能执行检查，因此不采取任何措施。  </w:t>
      </w:r>
      <w:r>
        <w:rPr>
          <w:b/>
          <w:sz w:val="21"/>
        </w:rPr>
        <w:t>6、Pod</w:t>
      </w:r>
      <w:r>
        <w:rPr>
          <w:b/>
          <w:spacing w:val="-10"/>
          <w:sz w:val="21"/>
        </w:rPr>
        <w:t xml:space="preserve"> 重启策略：</w:t>
      </w:r>
    </w:p>
    <w:p>
      <w:pPr>
        <w:pStyle w:val="10"/>
        <w:numPr>
          <w:ilvl w:val="0"/>
          <w:numId w:val="58"/>
        </w:numPr>
        <w:tabs>
          <w:tab w:val="left" w:pos="806"/>
        </w:tabs>
        <w:spacing w:before="0" w:after="0" w:line="203" w:lineRule="exact"/>
        <w:ind w:left="805" w:right="0" w:hanging="526"/>
        <w:jc w:val="left"/>
        <w:rPr>
          <w:sz w:val="21"/>
        </w:rPr>
      </w:pPr>
      <w:r>
        <w:rPr>
          <w:sz w:val="21"/>
        </w:rPr>
        <w:t>Always</w:t>
      </w:r>
      <w:r>
        <w:rPr>
          <w:spacing w:val="-1"/>
          <w:sz w:val="21"/>
        </w:rPr>
        <w:t>: 总是重启</w:t>
      </w:r>
    </w:p>
    <w:p>
      <w:pPr>
        <w:pStyle w:val="4"/>
        <w:spacing w:before="11"/>
        <w:rPr>
          <w:sz w:val="15"/>
        </w:rPr>
      </w:pPr>
    </w:p>
    <w:p>
      <w:pPr>
        <w:pStyle w:val="10"/>
        <w:numPr>
          <w:ilvl w:val="0"/>
          <w:numId w:val="58"/>
        </w:numPr>
        <w:tabs>
          <w:tab w:val="left" w:pos="806"/>
        </w:tabs>
        <w:spacing w:before="0" w:after="0" w:line="240" w:lineRule="auto"/>
        <w:ind w:left="805" w:right="0" w:hanging="526"/>
        <w:jc w:val="left"/>
        <w:rPr>
          <w:sz w:val="21"/>
        </w:rPr>
      </w:pPr>
      <w:r>
        <w:rPr>
          <w:sz w:val="21"/>
        </w:rPr>
        <w:t>OnFailure</w:t>
      </w:r>
      <w:r>
        <w:rPr>
          <w:spacing w:val="-1"/>
          <w:sz w:val="21"/>
        </w:rPr>
        <w:t>: 如果失败就重启</w:t>
      </w:r>
    </w:p>
    <w:p>
      <w:pPr>
        <w:pStyle w:val="4"/>
        <w:spacing w:before="12"/>
        <w:rPr>
          <w:sz w:val="15"/>
        </w:rPr>
      </w:pPr>
    </w:p>
    <w:p>
      <w:pPr>
        <w:pStyle w:val="10"/>
        <w:numPr>
          <w:ilvl w:val="0"/>
          <w:numId w:val="58"/>
        </w:numPr>
        <w:tabs>
          <w:tab w:val="left" w:pos="806"/>
        </w:tabs>
        <w:spacing w:before="0" w:after="0" w:line="420" w:lineRule="auto"/>
        <w:ind w:left="280" w:right="7355" w:firstLine="0"/>
        <w:jc w:val="left"/>
        <w:rPr>
          <w:b/>
          <w:sz w:val="21"/>
        </w:rPr>
      </w:pPr>
      <w:r>
        <w:pict>
          <v:shape id="_x0000_s1272" o:spid="_x0000_s1272" o:spt="202" type="#_x0000_t202" style="position:absolute;left:0pt;margin-left:84.5pt;margin-top:43.85pt;height:141.95pt;width:426.35pt;mso-position-horizontal-relative:page;z-index:-251610112;mso-width-relative:page;mso-height-relative:page;" fillcolor="#D7D7D7" filled="t" stroked="f" coordsize="21600,21600">
            <v:path/>
            <v:fill on="t" focussize="0,0"/>
            <v:stroke on="f" joinstyle="miter"/>
            <v:imagedata o:title=""/>
            <o:lock v:ext="edit"/>
            <v:textbox inset="0mm,0mm,0mm,0mm">
              <w:txbxContent>
                <w:p>
                  <w:pPr>
                    <w:pStyle w:val="4"/>
                    <w:spacing w:before="3" w:line="420" w:lineRule="auto"/>
                    <w:ind w:left="110" w:right="6943"/>
                  </w:pPr>
                  <w:r>
                    <w:t xml:space="preserve">apiVersion: </w:t>
                  </w:r>
                  <w:r>
                    <w:rPr>
                      <w:spacing w:val="-8"/>
                    </w:rPr>
                    <w:t xml:space="preserve">v1 </w:t>
                  </w:r>
                  <w:r>
                    <w:t>kind: Pod metadata:</w:t>
                  </w:r>
                </w:p>
                <w:p>
                  <w:pPr>
                    <w:pStyle w:val="4"/>
                    <w:spacing w:before="3" w:line="422" w:lineRule="auto"/>
                    <w:ind w:left="318" w:right="6824"/>
                  </w:pPr>
                  <w:r>
                    <w:t>name: goproxy labels:</w:t>
                  </w:r>
                </w:p>
                <w:p>
                  <w:pPr>
                    <w:pStyle w:val="4"/>
                    <w:spacing w:line="268" w:lineRule="exact"/>
                    <w:ind w:left="530"/>
                  </w:pPr>
                  <w:r>
                    <w:t>app: goproxy</w:t>
                  </w:r>
                </w:p>
              </w:txbxContent>
            </v:textbox>
          </v:shape>
        </w:pict>
      </w:r>
      <w:r>
        <w:rPr>
          <w:sz w:val="21"/>
        </w:rPr>
        <w:t>Never</w:t>
      </w:r>
      <w:r>
        <w:rPr>
          <w:spacing w:val="-4"/>
          <w:sz w:val="21"/>
        </w:rPr>
        <w:t>: 永远不重启</w:t>
      </w:r>
      <w:r>
        <w:rPr>
          <w:b/>
          <w:sz w:val="21"/>
        </w:rPr>
        <w:t>7、示例</w:t>
      </w:r>
    </w:p>
    <w:p>
      <w:pPr>
        <w:spacing w:after="0" w:line="420" w:lineRule="auto"/>
        <w:jc w:val="left"/>
        <w:rPr>
          <w:sz w:val="21"/>
        </w:rPr>
        <w:sectPr>
          <w:pgSz w:w="11910" w:h="16840"/>
          <w:pgMar w:top="1400" w:right="440" w:bottom="280" w:left="1520" w:header="708" w:footer="0" w:gutter="0"/>
          <w:cols w:space="720" w:num="1"/>
        </w:sectPr>
      </w:pPr>
    </w:p>
    <w:p>
      <w:pPr>
        <w:pStyle w:val="4"/>
        <w:spacing w:before="11"/>
        <w:rPr>
          <w:b/>
          <w:sz w:val="6"/>
        </w:rPr>
      </w:pPr>
    </w:p>
    <w:p>
      <w:pPr>
        <w:pStyle w:val="4"/>
        <w:ind w:left="170"/>
        <w:rPr>
          <w:sz w:val="20"/>
        </w:rPr>
      </w:pPr>
      <w:r>
        <w:rPr>
          <w:sz w:val="20"/>
        </w:rPr>
        <w:pict>
          <v:shape id="_x0000_s1273" o:spid="_x0000_s1273" o:spt="202" type="#_x0000_t202" style="height:378.1pt;width:426.35pt;" fillcolor="#D7D7D7" filled="t" stroked="f" coordsize="21600,21600">
            <v:path/>
            <v:fill on="t" focussize="0,0"/>
            <v:stroke on="f" joinstyle="miter"/>
            <v:imagedata o:title=""/>
            <o:lock v:ext="edit"/>
            <v:textbox inset="0mm,0mm,0mm,0mm">
              <w:txbxContent>
                <w:p>
                  <w:pPr>
                    <w:pStyle w:val="4"/>
                    <w:spacing w:before="3"/>
                    <w:ind w:left="110"/>
                  </w:pPr>
                  <w:r>
                    <w:t>spec:</w:t>
                  </w:r>
                </w:p>
                <w:p>
                  <w:pPr>
                    <w:pStyle w:val="4"/>
                    <w:spacing w:before="11"/>
                    <w:rPr>
                      <w:sz w:val="15"/>
                    </w:rPr>
                  </w:pPr>
                </w:p>
                <w:p>
                  <w:pPr>
                    <w:pStyle w:val="4"/>
                    <w:ind w:left="318"/>
                  </w:pPr>
                  <w:r>
                    <w:t>containers:</w:t>
                  </w:r>
                </w:p>
                <w:p>
                  <w:pPr>
                    <w:pStyle w:val="4"/>
                    <w:spacing w:before="9"/>
                    <w:rPr>
                      <w:sz w:val="15"/>
                    </w:rPr>
                  </w:pPr>
                </w:p>
                <w:p>
                  <w:pPr>
                    <w:pStyle w:val="4"/>
                    <w:ind w:left="318"/>
                  </w:pPr>
                  <w:r>
                    <w:t>- name: goproxy</w:t>
                  </w:r>
                </w:p>
                <w:p>
                  <w:pPr>
                    <w:pStyle w:val="4"/>
                    <w:spacing w:before="12"/>
                    <w:rPr>
                      <w:sz w:val="15"/>
                    </w:rPr>
                  </w:pPr>
                </w:p>
                <w:p>
                  <w:pPr>
                    <w:pStyle w:val="4"/>
                    <w:spacing w:line="422" w:lineRule="auto"/>
                    <w:ind w:left="530" w:right="4932"/>
                  </w:pPr>
                  <w:r>
                    <w:t>image: k8s.gcr.io/goproxy:0.1 ports:</w:t>
                  </w:r>
                </w:p>
                <w:p>
                  <w:pPr>
                    <w:pStyle w:val="4"/>
                    <w:spacing w:line="422" w:lineRule="auto"/>
                    <w:ind w:left="530" w:right="5772"/>
                  </w:pPr>
                  <w:r>
                    <w:t>- containerPort: 8080 readinessProbe:</w:t>
                  </w:r>
                </w:p>
                <w:p>
                  <w:pPr>
                    <w:pStyle w:val="4"/>
                    <w:spacing w:line="420" w:lineRule="auto"/>
                    <w:ind w:left="950" w:right="6507" w:hanging="212"/>
                  </w:pPr>
                  <w:r>
                    <w:t>tcpSocket: port: 8080</w:t>
                  </w:r>
                </w:p>
                <w:p>
                  <w:pPr>
                    <w:pStyle w:val="4"/>
                    <w:ind w:left="738"/>
                  </w:pPr>
                  <w:r>
                    <w:t>initialDelaySeconds: 5</w:t>
                  </w:r>
                </w:p>
                <w:p>
                  <w:pPr>
                    <w:pStyle w:val="4"/>
                    <w:spacing w:before="10"/>
                    <w:rPr>
                      <w:sz w:val="15"/>
                    </w:rPr>
                  </w:pPr>
                </w:p>
                <w:p>
                  <w:pPr>
                    <w:pStyle w:val="4"/>
                    <w:spacing w:line="422" w:lineRule="auto"/>
                    <w:ind w:left="530" w:right="5998" w:firstLine="208"/>
                  </w:pPr>
                  <w:r>
                    <w:t xml:space="preserve">periodSeconds: </w:t>
                  </w:r>
                  <w:r>
                    <w:rPr>
                      <w:spacing w:val="-7"/>
                    </w:rPr>
                    <w:t xml:space="preserve">10 </w:t>
                  </w:r>
                  <w:r>
                    <w:t>livenessProbe:</w:t>
                  </w:r>
                </w:p>
                <w:p>
                  <w:pPr>
                    <w:pStyle w:val="4"/>
                    <w:spacing w:line="420" w:lineRule="auto"/>
                    <w:ind w:left="950" w:right="6507" w:hanging="212"/>
                  </w:pPr>
                  <w:r>
                    <w:t>tcpSocket: port:</w:t>
                  </w:r>
                  <w:r>
                    <w:rPr>
                      <w:spacing w:val="-2"/>
                    </w:rPr>
                    <w:t xml:space="preserve"> </w:t>
                  </w:r>
                  <w:r>
                    <w:rPr>
                      <w:spacing w:val="-4"/>
                    </w:rPr>
                    <w:t>8080</w:t>
                  </w:r>
                </w:p>
                <w:p>
                  <w:pPr>
                    <w:pStyle w:val="4"/>
                    <w:ind w:left="738"/>
                  </w:pPr>
                  <w:r>
                    <w:t>initialDelaySeconds: 15</w:t>
                  </w:r>
                </w:p>
                <w:p>
                  <w:pPr>
                    <w:pStyle w:val="4"/>
                    <w:spacing w:before="11"/>
                    <w:rPr>
                      <w:sz w:val="15"/>
                    </w:rPr>
                  </w:pPr>
                </w:p>
                <w:p>
                  <w:pPr>
                    <w:pStyle w:val="4"/>
                    <w:ind w:left="738"/>
                  </w:pPr>
                  <w:r>
                    <w:t>periodSeconds: 20</w:t>
                  </w:r>
                </w:p>
              </w:txbxContent>
            </v:textbox>
            <w10:wrap type="none"/>
            <w10:anchorlock/>
          </v:shape>
        </w:pict>
      </w:r>
    </w:p>
    <w:p>
      <w:pPr>
        <w:pStyle w:val="4"/>
        <w:spacing w:line="240" w:lineRule="exact"/>
        <w:ind w:left="280"/>
      </w:pPr>
      <w:r>
        <w:t>探针(Probe)有许多可选字段，可以用来更加精确的控制 Liveness 和 Readiness 两种探针</w:t>
      </w:r>
    </w:p>
    <w:p>
      <w:pPr>
        <w:pStyle w:val="4"/>
        <w:spacing w:before="2"/>
        <w:ind w:left="280"/>
      </w:pPr>
      <w:r>
        <w:t>的行为。这些参数包括：</w:t>
      </w:r>
    </w:p>
    <w:p>
      <w:pPr>
        <w:pStyle w:val="4"/>
        <w:spacing w:before="11"/>
        <w:rPr>
          <w:sz w:val="15"/>
        </w:rPr>
      </w:pPr>
    </w:p>
    <w:p>
      <w:pPr>
        <w:pStyle w:val="4"/>
        <w:spacing w:line="422" w:lineRule="auto"/>
        <w:ind w:left="280" w:right="3051"/>
      </w:pPr>
      <w:r>
        <w:rPr>
          <w:w w:val="95"/>
        </w:rPr>
        <w:t>initialDelaySeconds：容器启动后第一次执行探测是需要等待多少秒。</w:t>
      </w:r>
      <w:r>
        <w:t>periodSeconds：执行探测的频率。默认是 10 秒，最小 1 秒。</w:t>
      </w:r>
    </w:p>
    <w:p>
      <w:pPr>
        <w:pStyle w:val="4"/>
        <w:spacing w:line="268" w:lineRule="exact"/>
        <w:ind w:left="280"/>
      </w:pPr>
      <w:r>
        <w:t>timeoutSeconds：探测超时时间。默认 1 秒，最小 1 秒。</w:t>
      </w:r>
    </w:p>
    <w:p>
      <w:pPr>
        <w:pStyle w:val="4"/>
        <w:spacing w:before="12"/>
        <w:rPr>
          <w:sz w:val="15"/>
        </w:rPr>
      </w:pPr>
    </w:p>
    <w:p>
      <w:pPr>
        <w:pStyle w:val="4"/>
        <w:spacing w:line="242" w:lineRule="auto"/>
        <w:ind w:left="280" w:right="1527"/>
        <w:jc w:val="both"/>
      </w:pPr>
      <w:r>
        <w:t>successThreshold</w:t>
      </w:r>
      <w:r>
        <w:rPr>
          <w:spacing w:val="-3"/>
        </w:rPr>
        <w:t xml:space="preserve">：探测失败后，最少连续探测成功多少次才被认定为成功。默认是 </w:t>
      </w:r>
      <w:r>
        <w:t>1。</w:t>
      </w:r>
      <w:r>
        <w:rPr>
          <w:spacing w:val="-17"/>
        </w:rPr>
        <w:t xml:space="preserve">对于 </w:t>
      </w:r>
      <w:r>
        <w:t>liveness</w:t>
      </w:r>
      <w:r>
        <w:rPr>
          <w:spacing w:val="-22"/>
        </w:rPr>
        <w:t xml:space="preserve"> 必须是 </w:t>
      </w:r>
      <w:r>
        <w:t>1</w:t>
      </w:r>
      <w:r>
        <w:rPr>
          <w:spacing w:val="-9"/>
        </w:rPr>
        <w:t xml:space="preserve">。最小值是 </w:t>
      </w:r>
      <w:r>
        <w:t>1。</w:t>
      </w:r>
    </w:p>
    <w:p>
      <w:pPr>
        <w:pStyle w:val="4"/>
        <w:spacing w:before="8"/>
        <w:rPr>
          <w:sz w:val="15"/>
        </w:rPr>
      </w:pPr>
    </w:p>
    <w:p>
      <w:pPr>
        <w:pStyle w:val="4"/>
        <w:spacing w:line="242" w:lineRule="auto"/>
        <w:ind w:left="280" w:right="1527"/>
        <w:jc w:val="both"/>
      </w:pPr>
      <w:r>
        <w:t>failureThreshold</w:t>
      </w:r>
      <w:r>
        <w:rPr>
          <w:spacing w:val="-3"/>
        </w:rPr>
        <w:t xml:space="preserve">：探测成功后，最少连续探测失败多少次才被认定为失败。默认是 </w:t>
      </w:r>
      <w:r>
        <w:t>3。</w:t>
      </w:r>
      <w:r>
        <w:rPr>
          <w:spacing w:val="-11"/>
        </w:rPr>
        <w:t xml:space="preserve">最小值是 </w:t>
      </w:r>
      <w:r>
        <w:t>1。</w:t>
      </w:r>
    </w:p>
    <w:p>
      <w:pPr>
        <w:pStyle w:val="4"/>
        <w:rPr>
          <w:sz w:val="20"/>
        </w:rPr>
      </w:pPr>
    </w:p>
    <w:p>
      <w:pPr>
        <w:pStyle w:val="4"/>
        <w:rPr>
          <w:sz w:val="20"/>
        </w:rPr>
      </w:pPr>
    </w:p>
    <w:p>
      <w:pPr>
        <w:pStyle w:val="3"/>
        <w:spacing w:before="142" w:line="364" w:lineRule="auto"/>
        <w:ind w:right="6339"/>
        <w:jc w:val="both"/>
      </w:pPr>
      <w:r>
        <w:t>十九、kubernetes</w:t>
      </w:r>
      <w:r>
        <w:rPr>
          <w:spacing w:val="-9"/>
        </w:rPr>
        <w:t xml:space="preserve"> 核心技术-调度器</w:t>
      </w:r>
      <w:r>
        <w:t>1、概述</w:t>
      </w:r>
    </w:p>
    <w:p>
      <w:pPr>
        <w:pStyle w:val="4"/>
        <w:spacing w:line="242" w:lineRule="auto"/>
        <w:ind w:left="280" w:right="1475"/>
        <w:jc w:val="both"/>
      </w:pPr>
      <w:r>
        <w:rPr>
          <w:w w:val="95"/>
        </w:rPr>
        <w:t xml:space="preserve">一个容器平台的主要功能就是为容器分配运行时所需要的计算，存储和网络资源。容器调   度系统负责选择在最合适的主机上启动容器，并且将它们关联起来。它必须能够自动的处   </w:t>
      </w:r>
      <w:r>
        <w:t>理容器故障并且能够在更多的主机上自动启动更多的容器来应对更多的应用访问。</w:t>
      </w:r>
    </w:p>
    <w:p>
      <w:pPr>
        <w:pStyle w:val="4"/>
        <w:spacing w:before="8"/>
        <w:rPr>
          <w:sz w:val="15"/>
        </w:rPr>
      </w:pPr>
    </w:p>
    <w:p>
      <w:pPr>
        <w:pStyle w:val="4"/>
        <w:ind w:left="280"/>
      </w:pPr>
      <w:r>
        <w:rPr>
          <w:spacing w:val="-5"/>
        </w:rPr>
        <w:t xml:space="preserve">目前三大主流的容器平台 </w:t>
      </w:r>
      <w:r>
        <w:t>Swarm</w:t>
      </w:r>
      <w:r>
        <w:rPr>
          <w:spacing w:val="-4"/>
        </w:rPr>
        <w:t xml:space="preserve">, </w:t>
      </w:r>
      <w:r>
        <w:t>Mesos</w:t>
      </w:r>
      <w:r>
        <w:rPr>
          <w:spacing w:val="-38"/>
        </w:rPr>
        <w:t xml:space="preserve"> 和 </w:t>
      </w:r>
      <w:r>
        <w:t>Kubernetes</w:t>
      </w:r>
      <w:r>
        <w:rPr>
          <w:spacing w:val="-8"/>
        </w:rPr>
        <w:t xml:space="preserve"> 具有不同的容器调度系统。</w:t>
      </w:r>
    </w:p>
    <w:p>
      <w:pPr>
        <w:spacing w:after="0"/>
        <w:sectPr>
          <w:pgSz w:w="11910" w:h="16840"/>
          <w:pgMar w:top="1400" w:right="440" w:bottom="280" w:left="1520" w:header="708" w:footer="0" w:gutter="0"/>
          <w:cols w:space="720" w:num="1"/>
        </w:sectPr>
      </w:pPr>
    </w:p>
    <w:p>
      <w:pPr>
        <w:pStyle w:val="10"/>
        <w:numPr>
          <w:ilvl w:val="0"/>
          <w:numId w:val="59"/>
        </w:numPr>
        <w:tabs>
          <w:tab w:val="left" w:pos="492"/>
        </w:tabs>
        <w:spacing w:before="91" w:after="0" w:line="240" w:lineRule="auto"/>
        <w:ind w:left="491" w:right="0" w:hanging="212"/>
        <w:jc w:val="left"/>
        <w:rPr>
          <w:sz w:val="21"/>
        </w:rPr>
      </w:pPr>
      <w:r>
        <w:rPr>
          <w:sz w:val="21"/>
        </w:rPr>
        <w:t>Swarm</w:t>
      </w:r>
      <w:r>
        <w:rPr>
          <w:spacing w:val="-13"/>
          <w:sz w:val="21"/>
        </w:rPr>
        <w:t xml:space="preserve"> 的特点是直接调度 </w:t>
      </w:r>
      <w:r>
        <w:rPr>
          <w:sz w:val="21"/>
        </w:rPr>
        <w:t>Docker</w:t>
      </w:r>
      <w:r>
        <w:rPr>
          <w:spacing w:val="-12"/>
          <w:sz w:val="21"/>
        </w:rPr>
        <w:t xml:space="preserve"> 容器，并且提供和标准 </w:t>
      </w:r>
      <w:r>
        <w:rPr>
          <w:sz w:val="21"/>
        </w:rPr>
        <w:t>Docker</w:t>
      </w:r>
      <w:r>
        <w:rPr>
          <w:spacing w:val="-2"/>
          <w:sz w:val="21"/>
        </w:rPr>
        <w:t xml:space="preserve"> </w:t>
      </w:r>
      <w:r>
        <w:rPr>
          <w:sz w:val="21"/>
        </w:rPr>
        <w:t>API</w:t>
      </w:r>
      <w:r>
        <w:rPr>
          <w:spacing w:val="-22"/>
          <w:sz w:val="21"/>
        </w:rPr>
        <w:t xml:space="preserve"> 一致的 </w:t>
      </w:r>
      <w:r>
        <w:rPr>
          <w:sz w:val="21"/>
        </w:rPr>
        <w:t>API。</w:t>
      </w:r>
    </w:p>
    <w:p>
      <w:pPr>
        <w:pStyle w:val="4"/>
        <w:spacing w:before="11"/>
        <w:rPr>
          <w:sz w:val="15"/>
        </w:rPr>
      </w:pPr>
    </w:p>
    <w:p>
      <w:pPr>
        <w:pStyle w:val="10"/>
        <w:numPr>
          <w:ilvl w:val="0"/>
          <w:numId w:val="59"/>
        </w:numPr>
        <w:tabs>
          <w:tab w:val="left" w:pos="492"/>
        </w:tabs>
        <w:spacing w:before="0" w:after="0" w:line="242" w:lineRule="auto"/>
        <w:ind w:left="280" w:right="1370" w:firstLine="0"/>
        <w:jc w:val="both"/>
        <w:rPr>
          <w:sz w:val="21"/>
        </w:rPr>
      </w:pPr>
      <w:r>
        <w:rPr>
          <w:sz w:val="21"/>
        </w:rPr>
        <w:t>Mesos</w:t>
      </w:r>
      <w:r>
        <w:rPr>
          <w:spacing w:val="-10"/>
          <w:sz w:val="21"/>
        </w:rPr>
        <w:t xml:space="preserve"> 针对不同的运行框架采用相对独立的调度系统，其中 </w:t>
      </w:r>
      <w:r>
        <w:rPr>
          <w:sz w:val="21"/>
        </w:rPr>
        <w:t>Marathon</w:t>
      </w:r>
      <w:r>
        <w:rPr>
          <w:spacing w:val="-17"/>
          <w:sz w:val="21"/>
        </w:rPr>
        <w:t xml:space="preserve"> 框架提供了 </w:t>
      </w:r>
      <w:r>
        <w:rPr>
          <w:sz w:val="21"/>
        </w:rPr>
        <w:t>Docker 容器的原生支持。</w:t>
      </w:r>
    </w:p>
    <w:p>
      <w:pPr>
        <w:pStyle w:val="4"/>
        <w:spacing w:before="9"/>
        <w:rPr>
          <w:sz w:val="15"/>
        </w:rPr>
      </w:pPr>
    </w:p>
    <w:p>
      <w:pPr>
        <w:pStyle w:val="10"/>
        <w:numPr>
          <w:ilvl w:val="0"/>
          <w:numId w:val="59"/>
        </w:numPr>
        <w:tabs>
          <w:tab w:val="left" w:pos="492"/>
        </w:tabs>
        <w:spacing w:before="0" w:after="0" w:line="242" w:lineRule="auto"/>
        <w:ind w:left="280" w:right="1422" w:firstLine="0"/>
        <w:jc w:val="both"/>
        <w:rPr>
          <w:sz w:val="21"/>
        </w:rPr>
      </w:pPr>
      <w:r>
        <w:rPr>
          <w:sz w:val="21"/>
        </w:rPr>
        <w:t>Kubernetes</w:t>
      </w:r>
      <w:r>
        <w:rPr>
          <w:spacing w:val="-19"/>
          <w:sz w:val="21"/>
        </w:rPr>
        <w:t xml:space="preserve"> 则采用了 </w:t>
      </w:r>
      <w:r>
        <w:rPr>
          <w:sz w:val="21"/>
        </w:rPr>
        <w:t>Pod</w:t>
      </w:r>
      <w:r>
        <w:rPr>
          <w:spacing w:val="-39"/>
          <w:sz w:val="21"/>
        </w:rPr>
        <w:t xml:space="preserve"> 和 </w:t>
      </w:r>
      <w:r>
        <w:rPr>
          <w:sz w:val="21"/>
        </w:rPr>
        <w:t>Label</w:t>
      </w:r>
      <w:r>
        <w:rPr>
          <w:spacing w:val="-8"/>
          <w:sz w:val="21"/>
        </w:rPr>
        <w:t xml:space="preserve"> 这样的概念把容器组合成一个个的互相存在依赖关系</w:t>
      </w:r>
      <w:r>
        <w:rPr>
          <w:spacing w:val="-11"/>
          <w:sz w:val="21"/>
        </w:rPr>
        <w:t xml:space="preserve">的逻辑单元。相关容器被组合成 </w:t>
      </w:r>
      <w:r>
        <w:rPr>
          <w:sz w:val="21"/>
        </w:rPr>
        <w:t>Pod</w:t>
      </w:r>
      <w:r>
        <w:rPr>
          <w:spacing w:val="-8"/>
          <w:sz w:val="21"/>
        </w:rPr>
        <w:t xml:space="preserve"> 后被共同部署和调度，形成服务</w:t>
      </w:r>
      <w:r>
        <w:rPr>
          <w:sz w:val="21"/>
        </w:rPr>
        <w:t>（Service）。</w:t>
      </w:r>
    </w:p>
    <w:p>
      <w:pPr>
        <w:pStyle w:val="4"/>
        <w:spacing w:before="8"/>
        <w:rPr>
          <w:sz w:val="15"/>
        </w:rPr>
      </w:pPr>
    </w:p>
    <w:p>
      <w:pPr>
        <w:pStyle w:val="4"/>
        <w:ind w:left="280"/>
      </w:pPr>
      <w:r>
        <w:t>这个是 Kubernetes 和 Swarm，Mesos 的主要区别。</w:t>
      </w:r>
    </w:p>
    <w:p>
      <w:pPr>
        <w:pStyle w:val="4"/>
        <w:spacing w:before="11"/>
        <w:rPr>
          <w:sz w:val="15"/>
        </w:rPr>
      </w:pPr>
    </w:p>
    <w:p>
      <w:pPr>
        <w:pStyle w:val="4"/>
        <w:spacing w:before="1" w:line="242" w:lineRule="auto"/>
        <w:ind w:left="280" w:right="1422"/>
        <w:jc w:val="both"/>
      </w:pPr>
      <w:r>
        <w:t>相对来说，Kubernetes</w:t>
      </w:r>
      <w:r>
        <w:rPr>
          <w:spacing w:val="-9"/>
        </w:rPr>
        <w:t xml:space="preserve"> 采用这样的方式简化了集群范围内相关容器被共同调度管理的复杂性。换一种角度来看，Kubernetes 采用这种方式能够相对容易的支持更强大，更复杂的容器调度算法。</w:t>
      </w:r>
    </w:p>
    <w:p>
      <w:pPr>
        <w:pStyle w:val="4"/>
        <w:rPr>
          <w:sz w:val="20"/>
        </w:rPr>
      </w:pPr>
    </w:p>
    <w:p>
      <w:pPr>
        <w:pStyle w:val="4"/>
        <w:rPr>
          <w:sz w:val="20"/>
        </w:rPr>
      </w:pPr>
    </w:p>
    <w:p>
      <w:pPr>
        <w:pStyle w:val="3"/>
        <w:spacing w:before="162"/>
      </w:pPr>
      <w:r>
        <w:t>2、k8s 调度工作方式</w:t>
      </w:r>
    </w:p>
    <w:p>
      <w:pPr>
        <w:pStyle w:val="4"/>
        <w:spacing w:before="139" w:line="242" w:lineRule="auto"/>
        <w:ind w:left="280" w:right="1424"/>
        <w:jc w:val="both"/>
      </w:pPr>
      <w:r>
        <w:t>Kubernetes</w:t>
      </w:r>
      <w:r>
        <w:rPr>
          <w:spacing w:val="-9"/>
        </w:rPr>
        <w:t xml:space="preserve"> 调度器作为集群的大脑，在如何提高集群的资源利用率、保证集群中服务的稳定运行中也会变得越来越重要</w:t>
      </w:r>
    </w:p>
    <w:p>
      <w:pPr>
        <w:pStyle w:val="4"/>
        <w:spacing w:before="8"/>
        <w:rPr>
          <w:sz w:val="15"/>
        </w:rPr>
      </w:pPr>
    </w:p>
    <w:p>
      <w:pPr>
        <w:pStyle w:val="4"/>
        <w:ind w:left="280"/>
      </w:pPr>
      <w:r>
        <w:t>Kubernetes 的资源分为两种属性。</w:t>
      </w:r>
    </w:p>
    <w:p>
      <w:pPr>
        <w:pStyle w:val="4"/>
        <w:spacing w:before="12"/>
        <w:rPr>
          <w:sz w:val="15"/>
        </w:rPr>
      </w:pPr>
    </w:p>
    <w:p>
      <w:pPr>
        <w:pStyle w:val="10"/>
        <w:numPr>
          <w:ilvl w:val="0"/>
          <w:numId w:val="60"/>
        </w:numPr>
        <w:tabs>
          <w:tab w:val="left" w:pos="492"/>
        </w:tabs>
        <w:spacing w:before="0" w:after="0" w:line="242" w:lineRule="auto"/>
        <w:ind w:left="280" w:right="1633" w:firstLine="0"/>
        <w:jc w:val="left"/>
        <w:rPr>
          <w:sz w:val="21"/>
        </w:rPr>
      </w:pPr>
      <w:r>
        <w:rPr>
          <w:sz w:val="21"/>
        </w:rPr>
        <w:t>可压缩资源（</w:t>
      </w:r>
      <w:r>
        <w:rPr>
          <w:spacing w:val="-18"/>
          <w:sz w:val="21"/>
        </w:rPr>
        <w:t xml:space="preserve">例如 </w:t>
      </w:r>
      <w:r>
        <w:rPr>
          <w:sz w:val="21"/>
        </w:rPr>
        <w:t>CPU</w:t>
      </w:r>
      <w:r>
        <w:rPr>
          <w:spacing w:val="-15"/>
          <w:sz w:val="21"/>
        </w:rPr>
        <w:t xml:space="preserve"> 循环，</w:t>
      </w:r>
      <w:r>
        <w:rPr>
          <w:sz w:val="21"/>
        </w:rPr>
        <w:t>Disk</w:t>
      </w:r>
      <w:r>
        <w:rPr>
          <w:spacing w:val="-7"/>
          <w:sz w:val="21"/>
        </w:rPr>
        <w:t xml:space="preserve"> </w:t>
      </w:r>
      <w:r>
        <w:rPr>
          <w:sz w:val="21"/>
        </w:rPr>
        <w:t>I/O</w:t>
      </w:r>
      <w:r>
        <w:rPr>
          <w:spacing w:val="-20"/>
          <w:sz w:val="21"/>
        </w:rPr>
        <w:t xml:space="preserve"> 带宽</w:t>
      </w:r>
      <w:r>
        <w:rPr>
          <w:sz w:val="21"/>
        </w:rPr>
        <w:t>）都是可以被限制和被回收的，对于一个Pod</w:t>
      </w:r>
      <w:r>
        <w:rPr>
          <w:spacing w:val="-11"/>
          <w:sz w:val="21"/>
        </w:rPr>
        <w:t xml:space="preserve"> 来说可以降低这些资源的使用量而不去杀掉 </w:t>
      </w:r>
      <w:r>
        <w:rPr>
          <w:sz w:val="21"/>
        </w:rPr>
        <w:t>Pod。</w:t>
      </w:r>
    </w:p>
    <w:p>
      <w:pPr>
        <w:pStyle w:val="4"/>
        <w:spacing w:before="8"/>
        <w:rPr>
          <w:sz w:val="15"/>
        </w:rPr>
      </w:pPr>
    </w:p>
    <w:p>
      <w:pPr>
        <w:pStyle w:val="10"/>
        <w:numPr>
          <w:ilvl w:val="0"/>
          <w:numId w:val="60"/>
        </w:numPr>
        <w:tabs>
          <w:tab w:val="left" w:pos="492"/>
        </w:tabs>
        <w:spacing w:before="0" w:after="0" w:line="244" w:lineRule="auto"/>
        <w:ind w:left="280" w:right="2316" w:firstLine="0"/>
        <w:jc w:val="left"/>
        <w:rPr>
          <w:sz w:val="21"/>
        </w:rPr>
      </w:pPr>
      <w:r>
        <w:rPr>
          <w:sz w:val="21"/>
        </w:rPr>
        <w:t>不可压缩资源（例如内存、硬盘空间）</w:t>
      </w:r>
      <w:r>
        <w:rPr>
          <w:spacing w:val="-8"/>
          <w:sz w:val="21"/>
        </w:rPr>
        <w:t xml:space="preserve">一般来说不杀掉 </w:t>
      </w:r>
      <w:r>
        <w:rPr>
          <w:sz w:val="21"/>
        </w:rPr>
        <w:t>Pod</w:t>
      </w:r>
      <w:r>
        <w:rPr>
          <w:spacing w:val="-8"/>
          <w:sz w:val="21"/>
        </w:rPr>
        <w:t xml:space="preserve"> 就没法回收。未来Kubernetes</w:t>
      </w:r>
      <w:r>
        <w:rPr>
          <w:spacing w:val="-11"/>
          <w:sz w:val="21"/>
        </w:rPr>
        <w:t xml:space="preserve"> 会加入更多资源，如网络带宽，存储 </w:t>
      </w:r>
      <w:r>
        <w:rPr>
          <w:sz w:val="21"/>
        </w:rPr>
        <w:t>IOPS</w:t>
      </w:r>
      <w:r>
        <w:rPr>
          <w:spacing w:val="-12"/>
          <w:sz w:val="21"/>
        </w:rPr>
        <w:t xml:space="preserve"> 的支持。</w:t>
      </w:r>
    </w:p>
    <w:p>
      <w:pPr>
        <w:pStyle w:val="4"/>
        <w:spacing w:before="5"/>
        <w:rPr>
          <w:sz w:val="15"/>
        </w:rPr>
      </w:pPr>
    </w:p>
    <w:p>
      <w:pPr>
        <w:pStyle w:val="3"/>
        <w:spacing w:before="1"/>
      </w:pPr>
      <w:r>
        <w:t>3、k8s 调度器</w:t>
      </w:r>
    </w:p>
    <w:p>
      <w:pPr>
        <w:pStyle w:val="10"/>
        <w:numPr>
          <w:ilvl w:val="0"/>
          <w:numId w:val="61"/>
        </w:numPr>
        <w:tabs>
          <w:tab w:val="left" w:pos="806"/>
        </w:tabs>
        <w:spacing w:before="139" w:after="0" w:line="242" w:lineRule="auto"/>
        <w:ind w:left="280" w:right="1369" w:firstLine="0"/>
        <w:jc w:val="left"/>
        <w:rPr>
          <w:sz w:val="21"/>
        </w:rPr>
      </w:pPr>
      <w:r>
        <w:rPr>
          <w:sz w:val="21"/>
        </w:rPr>
        <w:t>kube-scheduler</w:t>
      </w:r>
      <w:r>
        <w:rPr>
          <w:spacing w:val="-21"/>
          <w:sz w:val="21"/>
        </w:rPr>
        <w:t xml:space="preserve"> 是 </w:t>
      </w:r>
      <w:r>
        <w:rPr>
          <w:sz w:val="21"/>
        </w:rPr>
        <w:t>kubernetes</w:t>
      </w:r>
      <w:r>
        <w:rPr>
          <w:spacing w:val="-2"/>
          <w:sz w:val="21"/>
        </w:rPr>
        <w:t xml:space="preserve"> 系统的核心组件之一，主要负责整个集群资源的调</w:t>
      </w:r>
      <w:r>
        <w:rPr>
          <w:spacing w:val="-3"/>
          <w:sz w:val="21"/>
        </w:rPr>
        <w:t xml:space="preserve">度功能，根据特定的调度算法和策略，将 </w:t>
      </w:r>
      <w:r>
        <w:rPr>
          <w:sz w:val="21"/>
        </w:rPr>
        <w:t>Pod</w:t>
      </w:r>
      <w:r>
        <w:rPr>
          <w:spacing w:val="-3"/>
          <w:sz w:val="21"/>
        </w:rPr>
        <w:t xml:space="preserve"> 调度到最优的工作节点上面去，从而更加合</w:t>
      </w:r>
      <w:r>
        <w:rPr>
          <w:spacing w:val="-4"/>
          <w:sz w:val="21"/>
        </w:rPr>
        <w:t xml:space="preserve">理、更加充分的利用集群的资源，这也是选择使用 </w:t>
      </w:r>
      <w:r>
        <w:rPr>
          <w:sz w:val="21"/>
        </w:rPr>
        <w:t>kubernetes</w:t>
      </w:r>
      <w:r>
        <w:rPr>
          <w:spacing w:val="-3"/>
          <w:sz w:val="21"/>
        </w:rPr>
        <w:t xml:space="preserve"> 一个非常重要的理由。如果一门新的技术不能帮助企业节约成本、提供效率，我相信是很难推进的。</w:t>
      </w:r>
    </w:p>
    <w:p>
      <w:pPr>
        <w:pStyle w:val="4"/>
        <w:spacing w:before="9"/>
        <w:rPr>
          <w:sz w:val="15"/>
        </w:rPr>
      </w:pPr>
    </w:p>
    <w:p>
      <w:pPr>
        <w:pStyle w:val="10"/>
        <w:numPr>
          <w:ilvl w:val="0"/>
          <w:numId w:val="61"/>
        </w:numPr>
        <w:tabs>
          <w:tab w:val="left" w:pos="805"/>
        </w:tabs>
        <w:spacing w:before="0" w:after="0" w:line="240" w:lineRule="auto"/>
        <w:ind w:left="804" w:right="0" w:hanging="525"/>
        <w:jc w:val="left"/>
        <w:rPr>
          <w:sz w:val="21"/>
        </w:rPr>
      </w:pPr>
      <w:r>
        <w:rPr>
          <w:sz w:val="21"/>
        </w:rPr>
        <w:t>调度流程</w:t>
      </w:r>
    </w:p>
    <w:p>
      <w:pPr>
        <w:pStyle w:val="4"/>
        <w:spacing w:before="12"/>
        <w:rPr>
          <w:sz w:val="15"/>
        </w:rPr>
      </w:pPr>
    </w:p>
    <w:p>
      <w:pPr>
        <w:pStyle w:val="4"/>
        <w:spacing w:line="242" w:lineRule="auto"/>
        <w:ind w:left="280" w:right="1369"/>
      </w:pPr>
      <w:r>
        <w:t>默认情况下，kube-scheduler</w:t>
      </w:r>
      <w:r>
        <w:rPr>
          <w:spacing w:val="-5"/>
        </w:rPr>
        <w:t xml:space="preserve"> 提供的默认调度器能够满足我们绝大多数的要求，之前接触</w:t>
      </w:r>
      <w:r>
        <w:rPr>
          <w:spacing w:val="-6"/>
        </w:rPr>
        <w:t xml:space="preserve">的示例也基本上用的默认的策略，都可以保证我们的 </w:t>
      </w:r>
      <w:r>
        <w:t>Pod</w:t>
      </w:r>
      <w:r>
        <w:rPr>
          <w:spacing w:val="-3"/>
        </w:rPr>
        <w:t xml:space="preserve"> 可以被分配到资源充足的节点上</w:t>
      </w:r>
      <w:r>
        <w:rPr>
          <w:spacing w:val="-4"/>
        </w:rPr>
        <w:t xml:space="preserve">运行。但是在实际的线上项目中，可能我们自己会比 </w:t>
      </w:r>
      <w:r>
        <w:t>kubernetes</w:t>
      </w:r>
      <w:r>
        <w:rPr>
          <w:spacing w:val="-3"/>
        </w:rPr>
        <w:t xml:space="preserve"> 更加了解我们自己的应</w:t>
      </w:r>
      <w:r>
        <w:rPr>
          <w:spacing w:val="-4"/>
        </w:rPr>
        <w:t xml:space="preserve">用，比如我们希望一个 </w:t>
      </w:r>
      <w:r>
        <w:t>Pod</w:t>
      </w:r>
      <w:r>
        <w:rPr>
          <w:spacing w:val="-3"/>
        </w:rPr>
        <w:t xml:space="preserve"> 只能运行在特定的几个节点上，或者这几个节点只能用来运行特定类型的应用，这就需要我们的调度器能够可控。</w:t>
      </w:r>
    </w:p>
    <w:p>
      <w:pPr>
        <w:pStyle w:val="4"/>
        <w:spacing w:before="11"/>
        <w:rPr>
          <w:sz w:val="15"/>
        </w:rPr>
      </w:pPr>
    </w:p>
    <w:p>
      <w:pPr>
        <w:pStyle w:val="4"/>
        <w:spacing w:line="242" w:lineRule="auto"/>
        <w:ind w:left="280" w:right="1369"/>
      </w:pPr>
      <w:r>
        <w:t>kube-scheduler 是 kubernetes 的调度器，它的主要作用就是根据特定的调度算法和调度策略将 Pod 调度到合适的 Node 节点上去，是一个独立的二进制程序，启动之后会一直监听 API Server，获取到 PodSpec.NodeName 为空的 Pod，对每个 Pod 都会创建一个binding。</w:t>
      </w:r>
    </w:p>
    <w:p>
      <w:pPr>
        <w:spacing w:after="0" w:line="242" w:lineRule="auto"/>
        <w:sectPr>
          <w:pgSz w:w="11910" w:h="16840"/>
          <w:pgMar w:top="1400" w:right="440" w:bottom="280" w:left="1520" w:header="708" w:footer="0" w:gutter="0"/>
          <w:cols w:space="720" w:num="1"/>
        </w:sectPr>
      </w:pPr>
    </w:p>
    <w:p>
      <w:pPr>
        <w:pStyle w:val="4"/>
        <w:spacing w:before="3" w:after="1"/>
        <w:rPr>
          <w:sz w:val="25"/>
        </w:rPr>
      </w:pPr>
    </w:p>
    <w:p>
      <w:pPr>
        <w:pStyle w:val="4"/>
        <w:ind w:left="371"/>
        <w:rPr>
          <w:sz w:val="20"/>
        </w:rPr>
      </w:pPr>
      <w:r>
        <w:rPr>
          <w:sz w:val="20"/>
        </w:rPr>
        <w:drawing>
          <wp:inline distT="0" distB="0" distL="0" distR="0">
            <wp:extent cx="5241925" cy="1457325"/>
            <wp:effectExtent l="0" t="0" r="0" b="0"/>
            <wp:docPr id="353" name="image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image97.jpeg"/>
                    <pic:cNvPicPr>
                      <a:picLocks noChangeAspect="1"/>
                    </pic:cNvPicPr>
                  </pic:nvPicPr>
                  <pic:blipFill>
                    <a:blip r:embed="rId101" cstate="print"/>
                    <a:stretch>
                      <a:fillRect/>
                    </a:stretch>
                  </pic:blipFill>
                  <pic:spPr>
                    <a:xfrm>
                      <a:off x="0" y="0"/>
                      <a:ext cx="5242125" cy="1457325"/>
                    </a:xfrm>
                    <a:prstGeom prst="rect">
                      <a:avLst/>
                    </a:prstGeom>
                  </pic:spPr>
                </pic:pic>
              </a:graphicData>
            </a:graphic>
          </wp:inline>
        </w:drawing>
      </w:r>
    </w:p>
    <w:p>
      <w:pPr>
        <w:pStyle w:val="4"/>
        <w:spacing w:before="9"/>
        <w:rPr>
          <w:sz w:val="11"/>
        </w:rPr>
      </w:pPr>
    </w:p>
    <w:p>
      <w:pPr>
        <w:pStyle w:val="4"/>
        <w:spacing w:before="70"/>
        <w:ind w:left="280"/>
      </w:pPr>
      <w:r>
        <w:t>调度主要分为以下几个部分：</w:t>
      </w:r>
    </w:p>
    <w:p>
      <w:pPr>
        <w:pStyle w:val="4"/>
        <w:spacing w:before="9"/>
        <w:rPr>
          <w:sz w:val="15"/>
        </w:rPr>
      </w:pPr>
    </w:p>
    <w:p>
      <w:pPr>
        <w:pStyle w:val="4"/>
        <w:spacing w:line="422" w:lineRule="auto"/>
        <w:ind w:left="280" w:right="3038"/>
      </w:pPr>
      <w:r>
        <w:t>首先是预选过程，过滤掉不满足条件的节点，这个过程称为 Predicates 然后是优选过程，对通过的节点按照优先级排序，称之为 Priorities</w:t>
      </w:r>
    </w:p>
    <w:p>
      <w:pPr>
        <w:pStyle w:val="4"/>
        <w:spacing w:line="268" w:lineRule="exact"/>
        <w:ind w:left="280"/>
      </w:pPr>
      <w:r>
        <w:t>最后从中选择优先级最高的节点，如果中间任何一步骤有错误，就直接返回错误</w:t>
      </w:r>
    </w:p>
    <w:p>
      <w:pPr>
        <w:pStyle w:val="4"/>
        <w:spacing w:before="11"/>
        <w:rPr>
          <w:sz w:val="15"/>
        </w:rPr>
      </w:pPr>
    </w:p>
    <w:p>
      <w:pPr>
        <w:pStyle w:val="4"/>
        <w:spacing w:line="242" w:lineRule="auto"/>
        <w:ind w:left="280" w:right="1424"/>
        <w:jc w:val="both"/>
      </w:pPr>
      <w:r>
        <w:t>Predicates</w:t>
      </w:r>
      <w:r>
        <w:rPr>
          <w:spacing w:val="-9"/>
        </w:rPr>
        <w:t xml:space="preserve"> 阶段首先遍历全部节点，过滤掉不满足条件的节点，属于强制性规则，这一阶段输出的所有满足要求的 </w:t>
      </w:r>
      <w:r>
        <w:t>Node</w:t>
      </w:r>
      <w:r>
        <w:rPr>
          <w:spacing w:val="-3"/>
        </w:rPr>
        <w:t xml:space="preserve"> 将被记录并作为第二阶段的输入，如果所有的节点都不满足条件，那么 </w:t>
      </w:r>
      <w:r>
        <w:t>Pod</w:t>
      </w:r>
      <w:r>
        <w:rPr>
          <w:spacing w:val="-3"/>
        </w:rPr>
        <w:t xml:space="preserve"> 将会一直处于 </w:t>
      </w:r>
      <w:r>
        <w:t>Pending</w:t>
      </w:r>
      <w:r>
        <w:rPr>
          <w:spacing w:val="-2"/>
        </w:rPr>
        <w:t xml:space="preserve"> 状态，直到有节点满足条件，在这期间调度器会不断的重试。</w:t>
      </w:r>
    </w:p>
    <w:p>
      <w:pPr>
        <w:pStyle w:val="4"/>
        <w:spacing w:before="10"/>
        <w:rPr>
          <w:sz w:val="15"/>
        </w:rPr>
      </w:pPr>
    </w:p>
    <w:p>
      <w:pPr>
        <w:pStyle w:val="4"/>
        <w:spacing w:line="244" w:lineRule="auto"/>
        <w:ind w:left="280" w:right="1477"/>
        <w:jc w:val="both"/>
      </w:pPr>
      <w:r>
        <w:t>所以我们在部署应用的时候，如果发现有 Pod 一直处于 Pending 状态，那么就是没有满足调度条件的节点，这个时候可以去检查下节点资源是否可用。</w:t>
      </w:r>
    </w:p>
    <w:p>
      <w:pPr>
        <w:pStyle w:val="4"/>
        <w:spacing w:before="3"/>
        <w:rPr>
          <w:sz w:val="15"/>
        </w:rPr>
      </w:pPr>
    </w:p>
    <w:p>
      <w:pPr>
        <w:pStyle w:val="4"/>
        <w:spacing w:line="242" w:lineRule="auto"/>
        <w:ind w:left="280" w:right="1368"/>
        <w:jc w:val="both"/>
      </w:pPr>
      <w:r>
        <w:t>Priorities</w:t>
      </w:r>
      <w:r>
        <w:rPr>
          <w:spacing w:val="-9"/>
        </w:rPr>
        <w:t xml:space="preserve"> 阶段即再次对节点进行筛选，如果有多个节点都满足条件的话，那么系统会按照节点的优先级(priorites)</w:t>
      </w:r>
      <w:r>
        <w:rPr>
          <w:spacing w:val="-10"/>
        </w:rPr>
        <w:t xml:space="preserve">大小对节点进行排序，最后选择优先级最高的节点来部署 </w:t>
      </w:r>
      <w:r>
        <w:t>Pod 应用。</w:t>
      </w:r>
    </w:p>
    <w:p>
      <w:pPr>
        <w:pStyle w:val="4"/>
        <w:spacing w:before="10"/>
        <w:rPr>
          <w:sz w:val="15"/>
        </w:rPr>
      </w:pPr>
    </w:p>
    <w:p>
      <w:pPr>
        <w:pStyle w:val="4"/>
        <w:ind w:left="280"/>
      </w:pPr>
      <w:r>
        <w:t>下面是调度过程的简单示意图：</w:t>
      </w:r>
    </w:p>
    <w:p>
      <w:pPr>
        <w:spacing w:after="0"/>
        <w:sectPr>
          <w:pgSz w:w="11910" w:h="16840"/>
          <w:pgMar w:top="1400" w:right="440" w:bottom="280" w:left="1520" w:header="708" w:footer="0" w:gutter="0"/>
          <w:cols w:space="720" w:num="1"/>
        </w:sectPr>
      </w:pPr>
    </w:p>
    <w:p>
      <w:pPr>
        <w:pStyle w:val="4"/>
        <w:spacing w:before="1"/>
        <w:rPr>
          <w:sz w:val="7"/>
        </w:rPr>
      </w:pPr>
    </w:p>
    <w:p>
      <w:pPr>
        <w:pStyle w:val="4"/>
        <w:ind w:left="311"/>
        <w:rPr>
          <w:sz w:val="20"/>
        </w:rPr>
      </w:pPr>
      <w:r>
        <w:rPr>
          <w:sz w:val="20"/>
        </w:rPr>
        <w:drawing>
          <wp:inline distT="0" distB="0" distL="0" distR="0">
            <wp:extent cx="3792855" cy="3914775"/>
            <wp:effectExtent l="0" t="0" r="0" b="0"/>
            <wp:docPr id="357" name="image9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image98.jpeg"/>
                    <pic:cNvPicPr>
                      <a:picLocks noChangeAspect="1"/>
                    </pic:cNvPicPr>
                  </pic:nvPicPr>
                  <pic:blipFill>
                    <a:blip r:embed="rId102" cstate="print"/>
                    <a:stretch>
                      <a:fillRect/>
                    </a:stretch>
                  </pic:blipFill>
                  <pic:spPr>
                    <a:xfrm>
                      <a:off x="0" y="0"/>
                      <a:ext cx="3792914" cy="3914775"/>
                    </a:xfrm>
                    <a:prstGeom prst="rect">
                      <a:avLst/>
                    </a:prstGeom>
                  </pic:spPr>
                </pic:pic>
              </a:graphicData>
            </a:graphic>
          </wp:inline>
        </w:drawing>
      </w:r>
    </w:p>
    <w:p>
      <w:pPr>
        <w:pStyle w:val="4"/>
        <w:spacing w:before="10"/>
        <w:rPr>
          <w:sz w:val="12"/>
        </w:rPr>
      </w:pPr>
      <w:r>
        <w:drawing>
          <wp:anchor distT="0" distB="0" distL="0" distR="0" simplePos="0" relativeHeight="251659264" behindDoc="0" locked="0" layoutInCell="1" allowOverlap="1">
            <wp:simplePos x="0" y="0"/>
            <wp:positionH relativeFrom="page">
              <wp:posOffset>1162685</wp:posOffset>
            </wp:positionH>
            <wp:positionV relativeFrom="paragraph">
              <wp:posOffset>128270</wp:posOffset>
            </wp:positionV>
            <wp:extent cx="3953510" cy="3086100"/>
            <wp:effectExtent l="0" t="0" r="0" b="0"/>
            <wp:wrapTopAndBottom/>
            <wp:docPr id="359" name="image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image99.jpeg"/>
                    <pic:cNvPicPr>
                      <a:picLocks noChangeAspect="1"/>
                    </pic:cNvPicPr>
                  </pic:nvPicPr>
                  <pic:blipFill>
                    <a:blip r:embed="rId103" cstate="print"/>
                    <a:stretch>
                      <a:fillRect/>
                    </a:stretch>
                  </pic:blipFill>
                  <pic:spPr>
                    <a:xfrm>
                      <a:off x="0" y="0"/>
                      <a:ext cx="3953684" cy="3086100"/>
                    </a:xfrm>
                    <a:prstGeom prst="rect">
                      <a:avLst/>
                    </a:prstGeom>
                  </pic:spPr>
                </pic:pic>
              </a:graphicData>
            </a:graphic>
          </wp:anchor>
        </w:drawing>
      </w:r>
    </w:p>
    <w:p>
      <w:pPr>
        <w:pStyle w:val="4"/>
        <w:spacing w:before="8"/>
        <w:rPr>
          <w:sz w:val="7"/>
        </w:rPr>
      </w:pPr>
    </w:p>
    <w:p>
      <w:pPr>
        <w:pStyle w:val="3"/>
        <w:spacing w:before="70"/>
      </w:pPr>
      <w:r>
        <w:t>更详细的流程是这样的：</w:t>
      </w:r>
    </w:p>
    <w:p>
      <w:pPr>
        <w:pStyle w:val="4"/>
        <w:spacing w:before="11"/>
        <w:rPr>
          <w:b/>
          <w:sz w:val="15"/>
        </w:rPr>
      </w:pPr>
    </w:p>
    <w:p>
      <w:pPr>
        <w:pStyle w:val="4"/>
        <w:spacing w:line="422" w:lineRule="auto"/>
        <w:ind w:left="280" w:right="2317"/>
      </w:pPr>
      <w:r>
        <w:t>首先，客户端通过 API Server 的 REST API 或者 kubectl 工具创建 Pod 资源API Server 收到用户请求后，存储相关数据到 etcd 数据库中</w:t>
      </w:r>
    </w:p>
    <w:p>
      <w:pPr>
        <w:pStyle w:val="4"/>
        <w:spacing w:line="242" w:lineRule="auto"/>
        <w:ind w:left="280" w:right="1475"/>
      </w:pPr>
      <w:r>
        <w:t>调度器监听 API Server 查看为调度(bind)的 Pod 列表，循环遍历地为每个 Pod 尝试分配节点，这个分配过程就是我们上面提到的两个阶段：</w:t>
      </w:r>
    </w:p>
    <w:p>
      <w:pPr>
        <w:spacing w:after="0" w:line="242" w:lineRule="auto"/>
        <w:sectPr>
          <w:pgSz w:w="11910" w:h="16840"/>
          <w:pgMar w:top="1400" w:right="440" w:bottom="280" w:left="1520" w:header="708" w:footer="0" w:gutter="0"/>
          <w:cols w:space="720" w:num="1"/>
        </w:sectPr>
      </w:pPr>
    </w:p>
    <w:p>
      <w:pPr>
        <w:pStyle w:val="4"/>
        <w:spacing w:before="91" w:line="242" w:lineRule="auto"/>
        <w:ind w:left="280" w:right="1475"/>
        <w:jc w:val="both"/>
      </w:pPr>
      <w:r>
        <w:t>预选阶段(Predicates)，过滤节点，调度器用一组规则过滤掉不符合要求的 Node 节点， 比如 Pod 设置了资源的 request，那么可用资源比 Pod 需要的资源少的主机显然就会被过滤掉</w:t>
      </w:r>
    </w:p>
    <w:p>
      <w:pPr>
        <w:pStyle w:val="4"/>
        <w:spacing w:before="10"/>
        <w:rPr>
          <w:sz w:val="15"/>
        </w:rPr>
      </w:pPr>
    </w:p>
    <w:p>
      <w:pPr>
        <w:pStyle w:val="4"/>
        <w:spacing w:line="242" w:lineRule="auto"/>
        <w:ind w:left="280" w:right="1369"/>
      </w:pPr>
      <w:r>
        <w:t>优选阶段(Priorities)，为节点的优先级打分，将上一阶段过滤出来的 Node 列表进行打分，调度器会考虑一些整体的优化策略，比如把 Deployment 控制的多个 Pod 副本分布到不同的主机上，使用最低负载的主机等等策略</w:t>
      </w:r>
    </w:p>
    <w:p>
      <w:pPr>
        <w:pStyle w:val="4"/>
        <w:spacing w:before="10"/>
        <w:rPr>
          <w:sz w:val="15"/>
        </w:rPr>
      </w:pPr>
    </w:p>
    <w:p>
      <w:pPr>
        <w:pStyle w:val="4"/>
        <w:spacing w:line="242" w:lineRule="auto"/>
        <w:ind w:left="280" w:right="1475"/>
      </w:pPr>
      <w:r>
        <w:t>经过上面的阶段过滤后选择打分最高的 Node 节点和 Pod 进行 binding 操作，然后将结果存储到 etcd 中</w:t>
      </w:r>
    </w:p>
    <w:p>
      <w:pPr>
        <w:pStyle w:val="4"/>
        <w:spacing w:before="8"/>
        <w:rPr>
          <w:sz w:val="15"/>
        </w:rPr>
      </w:pPr>
    </w:p>
    <w:p>
      <w:pPr>
        <w:pStyle w:val="4"/>
        <w:spacing w:line="420" w:lineRule="auto"/>
        <w:ind w:left="280" w:right="2735"/>
      </w:pPr>
      <w:r>
        <w:t>最后被选择出来的 Node 节点对应的 kubelet 去执行创建 Pod 的相关操作其中 Predicates 过滤有一系列的算法可以使用，我们这里简单列举几个： PodFitsResources：节点上剩余的资源是否大于 Pod 请求的资源</w:t>
      </w:r>
    </w:p>
    <w:p>
      <w:pPr>
        <w:pStyle w:val="4"/>
        <w:spacing w:before="4" w:line="422" w:lineRule="auto"/>
        <w:ind w:left="280" w:right="2211"/>
      </w:pPr>
      <w:r>
        <w:t>PodFitsHost：如果 Pod 指定了 NodeName，检查节点名称是否和 NodeName 匹配PodFitsHostPorts：节点上已经使用的 port 是否和 Pod 申请的 port 冲突PodSelectorMatches：过滤掉和 Pod 指定的 label 不匹配的节点</w:t>
      </w:r>
    </w:p>
    <w:p>
      <w:pPr>
        <w:pStyle w:val="4"/>
        <w:spacing w:line="244" w:lineRule="auto"/>
        <w:ind w:left="280" w:right="1477"/>
      </w:pPr>
      <w:r>
        <w:t>NoDiskConflict：已经 mount 的 volume 和 Pod 指定的 volume 不冲突，除非它们都是只读的</w:t>
      </w:r>
    </w:p>
    <w:p>
      <w:pPr>
        <w:pStyle w:val="4"/>
        <w:rPr>
          <w:sz w:val="15"/>
        </w:rPr>
      </w:pPr>
    </w:p>
    <w:p>
      <w:pPr>
        <w:pStyle w:val="4"/>
        <w:spacing w:before="1" w:line="420" w:lineRule="auto"/>
        <w:ind w:left="280" w:right="4309"/>
      </w:pPr>
      <w:r>
        <w:rPr>
          <w:w w:val="95"/>
        </w:rPr>
        <w:t>CheckNodeDiskPressure：检查节点磁盘空间是否符合要求</w:t>
      </w:r>
      <w:r>
        <w:t>CheckNodeMemoryPressure：检查节点内存是否够用</w:t>
      </w:r>
    </w:p>
    <w:p>
      <w:pPr>
        <w:pStyle w:val="4"/>
        <w:spacing w:before="3" w:line="242" w:lineRule="auto"/>
        <w:ind w:left="280" w:right="1686"/>
      </w:pPr>
      <w:r>
        <w:rPr>
          <w:w w:val="95"/>
        </w:rPr>
        <w:t xml:space="preserve">除了这些过滤算法之外，还有一些其他的算法，更多更详细的我们可以查看源码文件： </w:t>
      </w:r>
      <w:r>
        <w:t>k8s.io/kubernetes/pkg/scheduler/algorithm/predicates/predicates.go。</w:t>
      </w:r>
    </w:p>
    <w:p>
      <w:pPr>
        <w:pStyle w:val="4"/>
        <w:spacing w:before="9"/>
        <w:rPr>
          <w:sz w:val="15"/>
        </w:rPr>
      </w:pPr>
    </w:p>
    <w:p>
      <w:pPr>
        <w:pStyle w:val="4"/>
        <w:spacing w:line="242" w:lineRule="auto"/>
        <w:ind w:left="280" w:right="1369"/>
      </w:pPr>
      <w:r>
        <w:rPr>
          <w:spacing w:val="-31"/>
        </w:rPr>
        <w:t xml:space="preserve">而 </w:t>
      </w:r>
      <w:r>
        <w:t>Priorities</w:t>
      </w:r>
      <w:r>
        <w:rPr>
          <w:spacing w:val="-8"/>
        </w:rPr>
        <w:t xml:space="preserve"> 优先级是由一系列键值对组成的，键是该优先级的名称，值是它的权重值， 同样，我们这里给大家列举几个具有代表性的选项：</w:t>
      </w:r>
    </w:p>
    <w:p>
      <w:pPr>
        <w:pStyle w:val="4"/>
        <w:spacing w:before="8"/>
        <w:rPr>
          <w:sz w:val="15"/>
        </w:rPr>
      </w:pPr>
    </w:p>
    <w:p>
      <w:pPr>
        <w:pStyle w:val="4"/>
        <w:spacing w:line="242" w:lineRule="auto"/>
        <w:ind w:left="280" w:right="1369"/>
      </w:pPr>
      <w:r>
        <w:t>LeastRequestedPriority：通过计算 CPU 和内存的使用率来决定权重，使用率越低权重越高，当然正常肯定也是资源是使用率越低权重越高，能给别的 Pod 运行的可能性就越大</w:t>
      </w:r>
    </w:p>
    <w:p>
      <w:pPr>
        <w:pStyle w:val="4"/>
        <w:spacing w:before="8"/>
        <w:rPr>
          <w:sz w:val="15"/>
        </w:rPr>
      </w:pPr>
    </w:p>
    <w:p>
      <w:pPr>
        <w:pStyle w:val="4"/>
        <w:spacing w:line="242" w:lineRule="auto"/>
        <w:ind w:left="280" w:right="1473"/>
        <w:jc w:val="both"/>
      </w:pPr>
      <w:r>
        <w:t>SelectorSpreadPriority</w:t>
      </w:r>
      <w:r>
        <w:rPr>
          <w:spacing w:val="-1"/>
        </w:rPr>
        <w:t xml:space="preserve">：为了更好的高可用，对同属于一个 </w:t>
      </w:r>
      <w:r>
        <w:t>Deployment</w:t>
      </w:r>
      <w:r>
        <w:rPr>
          <w:spacing w:val="-4"/>
        </w:rPr>
        <w:t xml:space="preserve"> 或者 </w:t>
      </w:r>
      <w:r>
        <w:t>RC</w:t>
      </w:r>
      <w:r>
        <w:rPr>
          <w:spacing w:val="-3"/>
        </w:rPr>
        <w:t xml:space="preserve"> 下面</w:t>
      </w:r>
      <w:r>
        <w:rPr>
          <w:spacing w:val="-4"/>
        </w:rPr>
        <w:t xml:space="preserve">的多个 </w:t>
      </w:r>
      <w:r>
        <w:t>Pod</w:t>
      </w:r>
      <w:r>
        <w:rPr>
          <w:spacing w:val="-3"/>
        </w:rPr>
        <w:t xml:space="preserve"> 副本，尽量调度到多个不同的节点上，当一个 </w:t>
      </w:r>
      <w:r>
        <w:t>Pod</w:t>
      </w:r>
      <w:r>
        <w:rPr>
          <w:spacing w:val="-2"/>
        </w:rPr>
        <w:t xml:space="preserve"> 被调度的时候，会先去查找该 </w:t>
      </w:r>
      <w:r>
        <w:t>Pod</w:t>
      </w:r>
      <w:r>
        <w:rPr>
          <w:spacing w:val="-3"/>
        </w:rPr>
        <w:t xml:space="preserve"> 对应的 </w:t>
      </w:r>
      <w:r>
        <w:t>controller</w:t>
      </w:r>
      <w:r>
        <w:rPr>
          <w:spacing w:val="-1"/>
        </w:rPr>
        <w:t xml:space="preserve">，然后查看该 </w:t>
      </w:r>
      <w:r>
        <w:t>controller</w:t>
      </w:r>
      <w:r>
        <w:rPr>
          <w:spacing w:val="-2"/>
        </w:rPr>
        <w:t xml:space="preserve"> 下面的已存在的 </w:t>
      </w:r>
      <w:r>
        <w:t>Pod</w:t>
      </w:r>
      <w:r>
        <w:rPr>
          <w:spacing w:val="-1"/>
        </w:rPr>
        <w:t xml:space="preserve">，运行 </w:t>
      </w:r>
      <w:r>
        <w:t>Pod 越少的节点权重越高</w:t>
      </w:r>
    </w:p>
    <w:p>
      <w:pPr>
        <w:pStyle w:val="4"/>
        <w:spacing w:before="10"/>
        <w:rPr>
          <w:sz w:val="15"/>
        </w:rPr>
      </w:pPr>
    </w:p>
    <w:p>
      <w:pPr>
        <w:pStyle w:val="4"/>
        <w:spacing w:line="244" w:lineRule="auto"/>
        <w:ind w:left="280" w:right="1369"/>
      </w:pPr>
      <w:r>
        <w:rPr>
          <w:w w:val="95"/>
        </w:rPr>
        <w:t xml:space="preserve">ImageLocalityPriority：就是如果在某个节点上已经有要使用的镜像节点了，镜像总大小   </w:t>
      </w:r>
      <w:r>
        <w:t>值越大，权重就越高</w:t>
      </w:r>
    </w:p>
    <w:p>
      <w:pPr>
        <w:pStyle w:val="4"/>
        <w:spacing w:before="5"/>
        <w:rPr>
          <w:sz w:val="15"/>
        </w:rPr>
      </w:pPr>
    </w:p>
    <w:p>
      <w:pPr>
        <w:pStyle w:val="4"/>
        <w:spacing w:line="242" w:lineRule="auto"/>
        <w:ind w:left="280" w:right="1475"/>
      </w:pPr>
      <w:r>
        <w:rPr>
          <w:w w:val="95"/>
        </w:rPr>
        <w:t xml:space="preserve">NodeAffinityPriority：这个就是根据节点的亲和性来计算一个权重值，后面我们会详细   </w:t>
      </w:r>
      <w:r>
        <w:t>讲解亲和性的使用方法</w:t>
      </w:r>
    </w:p>
    <w:p>
      <w:pPr>
        <w:pStyle w:val="4"/>
        <w:rPr>
          <w:sz w:val="20"/>
        </w:rPr>
      </w:pPr>
    </w:p>
    <w:p>
      <w:pPr>
        <w:pStyle w:val="4"/>
        <w:rPr>
          <w:sz w:val="20"/>
        </w:rPr>
      </w:pPr>
    </w:p>
    <w:p>
      <w:pPr>
        <w:pStyle w:val="3"/>
        <w:spacing w:before="161"/>
      </w:pPr>
      <w:r>
        <w:t>4、节点调度亲和性</w:t>
      </w:r>
    </w:p>
    <w:p>
      <w:pPr>
        <w:pStyle w:val="4"/>
        <w:spacing w:before="139"/>
        <w:ind w:left="280"/>
      </w:pPr>
      <w:r>
        <w:t>节点亲和性规则：硬亲和性 required 、软亲和性 preferred。</w:t>
      </w:r>
    </w:p>
    <w:p>
      <w:pPr>
        <w:spacing w:after="0"/>
        <w:sectPr>
          <w:pgSz w:w="11910" w:h="16840"/>
          <w:pgMar w:top="1400" w:right="440" w:bottom="280" w:left="1520" w:header="708" w:footer="0" w:gutter="0"/>
          <w:cols w:space="720" w:num="1"/>
        </w:sectPr>
      </w:pPr>
    </w:p>
    <w:p>
      <w:pPr>
        <w:pStyle w:val="4"/>
        <w:spacing w:before="91" w:line="242" w:lineRule="auto"/>
        <w:ind w:left="280" w:right="1475"/>
        <w:jc w:val="both"/>
      </w:pPr>
      <w:r>
        <w:t>硬亲和性规则不满足时，Pod</w:t>
      </w:r>
      <w:r>
        <w:rPr>
          <w:spacing w:val="-23"/>
        </w:rPr>
        <w:t xml:space="preserve"> 会置于 </w:t>
      </w:r>
      <w:r>
        <w:t>Pending</w:t>
      </w:r>
      <w:r>
        <w:rPr>
          <w:spacing w:val="-8"/>
        </w:rPr>
        <w:t xml:space="preserve"> 状态，软亲和性规则不满足时，会选择一个</w:t>
      </w:r>
      <w:r>
        <w:rPr>
          <w:spacing w:val="-10"/>
        </w:rPr>
        <w:t xml:space="preserve">不匹配的节点。当节点标签改变而不再符合此节点亲和性规则时，不会将 </w:t>
      </w:r>
      <w:r>
        <w:t>Pod</w:t>
      </w:r>
      <w:r>
        <w:rPr>
          <w:spacing w:val="-11"/>
        </w:rPr>
        <w:t xml:space="preserve"> 从该节点移</w:t>
      </w:r>
      <w:r>
        <w:rPr>
          <w:spacing w:val="-17"/>
        </w:rPr>
        <w:t xml:space="preserve">出，仅对新建的 </w:t>
      </w:r>
      <w:r>
        <w:t>Pod</w:t>
      </w:r>
      <w:r>
        <w:rPr>
          <w:spacing w:val="-12"/>
        </w:rPr>
        <w:t xml:space="preserve"> 对象生效</w:t>
      </w:r>
    </w:p>
    <w:p>
      <w:pPr>
        <w:pStyle w:val="4"/>
        <w:spacing w:before="10"/>
        <w:rPr>
          <w:sz w:val="15"/>
        </w:rPr>
      </w:pPr>
    </w:p>
    <w:p>
      <w:pPr>
        <w:pStyle w:val="10"/>
        <w:numPr>
          <w:ilvl w:val="0"/>
          <w:numId w:val="62"/>
        </w:numPr>
        <w:tabs>
          <w:tab w:val="left" w:pos="808"/>
        </w:tabs>
        <w:spacing w:before="0" w:after="0" w:line="420" w:lineRule="auto"/>
        <w:ind w:left="280" w:right="4572" w:firstLine="0"/>
        <w:jc w:val="left"/>
        <w:rPr>
          <w:sz w:val="21"/>
        </w:rPr>
      </w:pPr>
      <w:r>
        <w:rPr>
          <w:b/>
          <w:sz w:val="21"/>
        </w:rPr>
        <w:t>节点硬亲和性</w:t>
      </w:r>
      <w:r>
        <w:rPr>
          <w:sz w:val="21"/>
        </w:rPr>
        <w:t>requiredDuringSchedulingIgnoredDuringExecution 方式一：Pod</w:t>
      </w:r>
      <w:r>
        <w:rPr>
          <w:spacing w:val="-16"/>
          <w:sz w:val="21"/>
        </w:rPr>
        <w:t xml:space="preserve"> 使用 </w:t>
      </w:r>
      <w:r>
        <w:rPr>
          <w:sz w:val="21"/>
        </w:rPr>
        <w:t>spec.nodeSelector</w:t>
      </w:r>
      <w:r>
        <w:rPr>
          <w:spacing w:val="-2"/>
          <w:sz w:val="21"/>
        </w:rPr>
        <w:t xml:space="preserve"> (基于等值关系)</w:t>
      </w:r>
    </w:p>
    <w:p>
      <w:pPr>
        <w:pStyle w:val="4"/>
        <w:spacing w:before="3"/>
        <w:ind w:left="280"/>
      </w:pPr>
      <w:r>
        <w:t>方式二：Pod 使用 spec.affinity 支持 matchExpressions 属性 (复杂标签选择机制)</w:t>
      </w:r>
    </w:p>
    <w:p>
      <w:pPr>
        <w:pStyle w:val="4"/>
        <w:spacing w:before="10"/>
        <w:rPr>
          <w:sz w:val="13"/>
        </w:rPr>
      </w:pPr>
      <w:r>
        <w:pict>
          <v:shape id="_x0000_s1274" o:spid="_x0000_s1274" o:spt="202" type="#_x0000_t202" style="position:absolute;left:0pt;margin-left:84.5pt;margin-top:10.05pt;height:378.1pt;width:426.35pt;mso-position-horizontal-relative:page;mso-wrap-distance-bottom:0pt;mso-wrap-distance-top:0pt;z-index:-251473920;mso-width-relative:page;mso-height-relative:page;" fillcolor="#F0F0F0" filled="t" stroked="f" coordsize="21600,21600">
            <v:path/>
            <v:fill on="t" focussize="0,0"/>
            <v:stroke on="f" joinstyle="miter"/>
            <v:imagedata o:title=""/>
            <o:lock v:ext="edit"/>
            <v:textbox inset="0mm,0mm,0mm,0mm">
              <w:txbxContent>
                <w:p>
                  <w:pPr>
                    <w:pStyle w:val="4"/>
                    <w:spacing w:before="3" w:line="420" w:lineRule="auto"/>
                    <w:ind w:left="110" w:right="4739"/>
                  </w:pPr>
                  <w:r>
                    <w:t># 调度至 zone = foo 的节点</w:t>
                  </w:r>
                  <w:r>
                    <w:rPr>
                      <w:w w:val="95"/>
                    </w:rPr>
                    <w:t xml:space="preserve">kubectllabelnodeskube-node1zone=foo </w:t>
                  </w:r>
                  <w:r>
                    <w:t>apiVersion:v1</w:t>
                  </w:r>
                </w:p>
                <w:p>
                  <w:pPr>
                    <w:pStyle w:val="4"/>
                    <w:spacing w:before="3" w:line="422" w:lineRule="auto"/>
                    <w:ind w:left="110" w:right="7452"/>
                  </w:pPr>
                  <w:r>
                    <w:t>kind:Pod metadata:</w:t>
                  </w:r>
                </w:p>
                <w:p>
                  <w:pPr>
                    <w:pStyle w:val="4"/>
                    <w:spacing w:line="422" w:lineRule="auto"/>
                    <w:ind w:left="110" w:right="4934" w:firstLine="208"/>
                  </w:pPr>
                  <w:r>
                    <w:t>name:with-required-nodeaffinity spec:</w:t>
                  </w:r>
                </w:p>
                <w:p>
                  <w:pPr>
                    <w:pStyle w:val="4"/>
                    <w:spacing w:line="422" w:lineRule="auto"/>
                    <w:ind w:left="530" w:right="6612" w:hanging="212"/>
                  </w:pPr>
                  <w:r>
                    <w:t>affinity: nodeAffinity:</w:t>
                  </w:r>
                </w:p>
                <w:p>
                  <w:pPr>
                    <w:pStyle w:val="4"/>
                    <w:spacing w:line="422" w:lineRule="auto"/>
                    <w:ind w:left="950" w:right="1382" w:hanging="212"/>
                  </w:pPr>
                  <w:r>
                    <w:t>requiredDuringSchedulingIgnoredDuringExecution:# 定义硬亲和性nodeSelectorTerms:</w:t>
                  </w:r>
                </w:p>
                <w:p>
                  <w:pPr>
                    <w:pStyle w:val="4"/>
                    <w:spacing w:line="265" w:lineRule="exact"/>
                    <w:ind w:left="950"/>
                  </w:pPr>
                  <w:r>
                    <w:t>- matchExpressions:#集合选择器</w:t>
                  </w:r>
                </w:p>
                <w:p>
                  <w:pPr>
                    <w:pStyle w:val="4"/>
                    <w:spacing w:before="7"/>
                    <w:rPr>
                      <w:sz w:val="15"/>
                    </w:rPr>
                  </w:pPr>
                </w:p>
                <w:p>
                  <w:pPr>
                    <w:pStyle w:val="4"/>
                    <w:spacing w:line="420" w:lineRule="auto"/>
                    <w:ind w:left="318" w:right="3462" w:firstLine="840"/>
                  </w:pPr>
                  <w:r>
                    <w:rPr>
                      <w:w w:val="95"/>
                    </w:rPr>
                    <w:t xml:space="preserve">-{key:zone,operator:In,values:["foo"]} </w:t>
                  </w:r>
                  <w:r>
                    <w:t>containers:</w:t>
                  </w:r>
                </w:p>
                <w:p>
                  <w:pPr>
                    <w:pStyle w:val="4"/>
                    <w:spacing w:before="2" w:line="422" w:lineRule="auto"/>
                    <w:ind w:left="530" w:right="4407" w:hanging="212"/>
                  </w:pPr>
                  <w:r>
                    <w:t xml:space="preserve">- name:myapp </w:t>
                  </w:r>
                  <w:r>
                    <w:rPr>
                      <w:w w:val="95"/>
                    </w:rPr>
                    <w:t>image:ikubernetes/myapp:v1</w:t>
                  </w:r>
                </w:p>
              </w:txbxContent>
            </v:textbox>
            <w10:wrap type="topAndBottom"/>
          </v:shape>
        </w:pict>
      </w:r>
    </w:p>
    <w:p>
      <w:pPr>
        <w:pStyle w:val="4"/>
        <w:rPr>
          <w:sz w:val="20"/>
        </w:rPr>
      </w:pPr>
    </w:p>
    <w:p>
      <w:pPr>
        <w:pStyle w:val="4"/>
        <w:spacing w:before="8"/>
        <w:rPr>
          <w:sz w:val="15"/>
        </w:rPr>
      </w:pPr>
    </w:p>
    <w:p>
      <w:pPr>
        <w:pStyle w:val="10"/>
        <w:numPr>
          <w:ilvl w:val="0"/>
          <w:numId w:val="62"/>
        </w:numPr>
        <w:tabs>
          <w:tab w:val="left" w:pos="808"/>
        </w:tabs>
        <w:spacing w:before="0" w:after="0" w:line="420" w:lineRule="auto"/>
        <w:ind w:left="280" w:right="4728" w:firstLine="0"/>
        <w:jc w:val="left"/>
        <w:rPr>
          <w:sz w:val="21"/>
        </w:rPr>
      </w:pPr>
      <w:r>
        <w:drawing>
          <wp:anchor distT="0" distB="0" distL="0" distR="0" simplePos="0" relativeHeight="251707392" behindDoc="1" locked="0" layoutInCell="1" allowOverlap="1">
            <wp:simplePos x="0" y="0"/>
            <wp:positionH relativeFrom="page">
              <wp:posOffset>2048510</wp:posOffset>
            </wp:positionH>
            <wp:positionV relativeFrom="paragraph">
              <wp:posOffset>-4215130</wp:posOffset>
            </wp:positionV>
            <wp:extent cx="3290570" cy="3411220"/>
            <wp:effectExtent l="0" t="0" r="0" b="0"/>
            <wp:wrapNone/>
            <wp:docPr id="36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image3.png"/>
                    <pic:cNvPicPr>
                      <a:picLocks noChangeAspect="1"/>
                    </pic:cNvPicPr>
                  </pic:nvPicPr>
                  <pic:blipFill>
                    <a:blip r:embed="rId18" cstate="print"/>
                    <a:stretch>
                      <a:fillRect/>
                    </a:stretch>
                  </pic:blipFill>
                  <pic:spPr>
                    <a:xfrm>
                      <a:off x="0" y="0"/>
                      <a:ext cx="3290753" cy="3411090"/>
                    </a:xfrm>
                    <a:prstGeom prst="rect">
                      <a:avLst/>
                    </a:prstGeom>
                  </pic:spPr>
                </pic:pic>
              </a:graphicData>
            </a:graphic>
          </wp:anchor>
        </w:drawing>
      </w:r>
      <w:r>
        <w:rPr>
          <w:b/>
          <w:sz w:val="21"/>
        </w:rPr>
        <w:t>节点软亲和性</w:t>
      </w:r>
      <w:r>
        <w:rPr>
          <w:sz w:val="21"/>
        </w:rPr>
        <w:t>preferredDuringSchedulingIgnoredDuringExecution</w:t>
      </w:r>
    </w:p>
    <w:p>
      <w:pPr>
        <w:pStyle w:val="4"/>
        <w:spacing w:before="1" w:line="422" w:lineRule="auto"/>
        <w:ind w:left="280" w:right="2526"/>
      </w:pPr>
      <w:r>
        <w:rPr>
          <w:w w:val="95"/>
        </w:rPr>
        <w:t xml:space="preserve">柔性控制逻辑，当条件不满足时，能接受被编排于其他不符合条件的节点之上  </w:t>
      </w:r>
      <w:r>
        <w:t>权重 weight</w:t>
      </w:r>
      <w:r>
        <w:rPr>
          <w:spacing w:val="-1"/>
        </w:rPr>
        <w:t xml:space="preserve"> 定义优先级，</w:t>
      </w:r>
      <w:r>
        <w:t>1-100</w:t>
      </w:r>
      <w:r>
        <w:rPr>
          <w:spacing w:val="-1"/>
        </w:rPr>
        <w:t xml:space="preserve"> 值越大优先级越高</w:t>
      </w:r>
    </w:p>
    <w:p>
      <w:pPr>
        <w:pStyle w:val="4"/>
        <w:ind w:left="170"/>
        <w:rPr>
          <w:sz w:val="20"/>
        </w:rPr>
      </w:pPr>
      <w:r>
        <w:rPr>
          <w:sz w:val="20"/>
        </w:rPr>
        <w:pict>
          <v:shape id="_x0000_s1275" o:spid="_x0000_s1275" o:spt="202" type="#_x0000_t202" style="height:47.45pt;width:426.35pt;" fillcolor="#F0F0F0" filled="t" stroked="f" coordsize="21600,21600">
            <v:path/>
            <v:fill on="t" focussize="0,0"/>
            <v:stroke on="f" joinstyle="miter"/>
            <v:imagedata o:title=""/>
            <o:lock v:ext="edit"/>
            <v:textbox inset="0mm,0mm,0mm,0mm">
              <w:txbxContent>
                <w:p>
                  <w:pPr>
                    <w:pStyle w:val="4"/>
                    <w:spacing w:before="3" w:line="420" w:lineRule="auto"/>
                    <w:ind w:left="110" w:right="6507"/>
                  </w:pPr>
                  <w:r>
                    <w:t>apiVersion:apps/v1 kind:Deployment</w:t>
                  </w:r>
                </w:p>
              </w:txbxContent>
            </v:textbox>
            <w10:wrap type="none"/>
            <w10:anchorlock/>
          </v:shape>
        </w:pict>
      </w:r>
    </w:p>
    <w:p>
      <w:pPr>
        <w:spacing w:after="0"/>
        <w:rPr>
          <w:sz w:val="20"/>
        </w:rPr>
        <w:sectPr>
          <w:pgSz w:w="11910" w:h="16840"/>
          <w:pgMar w:top="1400" w:right="440" w:bottom="280" w:left="1520" w:header="708" w:footer="0" w:gutter="0"/>
          <w:cols w:space="720" w:num="1"/>
        </w:sectPr>
      </w:pPr>
    </w:p>
    <w:p>
      <w:pPr>
        <w:pStyle w:val="4"/>
        <w:spacing w:before="11"/>
        <w:rPr>
          <w:sz w:val="6"/>
        </w:rPr>
      </w:pPr>
      <w:r>
        <w:drawing>
          <wp:anchor distT="0" distB="0" distL="0" distR="0" simplePos="0" relativeHeight="251708416" behindDoc="1" locked="0" layoutInCell="1" allowOverlap="1">
            <wp:simplePos x="0" y="0"/>
            <wp:positionH relativeFrom="page">
              <wp:posOffset>2048510</wp:posOffset>
            </wp:positionH>
            <wp:positionV relativeFrom="page">
              <wp:posOffset>3681730</wp:posOffset>
            </wp:positionV>
            <wp:extent cx="3290570" cy="3411220"/>
            <wp:effectExtent l="0" t="0" r="0" b="0"/>
            <wp:wrapNone/>
            <wp:docPr id="36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image3.png"/>
                    <pic:cNvPicPr>
                      <a:picLocks noChangeAspect="1"/>
                    </pic:cNvPicPr>
                  </pic:nvPicPr>
                  <pic:blipFill>
                    <a:blip r:embed="rId18" cstate="print"/>
                    <a:stretch>
                      <a:fillRect/>
                    </a:stretch>
                  </pic:blipFill>
                  <pic:spPr>
                    <a:xfrm>
                      <a:off x="0" y="0"/>
                      <a:ext cx="3290753" cy="3411090"/>
                    </a:xfrm>
                    <a:prstGeom prst="rect">
                      <a:avLst/>
                    </a:prstGeom>
                  </pic:spPr>
                </pic:pic>
              </a:graphicData>
            </a:graphic>
          </wp:anchor>
        </w:drawing>
      </w:r>
    </w:p>
    <w:p>
      <w:pPr>
        <w:pStyle w:val="4"/>
        <w:ind w:left="170"/>
        <w:rPr>
          <w:sz w:val="20"/>
        </w:rPr>
      </w:pPr>
      <w:r>
        <w:rPr>
          <w:sz w:val="20"/>
        </w:rPr>
        <w:pict>
          <v:shape id="_x0000_s1276" o:spid="_x0000_s1276" o:spt="202" type="#_x0000_t202" style="height:637.9pt;width:426.35pt;" fillcolor="#F0F0F0" filled="t" stroked="f" coordsize="21600,21600">
            <v:path/>
            <v:fill on="t" focussize="0,0"/>
            <v:stroke on="f" joinstyle="miter"/>
            <v:imagedata o:title=""/>
            <o:lock v:ext="edit"/>
            <v:textbox inset="0mm,0mm,0mm,0mm">
              <w:txbxContent>
                <w:p>
                  <w:pPr>
                    <w:pStyle w:val="4"/>
                    <w:spacing w:before="3"/>
                    <w:ind w:left="110"/>
                  </w:pPr>
                  <w:r>
                    <w:t>metadata:</w:t>
                  </w:r>
                </w:p>
                <w:p>
                  <w:pPr>
                    <w:pStyle w:val="4"/>
                    <w:spacing w:before="11"/>
                    <w:rPr>
                      <w:sz w:val="15"/>
                    </w:rPr>
                  </w:pPr>
                </w:p>
                <w:p>
                  <w:pPr>
                    <w:pStyle w:val="4"/>
                    <w:spacing w:line="420" w:lineRule="auto"/>
                    <w:ind w:left="110" w:right="4409" w:firstLine="208"/>
                  </w:pPr>
                  <w:r>
                    <w:t>name:myapp-deploy-with-node-affinity spec:</w:t>
                  </w:r>
                </w:p>
                <w:p>
                  <w:pPr>
                    <w:pStyle w:val="4"/>
                    <w:spacing w:before="2" w:line="422" w:lineRule="auto"/>
                    <w:ind w:left="318" w:right="7139"/>
                  </w:pPr>
                  <w:r>
                    <w:t>replicas:2 selector:</w:t>
                  </w:r>
                </w:p>
                <w:p>
                  <w:pPr>
                    <w:pStyle w:val="4"/>
                    <w:spacing w:line="422" w:lineRule="auto"/>
                    <w:ind w:left="738" w:right="6718" w:hanging="209"/>
                  </w:pPr>
                  <w:r>
                    <w:t>matchLabels: app:myapp</w:t>
                  </w:r>
                </w:p>
                <w:p>
                  <w:pPr>
                    <w:pStyle w:val="4"/>
                    <w:spacing w:line="420" w:lineRule="auto"/>
                    <w:ind w:left="530" w:right="7032" w:hanging="212"/>
                  </w:pPr>
                  <w:r>
                    <w:t>template: metadata:</w:t>
                  </w:r>
                </w:p>
                <w:p>
                  <w:pPr>
                    <w:pStyle w:val="4"/>
                    <w:spacing w:line="422" w:lineRule="auto"/>
                    <w:ind w:left="738" w:right="6299"/>
                  </w:pPr>
                  <w:r>
                    <w:t>name:myapp-pod labels:</w:t>
                  </w:r>
                </w:p>
                <w:p>
                  <w:pPr>
                    <w:pStyle w:val="4"/>
                    <w:spacing w:line="422" w:lineRule="auto"/>
                    <w:ind w:left="530" w:right="6612" w:firstLine="420"/>
                  </w:pPr>
                  <w:r>
                    <w:t>app:myapp spec:</w:t>
                  </w:r>
                </w:p>
                <w:p>
                  <w:pPr>
                    <w:pStyle w:val="4"/>
                    <w:spacing w:line="422" w:lineRule="auto"/>
                    <w:ind w:left="950" w:right="6192" w:hanging="212"/>
                  </w:pPr>
                  <w:r>
                    <w:t>affinity: nodeAffinity:</w:t>
                  </w:r>
                </w:p>
                <w:p>
                  <w:pPr>
                    <w:pStyle w:val="4"/>
                    <w:spacing w:line="268" w:lineRule="exact"/>
                    <w:ind w:left="1158"/>
                  </w:pPr>
                  <w:r>
                    <w:t>preferredDuringSchedulingIgnoredDuringExecution:#节点软亲和性</w:t>
                  </w:r>
                </w:p>
                <w:p>
                  <w:pPr>
                    <w:pStyle w:val="4"/>
                    <w:spacing w:before="4"/>
                    <w:rPr>
                      <w:sz w:val="15"/>
                    </w:rPr>
                  </w:pPr>
                </w:p>
                <w:p>
                  <w:pPr>
                    <w:pStyle w:val="4"/>
                    <w:numPr>
                      <w:ilvl w:val="0"/>
                      <w:numId w:val="63"/>
                    </w:numPr>
                    <w:tabs>
                      <w:tab w:val="left" w:pos="1370"/>
                    </w:tabs>
                    <w:spacing w:before="0" w:after="0" w:line="420" w:lineRule="auto"/>
                    <w:ind w:left="1370" w:right="5999" w:hanging="212"/>
                    <w:jc w:val="left"/>
                  </w:pPr>
                  <w:r>
                    <w:t>weight:60 preference:</w:t>
                  </w:r>
                </w:p>
                <w:p>
                  <w:pPr>
                    <w:pStyle w:val="4"/>
                    <w:spacing w:before="4"/>
                    <w:ind w:left="1578"/>
                  </w:pPr>
                  <w:r>
                    <w:t>matchExpressions:</w:t>
                  </w:r>
                </w:p>
                <w:p>
                  <w:pPr>
                    <w:pStyle w:val="4"/>
                    <w:spacing w:before="9"/>
                    <w:rPr>
                      <w:sz w:val="15"/>
                    </w:rPr>
                  </w:pPr>
                </w:p>
                <w:p>
                  <w:pPr>
                    <w:pStyle w:val="4"/>
                    <w:ind w:left="1578"/>
                  </w:pPr>
                  <w:r>
                    <w:t>-{key:zone,operator:In,values:["foo"]}</w:t>
                  </w:r>
                </w:p>
                <w:p>
                  <w:pPr>
                    <w:pStyle w:val="4"/>
                    <w:spacing w:before="12"/>
                    <w:rPr>
                      <w:sz w:val="15"/>
                    </w:rPr>
                  </w:pPr>
                </w:p>
                <w:p>
                  <w:pPr>
                    <w:pStyle w:val="4"/>
                    <w:numPr>
                      <w:ilvl w:val="0"/>
                      <w:numId w:val="63"/>
                    </w:numPr>
                    <w:tabs>
                      <w:tab w:val="left" w:pos="1370"/>
                    </w:tabs>
                    <w:spacing w:before="0" w:after="0" w:line="422" w:lineRule="auto"/>
                    <w:ind w:left="1370" w:right="5999" w:hanging="212"/>
                    <w:jc w:val="left"/>
                  </w:pPr>
                  <w:r>
                    <w:t>weight:30 preference:</w:t>
                  </w:r>
                </w:p>
                <w:p>
                  <w:pPr>
                    <w:pStyle w:val="4"/>
                    <w:spacing w:line="268" w:lineRule="exact"/>
                    <w:ind w:left="1578"/>
                  </w:pPr>
                  <w:r>
                    <w:t>matchExpressions:</w:t>
                  </w:r>
                </w:p>
                <w:p>
                  <w:pPr>
                    <w:pStyle w:val="4"/>
                    <w:spacing w:before="9"/>
                    <w:rPr>
                      <w:sz w:val="15"/>
                    </w:rPr>
                  </w:pPr>
                </w:p>
                <w:p>
                  <w:pPr>
                    <w:pStyle w:val="4"/>
                    <w:spacing w:line="422" w:lineRule="auto"/>
                    <w:ind w:left="738" w:right="3149" w:firstLine="840"/>
                  </w:pPr>
                  <w:r>
                    <w:t>-{key:ssd,operator:Exists,values:[]} containers:</w:t>
                  </w:r>
                </w:p>
                <w:p>
                  <w:pPr>
                    <w:pStyle w:val="4"/>
                    <w:spacing w:line="422" w:lineRule="auto"/>
                    <w:ind w:left="950" w:right="4321" w:hanging="212"/>
                  </w:pPr>
                  <w:r>
                    <w:t xml:space="preserve">- name:myapp </w:t>
                  </w:r>
                  <w:r>
                    <w:rPr>
                      <w:w w:val="95"/>
                    </w:rPr>
                    <w:t>image:ikubernetes/myapp:v1</w:t>
                  </w:r>
                </w:p>
              </w:txbxContent>
            </v:textbox>
            <w10:wrap type="none"/>
            <w10:anchorlock/>
          </v:shape>
        </w:pict>
      </w:r>
    </w:p>
    <w:p>
      <w:pPr>
        <w:pStyle w:val="4"/>
        <w:spacing w:before="6"/>
        <w:rPr>
          <w:sz w:val="29"/>
        </w:rPr>
      </w:pPr>
    </w:p>
    <w:p>
      <w:pPr>
        <w:pStyle w:val="3"/>
        <w:spacing w:before="69"/>
      </w:pPr>
      <w:r>
        <w:t>5、Pod 资源亲和调度</w:t>
      </w:r>
    </w:p>
    <w:p>
      <w:pPr>
        <w:spacing w:after="0"/>
        <w:sectPr>
          <w:pgSz w:w="11910" w:h="16840"/>
          <w:pgMar w:top="1400" w:right="440" w:bottom="280" w:left="1520" w:header="708" w:footer="0" w:gutter="0"/>
          <w:cols w:space="720" w:num="1"/>
        </w:sectPr>
      </w:pPr>
    </w:p>
    <w:p>
      <w:pPr>
        <w:pStyle w:val="4"/>
        <w:spacing w:before="91" w:line="422" w:lineRule="auto"/>
        <w:ind w:left="280" w:right="1737"/>
      </w:pPr>
      <w:r>
        <w:t>Pod</w:t>
      </w:r>
      <w:r>
        <w:rPr>
          <w:spacing w:val="-12"/>
        </w:rPr>
        <w:t xml:space="preserve"> 对象间亲和性，将一些 </w:t>
      </w:r>
      <w:r>
        <w:t>Pod</w:t>
      </w:r>
      <w:r>
        <w:rPr>
          <w:spacing w:val="-8"/>
        </w:rPr>
        <w:t xml:space="preserve"> 对象组织在相近的位置(同一节点、机架、区域、地区) Pod</w:t>
      </w:r>
      <w:r>
        <w:rPr>
          <w:spacing w:val="-12"/>
        </w:rPr>
        <w:t xml:space="preserve"> 对象间反亲和性，将一些 </w:t>
      </w:r>
      <w:r>
        <w:t>Pod</w:t>
      </w:r>
      <w:r>
        <w:rPr>
          <w:spacing w:val="-8"/>
        </w:rPr>
        <w:t xml:space="preserve"> 在运行位置上隔开</w:t>
      </w:r>
    </w:p>
    <w:p>
      <w:pPr>
        <w:pStyle w:val="10"/>
        <w:numPr>
          <w:ilvl w:val="0"/>
          <w:numId w:val="64"/>
        </w:numPr>
        <w:tabs>
          <w:tab w:val="left" w:pos="808"/>
        </w:tabs>
        <w:spacing w:before="0" w:after="0" w:line="422" w:lineRule="auto"/>
        <w:ind w:left="280" w:right="4834" w:firstLine="0"/>
        <w:jc w:val="left"/>
        <w:rPr>
          <w:sz w:val="19"/>
        </w:rPr>
      </w:pPr>
      <w:r>
        <w:rPr>
          <w:b/>
          <w:sz w:val="21"/>
        </w:rPr>
        <w:t>Pod</w:t>
      </w:r>
      <w:r>
        <w:rPr>
          <w:b/>
          <w:spacing w:val="-10"/>
          <w:sz w:val="21"/>
        </w:rPr>
        <w:t xml:space="preserve"> 硬亲和调度</w:t>
      </w:r>
      <w:r>
        <w:rPr>
          <w:spacing w:val="-10"/>
          <w:sz w:val="21"/>
        </w:rPr>
        <w:t>requiredDuringSchedulingIgnoredDuringExecution</w:t>
      </w:r>
    </w:p>
    <w:p>
      <w:pPr>
        <w:pStyle w:val="4"/>
        <w:spacing w:line="242" w:lineRule="auto"/>
        <w:ind w:left="280" w:right="1527"/>
      </w:pPr>
      <w:r>
        <w:drawing>
          <wp:anchor distT="0" distB="0" distL="0" distR="0" simplePos="0" relativeHeight="251709440" behindDoc="1" locked="0" layoutInCell="1" allowOverlap="1">
            <wp:simplePos x="0" y="0"/>
            <wp:positionH relativeFrom="page">
              <wp:posOffset>2048510</wp:posOffset>
            </wp:positionH>
            <wp:positionV relativeFrom="paragraph">
              <wp:posOffset>1529715</wp:posOffset>
            </wp:positionV>
            <wp:extent cx="3290570" cy="3411220"/>
            <wp:effectExtent l="0" t="0" r="0" b="0"/>
            <wp:wrapNone/>
            <wp:docPr id="36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image3.png"/>
                    <pic:cNvPicPr>
                      <a:picLocks noChangeAspect="1"/>
                    </pic:cNvPicPr>
                  </pic:nvPicPr>
                  <pic:blipFill>
                    <a:blip r:embed="rId18" cstate="print"/>
                    <a:stretch>
                      <a:fillRect/>
                    </a:stretch>
                  </pic:blipFill>
                  <pic:spPr>
                    <a:xfrm>
                      <a:off x="0" y="0"/>
                      <a:ext cx="3290753" cy="3411090"/>
                    </a:xfrm>
                    <a:prstGeom prst="rect">
                      <a:avLst/>
                    </a:prstGeom>
                  </pic:spPr>
                </pic:pic>
              </a:graphicData>
            </a:graphic>
          </wp:anchor>
        </w:drawing>
      </w:r>
      <w:r>
        <w:t>Pod</w:t>
      </w:r>
      <w:r>
        <w:rPr>
          <w:spacing w:val="-14"/>
        </w:rPr>
        <w:t xml:space="preserve"> 亲和性描述一个 </w:t>
      </w:r>
      <w:r>
        <w:t>Pod</w:t>
      </w:r>
      <w:r>
        <w:rPr>
          <w:spacing w:val="-13"/>
        </w:rPr>
        <w:t xml:space="preserve"> 与具有某特征的现存 </w:t>
      </w:r>
      <w:r>
        <w:t>Pod</w:t>
      </w:r>
      <w:r>
        <w:rPr>
          <w:spacing w:val="-8"/>
        </w:rPr>
        <w:t xml:space="preserve"> 运行位置的依赖关系；即需要事先存在</w:t>
      </w:r>
      <w:r>
        <w:rPr>
          <w:spacing w:val="-17"/>
        </w:rPr>
        <w:t xml:space="preserve">被依赖的 </w:t>
      </w:r>
      <w:r>
        <w:t>Pod</w:t>
      </w:r>
      <w:r>
        <w:rPr>
          <w:spacing w:val="-18"/>
        </w:rPr>
        <w:t xml:space="preserve"> 对象</w:t>
      </w:r>
    </w:p>
    <w:p>
      <w:pPr>
        <w:pStyle w:val="4"/>
        <w:spacing w:before="3"/>
        <w:rPr>
          <w:sz w:val="13"/>
        </w:rPr>
      </w:pPr>
      <w:r>
        <w:pict>
          <v:shape id="_x0000_s1277" o:spid="_x0000_s1277" o:spt="202" type="#_x0000_t202" style="position:absolute;left:0pt;margin-left:84.5pt;margin-top:9.65pt;height:523.4pt;width:426.35pt;mso-position-horizontal-relative:page;mso-wrap-distance-bottom:0pt;mso-wrap-distance-top:0pt;z-index:-251472896;mso-width-relative:page;mso-height-relative:page;" fillcolor="#F0F0F0" filled="t" stroked="f" coordsize="21600,21600">
            <v:path/>
            <v:fill on="t" focussize="0,0"/>
            <v:stroke on="f" joinstyle="miter"/>
            <v:imagedata o:title=""/>
            <o:lock v:ext="edit"/>
            <v:textbox inset="0mm,0mm,0mm,0mm">
              <w:txbxContent>
                <w:p>
                  <w:pPr>
                    <w:pStyle w:val="4"/>
                    <w:spacing w:before="4"/>
                    <w:ind w:left="110"/>
                  </w:pPr>
                  <w:r>
                    <w:t># 被依赖 Pod</w:t>
                  </w:r>
                </w:p>
                <w:p>
                  <w:pPr>
                    <w:pStyle w:val="4"/>
                    <w:spacing w:before="9"/>
                    <w:rPr>
                      <w:sz w:val="15"/>
                    </w:rPr>
                  </w:pPr>
                </w:p>
                <w:p>
                  <w:pPr>
                    <w:pStyle w:val="4"/>
                    <w:spacing w:line="422" w:lineRule="auto"/>
                    <w:ind w:left="110" w:right="3462"/>
                  </w:pPr>
                  <w:r>
                    <w:rPr>
                      <w:w w:val="95"/>
                    </w:rPr>
                    <w:t xml:space="preserve">kubectlruntomcat-lapp=tomcat--imagetomcat:alpine </w:t>
                  </w:r>
                  <w:r>
                    <w:t>kubectlexplain</w:t>
                  </w:r>
                </w:p>
                <w:p>
                  <w:pPr>
                    <w:pStyle w:val="4"/>
                    <w:spacing w:line="242" w:lineRule="auto"/>
                    <w:ind w:left="110"/>
                  </w:pPr>
                  <w:r>
                    <w:rPr>
                      <w:w w:val="95"/>
                    </w:rPr>
                    <w:t xml:space="preserve">pod.spec.affinity.podAffinity.requiredDuringSchedulingIgnoredDuringExecution.to </w:t>
                  </w:r>
                  <w:r>
                    <w:t>pologyKey</w:t>
                  </w:r>
                </w:p>
                <w:p>
                  <w:pPr>
                    <w:pStyle w:val="4"/>
                    <w:rPr>
                      <w:sz w:val="20"/>
                    </w:rPr>
                  </w:pPr>
                </w:p>
                <w:p>
                  <w:pPr>
                    <w:pStyle w:val="4"/>
                    <w:rPr>
                      <w:sz w:val="20"/>
                    </w:rPr>
                  </w:pPr>
                </w:p>
                <w:p>
                  <w:pPr>
                    <w:pStyle w:val="4"/>
                    <w:spacing w:before="159" w:line="420" w:lineRule="auto"/>
                    <w:ind w:left="110" w:right="7032"/>
                  </w:pPr>
                  <w:r>
                    <w:t>apiVersion:v1 kind:Pod metadata:</w:t>
                  </w:r>
                </w:p>
                <w:p>
                  <w:pPr>
                    <w:pStyle w:val="4"/>
                    <w:spacing w:before="4" w:line="422" w:lineRule="auto"/>
                    <w:ind w:left="110" w:right="5879" w:firstLine="208"/>
                  </w:pPr>
                  <w:r>
                    <w:t>name:with-pod-affinity spec:</w:t>
                  </w:r>
                </w:p>
                <w:p>
                  <w:pPr>
                    <w:pStyle w:val="4"/>
                    <w:spacing w:line="422" w:lineRule="auto"/>
                    <w:ind w:left="530" w:right="6717" w:hanging="212"/>
                  </w:pPr>
                  <w:r>
                    <w:t>affinity: podAffinity:</w:t>
                  </w:r>
                </w:p>
                <w:p>
                  <w:pPr>
                    <w:pStyle w:val="4"/>
                    <w:spacing w:line="268" w:lineRule="exact"/>
                    <w:ind w:left="738"/>
                  </w:pPr>
                  <w:r>
                    <w:t>requiredDuringSchedulingIgnoredDuringExecution:# 硬亲和调度</w:t>
                  </w:r>
                </w:p>
                <w:p>
                  <w:pPr>
                    <w:pStyle w:val="4"/>
                    <w:spacing w:before="7"/>
                    <w:rPr>
                      <w:sz w:val="15"/>
                    </w:rPr>
                  </w:pPr>
                </w:p>
                <w:p>
                  <w:pPr>
                    <w:pStyle w:val="4"/>
                    <w:spacing w:line="422" w:lineRule="auto"/>
                    <w:ind w:left="1158" w:right="4426" w:hanging="420"/>
                  </w:pPr>
                  <w:r>
                    <w:t>- labelSelector: matchExpressions:#集合选择器</w:t>
                  </w:r>
                </w:p>
                <w:p>
                  <w:pPr>
                    <w:pStyle w:val="4"/>
                    <w:spacing w:line="422" w:lineRule="auto"/>
                    <w:ind w:left="110" w:right="1480" w:firstLine="1048"/>
                  </w:pPr>
                  <w:r>
                    <w:t>-{key:app,operator:In,values:["tomcat"]}# 选择被依赖 Pod # 上面意思是，当前 pod 要跟标签为 app 值为 tomcat 的 pod 在一起</w:t>
                  </w:r>
                </w:p>
                <w:p>
                  <w:pPr>
                    <w:pStyle w:val="4"/>
                    <w:spacing w:line="242" w:lineRule="auto"/>
                    <w:ind w:left="110" w:right="174" w:firstLine="840"/>
                  </w:pPr>
                  <w:r>
                    <w:t>topologyKey:kubernetes.io/hostname</w:t>
                  </w:r>
                  <w:r>
                    <w:rPr>
                      <w:spacing w:val="-9"/>
                    </w:rPr>
                    <w:t xml:space="preserve"># 根据挑选出的 </w:t>
                  </w:r>
                  <w:r>
                    <w:t>Pod</w:t>
                  </w:r>
                  <w:r>
                    <w:rPr>
                      <w:spacing w:val="-17"/>
                    </w:rPr>
                    <w:t xml:space="preserve"> 所有节点的 </w:t>
                  </w:r>
                  <w:r>
                    <w:t>hostname 作为同一位置的判定</w:t>
                  </w:r>
                </w:p>
                <w:p>
                  <w:pPr>
                    <w:pStyle w:val="4"/>
                    <w:spacing w:before="5"/>
                    <w:rPr>
                      <w:sz w:val="15"/>
                    </w:rPr>
                  </w:pPr>
                </w:p>
                <w:p>
                  <w:pPr>
                    <w:pStyle w:val="4"/>
                    <w:spacing w:before="1"/>
                    <w:ind w:left="318"/>
                  </w:pPr>
                  <w:r>
                    <w:t>containers:</w:t>
                  </w:r>
                </w:p>
                <w:p>
                  <w:pPr>
                    <w:pStyle w:val="4"/>
                    <w:spacing w:before="11"/>
                    <w:rPr>
                      <w:sz w:val="15"/>
                    </w:rPr>
                  </w:pPr>
                </w:p>
                <w:p>
                  <w:pPr>
                    <w:pStyle w:val="4"/>
                    <w:spacing w:line="420" w:lineRule="auto"/>
                    <w:ind w:left="530" w:right="4407" w:hanging="212"/>
                  </w:pPr>
                  <w:r>
                    <w:t xml:space="preserve">- name:myapp </w:t>
                  </w:r>
                  <w:r>
                    <w:rPr>
                      <w:w w:val="95"/>
                    </w:rPr>
                    <w:t>image:ikubernetes/myapp:v1</w:t>
                  </w:r>
                </w:p>
              </w:txbxContent>
            </v:textbox>
            <w10:wrap type="topAndBottom"/>
          </v:shape>
        </w:pict>
      </w:r>
    </w:p>
    <w:p>
      <w:pPr>
        <w:pStyle w:val="4"/>
        <w:rPr>
          <w:sz w:val="20"/>
        </w:rPr>
      </w:pPr>
    </w:p>
    <w:p>
      <w:pPr>
        <w:pStyle w:val="4"/>
        <w:spacing w:before="6"/>
        <w:rPr>
          <w:sz w:val="15"/>
        </w:rPr>
      </w:pPr>
    </w:p>
    <w:p>
      <w:pPr>
        <w:pStyle w:val="3"/>
        <w:numPr>
          <w:ilvl w:val="0"/>
          <w:numId w:val="64"/>
        </w:numPr>
        <w:tabs>
          <w:tab w:val="left" w:pos="808"/>
        </w:tabs>
        <w:spacing w:before="1" w:after="0" w:line="240" w:lineRule="auto"/>
        <w:ind w:left="808" w:right="0" w:hanging="528"/>
        <w:jc w:val="left"/>
        <w:rPr>
          <w:sz w:val="19"/>
        </w:rPr>
      </w:pPr>
      <w:r>
        <w:t>Pod</w:t>
      </w:r>
      <w:r>
        <w:rPr>
          <w:spacing w:val="-10"/>
        </w:rPr>
        <w:t xml:space="preserve"> 软亲和调度</w:t>
      </w:r>
    </w:p>
    <w:p>
      <w:pPr>
        <w:spacing w:after="0" w:line="240" w:lineRule="auto"/>
        <w:jc w:val="left"/>
        <w:rPr>
          <w:sz w:val="19"/>
        </w:rPr>
        <w:sectPr>
          <w:pgSz w:w="11910" w:h="16840"/>
          <w:pgMar w:top="1400" w:right="440" w:bottom="280" w:left="1520" w:header="708" w:footer="0" w:gutter="0"/>
          <w:cols w:space="720" w:num="1"/>
        </w:sectPr>
      </w:pPr>
    </w:p>
    <w:p>
      <w:pPr>
        <w:pStyle w:val="4"/>
        <w:spacing w:before="91" w:line="420" w:lineRule="auto"/>
        <w:ind w:left="280" w:right="7760"/>
      </w:pPr>
      <w:r>
        <w:pict>
          <v:rect id="_x0000_s1278" o:spid="_x0000_s1278" o:spt="1" style="position:absolute;left:0pt;margin-left:84.5pt;margin-top:74.85pt;height:685.1pt;width:426.35pt;mso-position-horizontal-relative:page;mso-position-vertical-relative:page;z-index:-251606016;mso-width-relative:page;mso-height-relative:page;" fillcolor="#F0F0F0" filled="t" stroked="f" coordsize="21600,21600">
            <v:path/>
            <v:fill on="t" focussize="0,0"/>
            <v:stroke on="f"/>
            <v:imagedata o:title=""/>
            <o:lock v:ext="edit"/>
          </v:rect>
        </w:pict>
      </w:r>
      <w:r>
        <w:t>apiVersion:apps/v1 kind:Deployment metadata:</w:t>
      </w:r>
    </w:p>
    <w:p>
      <w:pPr>
        <w:pStyle w:val="4"/>
        <w:spacing w:before="3" w:line="422" w:lineRule="auto"/>
        <w:ind w:left="280" w:right="5452" w:firstLine="208"/>
      </w:pPr>
      <w:r>
        <w:t>name:myapp-with-preferred-pod-affinity spec:</w:t>
      </w:r>
    </w:p>
    <w:p>
      <w:pPr>
        <w:pStyle w:val="4"/>
        <w:spacing w:line="422" w:lineRule="auto"/>
        <w:ind w:left="488" w:right="8392"/>
      </w:pPr>
      <w:r>
        <w:t>replicas:3 selector:</w:t>
      </w:r>
    </w:p>
    <w:p>
      <w:pPr>
        <w:pStyle w:val="4"/>
        <w:spacing w:line="420" w:lineRule="auto"/>
        <w:ind w:left="908" w:right="7971" w:hanging="209"/>
      </w:pPr>
      <w:r>
        <w:t>matchLabels: app:myapp</w:t>
      </w:r>
    </w:p>
    <w:p>
      <w:pPr>
        <w:pStyle w:val="4"/>
        <w:spacing w:line="422" w:lineRule="auto"/>
        <w:ind w:left="700" w:right="8285" w:hanging="212"/>
      </w:pPr>
      <w:r>
        <w:drawing>
          <wp:anchor distT="0" distB="0" distL="0" distR="0" simplePos="0" relativeHeight="251709440" behindDoc="1" locked="0" layoutInCell="1" allowOverlap="1">
            <wp:simplePos x="0" y="0"/>
            <wp:positionH relativeFrom="page">
              <wp:posOffset>2048510</wp:posOffset>
            </wp:positionH>
            <wp:positionV relativeFrom="paragraph">
              <wp:posOffset>30480</wp:posOffset>
            </wp:positionV>
            <wp:extent cx="3290570" cy="3411220"/>
            <wp:effectExtent l="0" t="0" r="0" b="0"/>
            <wp:wrapNone/>
            <wp:docPr id="37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image3.png"/>
                    <pic:cNvPicPr>
                      <a:picLocks noChangeAspect="1"/>
                    </pic:cNvPicPr>
                  </pic:nvPicPr>
                  <pic:blipFill>
                    <a:blip r:embed="rId18" cstate="print"/>
                    <a:stretch>
                      <a:fillRect/>
                    </a:stretch>
                  </pic:blipFill>
                  <pic:spPr>
                    <a:xfrm>
                      <a:off x="0" y="0"/>
                      <a:ext cx="3290753" cy="3411090"/>
                    </a:xfrm>
                    <a:prstGeom prst="rect">
                      <a:avLst/>
                    </a:prstGeom>
                  </pic:spPr>
                </pic:pic>
              </a:graphicData>
            </a:graphic>
          </wp:anchor>
        </w:drawing>
      </w:r>
      <w:r>
        <w:t>template: metadata:</w:t>
      </w:r>
    </w:p>
    <w:p>
      <w:pPr>
        <w:pStyle w:val="4"/>
        <w:spacing w:line="422" w:lineRule="auto"/>
        <w:ind w:left="908" w:right="7972"/>
      </w:pPr>
      <w:r>
        <w:t>name:myapp labels:</w:t>
      </w:r>
    </w:p>
    <w:p>
      <w:pPr>
        <w:pStyle w:val="4"/>
        <w:spacing w:line="422" w:lineRule="auto"/>
        <w:ind w:left="700" w:right="7865" w:firstLine="420"/>
      </w:pPr>
      <w:r>
        <w:t>app:myapp spec:</w:t>
      </w:r>
    </w:p>
    <w:p>
      <w:pPr>
        <w:pStyle w:val="4"/>
        <w:spacing w:line="422" w:lineRule="auto"/>
        <w:ind w:left="1120" w:right="7550" w:hanging="212"/>
      </w:pPr>
      <w:r>
        <w:t>affinity: podAffinity:</w:t>
      </w:r>
    </w:p>
    <w:p>
      <w:pPr>
        <w:pStyle w:val="4"/>
        <w:spacing w:line="265" w:lineRule="exact"/>
        <w:ind w:left="1328"/>
      </w:pPr>
      <w:r>
        <w:t>preferredDuringSchedulingIgnoredDuringExecution:</w:t>
      </w:r>
    </w:p>
    <w:p>
      <w:pPr>
        <w:pStyle w:val="4"/>
        <w:spacing w:before="6"/>
        <w:rPr>
          <w:sz w:val="15"/>
        </w:rPr>
      </w:pPr>
    </w:p>
    <w:p>
      <w:pPr>
        <w:pStyle w:val="10"/>
        <w:numPr>
          <w:ilvl w:val="0"/>
          <w:numId w:val="65"/>
        </w:numPr>
        <w:tabs>
          <w:tab w:val="left" w:pos="1540"/>
        </w:tabs>
        <w:spacing w:before="0" w:after="0" w:line="420" w:lineRule="auto"/>
        <w:ind w:left="1540" w:right="6722" w:hanging="212"/>
        <w:jc w:val="left"/>
        <w:rPr>
          <w:sz w:val="21"/>
        </w:rPr>
      </w:pPr>
      <w:r>
        <w:rPr>
          <w:sz w:val="21"/>
        </w:rPr>
        <w:t>weight:80 podAffinityTerm:</w:t>
      </w:r>
    </w:p>
    <w:p>
      <w:pPr>
        <w:pStyle w:val="4"/>
        <w:spacing w:before="1" w:line="422" w:lineRule="auto"/>
        <w:ind w:left="1960" w:right="6185" w:hanging="212"/>
      </w:pPr>
      <w:r>
        <w:t>labelSelector: matchExpressions:</w:t>
      </w:r>
    </w:p>
    <w:p>
      <w:pPr>
        <w:pStyle w:val="4"/>
        <w:spacing w:line="420" w:lineRule="auto"/>
        <w:ind w:left="1748" w:right="3876" w:firstLine="211"/>
      </w:pPr>
      <w:r>
        <w:t>-{key:app,operator:In,values:["cache"]} topologyKey:zone</w:t>
      </w:r>
    </w:p>
    <w:p>
      <w:pPr>
        <w:pStyle w:val="10"/>
        <w:numPr>
          <w:ilvl w:val="0"/>
          <w:numId w:val="65"/>
        </w:numPr>
        <w:tabs>
          <w:tab w:val="left" w:pos="1540"/>
        </w:tabs>
        <w:spacing w:before="0" w:after="0" w:line="422" w:lineRule="auto"/>
        <w:ind w:left="1540" w:right="6722" w:hanging="212"/>
        <w:jc w:val="left"/>
        <w:rPr>
          <w:sz w:val="21"/>
        </w:rPr>
      </w:pPr>
      <w:r>
        <w:rPr>
          <w:sz w:val="21"/>
        </w:rPr>
        <w:t>weight:20 podAffinityTerm:</w:t>
      </w:r>
    </w:p>
    <w:p>
      <w:pPr>
        <w:pStyle w:val="4"/>
        <w:spacing w:line="422" w:lineRule="auto"/>
        <w:ind w:left="1960" w:right="6185" w:hanging="212"/>
      </w:pPr>
      <w:r>
        <w:t>labelSelector: matchExpressions:</w:t>
      </w:r>
    </w:p>
    <w:p>
      <w:pPr>
        <w:pStyle w:val="4"/>
        <w:spacing w:line="265" w:lineRule="exact"/>
        <w:ind w:left="1960"/>
      </w:pPr>
      <w:r>
        <w:t>-{key:app,operator:In,values:["db"]}</w:t>
      </w:r>
    </w:p>
    <w:p>
      <w:pPr>
        <w:spacing w:after="0" w:line="265" w:lineRule="exact"/>
        <w:sectPr>
          <w:pgSz w:w="11910" w:h="16840"/>
          <w:pgMar w:top="1400" w:right="440" w:bottom="280" w:left="1520" w:header="708" w:footer="0" w:gutter="0"/>
          <w:cols w:space="720" w:num="1"/>
        </w:sectPr>
      </w:pPr>
    </w:p>
    <w:p>
      <w:pPr>
        <w:pStyle w:val="4"/>
        <w:spacing w:before="11"/>
        <w:rPr>
          <w:sz w:val="6"/>
        </w:rPr>
      </w:pPr>
    </w:p>
    <w:p>
      <w:pPr>
        <w:pStyle w:val="4"/>
        <w:ind w:left="170"/>
        <w:rPr>
          <w:sz w:val="20"/>
        </w:rPr>
      </w:pPr>
      <w:r>
        <w:rPr>
          <w:sz w:val="20"/>
        </w:rPr>
        <w:pict>
          <v:shape id="_x0000_s1279" o:spid="_x0000_s1279" o:spt="202" type="#_x0000_t202" style="height:94.7pt;width:426.35pt;" fillcolor="#F0F0F0" filled="t" stroked="f" coordsize="21600,21600">
            <v:path/>
            <v:fill on="t" focussize="0,0"/>
            <v:stroke on="f" joinstyle="miter"/>
            <v:imagedata o:title=""/>
            <o:lock v:ext="edit"/>
            <v:textbox inset="0mm,0mm,0mm,0mm">
              <w:txbxContent>
                <w:p>
                  <w:pPr>
                    <w:pStyle w:val="4"/>
                    <w:spacing w:before="3" w:line="422" w:lineRule="auto"/>
                    <w:ind w:left="738" w:right="5249" w:firstLine="840"/>
                  </w:pPr>
                  <w:r>
                    <w:t>topologyKey:zone containers:</w:t>
                  </w:r>
                </w:p>
                <w:p>
                  <w:pPr>
                    <w:pStyle w:val="4"/>
                    <w:spacing w:line="422" w:lineRule="auto"/>
                    <w:ind w:left="950" w:right="4321" w:hanging="212"/>
                  </w:pPr>
                  <w:r>
                    <w:t xml:space="preserve">- name:myapp </w:t>
                  </w:r>
                  <w:r>
                    <w:rPr>
                      <w:w w:val="95"/>
                    </w:rPr>
                    <w:t>image:ikubernetes/myapp:v1</w:t>
                  </w:r>
                </w:p>
              </w:txbxContent>
            </v:textbox>
            <w10:wrap type="none"/>
            <w10:anchorlock/>
          </v:shape>
        </w:pict>
      </w:r>
    </w:p>
    <w:p>
      <w:pPr>
        <w:pStyle w:val="4"/>
        <w:spacing w:before="3"/>
        <w:rPr>
          <w:sz w:val="29"/>
        </w:rPr>
      </w:pPr>
    </w:p>
    <w:p>
      <w:pPr>
        <w:pStyle w:val="10"/>
        <w:numPr>
          <w:ilvl w:val="0"/>
          <w:numId w:val="64"/>
        </w:numPr>
        <w:tabs>
          <w:tab w:val="left" w:pos="806"/>
        </w:tabs>
        <w:spacing w:before="70" w:after="0" w:line="240" w:lineRule="auto"/>
        <w:ind w:left="805" w:right="0" w:hanging="526"/>
        <w:jc w:val="left"/>
        <w:rPr>
          <w:sz w:val="19"/>
        </w:rPr>
      </w:pPr>
      <w:r>
        <w:rPr>
          <w:sz w:val="21"/>
        </w:rPr>
        <w:t>Pod</w:t>
      </w:r>
      <w:r>
        <w:rPr>
          <w:spacing w:val="-10"/>
          <w:sz w:val="21"/>
        </w:rPr>
        <w:t xml:space="preserve"> 反亲和调度</w:t>
      </w:r>
    </w:p>
    <w:p>
      <w:pPr>
        <w:pStyle w:val="4"/>
        <w:spacing w:before="11"/>
        <w:rPr>
          <w:sz w:val="15"/>
        </w:rPr>
      </w:pPr>
    </w:p>
    <w:p>
      <w:pPr>
        <w:pStyle w:val="4"/>
        <w:spacing w:before="1"/>
        <w:ind w:left="280"/>
      </w:pPr>
      <w:r>
        <w:t>Pod 反亲和调度用于分散同一类应用，调度至不同的区域、机架或节点等</w:t>
      </w:r>
    </w:p>
    <w:p>
      <w:pPr>
        <w:pStyle w:val="4"/>
        <w:tabs>
          <w:tab w:val="left" w:pos="699"/>
          <w:tab w:val="left" w:pos="4215"/>
        </w:tabs>
        <w:spacing w:before="2" w:line="422" w:lineRule="auto"/>
        <w:ind w:left="280" w:right="2683"/>
      </w:pPr>
      <w:r>
        <w:drawing>
          <wp:anchor distT="0" distB="0" distL="0" distR="0" simplePos="0" relativeHeight="251711488" behindDoc="1" locked="0" layoutInCell="1" allowOverlap="1">
            <wp:simplePos x="0" y="0"/>
            <wp:positionH relativeFrom="page">
              <wp:posOffset>2048510</wp:posOffset>
            </wp:positionH>
            <wp:positionV relativeFrom="paragraph">
              <wp:posOffset>758825</wp:posOffset>
            </wp:positionV>
            <wp:extent cx="3290570" cy="3411220"/>
            <wp:effectExtent l="0" t="0" r="0" b="0"/>
            <wp:wrapNone/>
            <wp:docPr id="37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image3.png"/>
                    <pic:cNvPicPr>
                      <a:picLocks noChangeAspect="1"/>
                    </pic:cNvPicPr>
                  </pic:nvPicPr>
                  <pic:blipFill>
                    <a:blip r:embed="rId18" cstate="print"/>
                    <a:stretch>
                      <a:fillRect/>
                    </a:stretch>
                  </pic:blipFill>
                  <pic:spPr>
                    <a:xfrm>
                      <a:off x="0" y="0"/>
                      <a:ext cx="3290753" cy="3411090"/>
                    </a:xfrm>
                    <a:prstGeom prst="rect">
                      <a:avLst/>
                    </a:prstGeom>
                  </pic:spPr>
                </pic:pic>
              </a:graphicData>
            </a:graphic>
          </wp:anchor>
        </w:drawing>
      </w:r>
      <w:r>
        <w:t>将</w:t>
      </w:r>
      <w:r>
        <w:tab/>
      </w:r>
      <w:r>
        <w:t>spec.affinity.podAffinity</w:t>
      </w:r>
      <w:r>
        <w:rPr>
          <w:spacing w:val="-57"/>
        </w:rPr>
        <w:t xml:space="preserve"> </w:t>
      </w:r>
      <w:r>
        <w:t>替换为</w:t>
      </w:r>
      <w:r>
        <w:tab/>
      </w:r>
      <w:r>
        <w:t>spec.affinity.podAntiAffinity 反亲和调度也分为柔性约束和强制约束</w:t>
      </w:r>
    </w:p>
    <w:p>
      <w:pPr>
        <w:pStyle w:val="4"/>
        <w:ind w:left="170"/>
        <w:rPr>
          <w:sz w:val="20"/>
        </w:rPr>
      </w:pPr>
      <w:r>
        <w:rPr>
          <w:sz w:val="20"/>
        </w:rPr>
        <w:pict>
          <v:shape id="_x0000_s1280" o:spid="_x0000_s1280" o:spt="202" type="#_x0000_t202" style="height:472.55pt;width:426.35pt;" fillcolor="#F0F0F0" filled="t" stroked="f" coordsize="21600,21600">
            <v:path/>
            <v:fill on="t" focussize="0,0"/>
            <v:stroke on="f" joinstyle="miter"/>
            <v:imagedata o:title=""/>
            <o:lock v:ext="edit"/>
            <v:textbox inset="0mm,0mm,0mm,0mm">
              <w:txbxContent>
                <w:p>
                  <w:pPr>
                    <w:pStyle w:val="4"/>
                    <w:spacing w:before="3" w:line="420" w:lineRule="auto"/>
                    <w:ind w:left="110" w:right="7032"/>
                  </w:pPr>
                  <w:r>
                    <w:t>apiVersion:v1 kind:Pod metadata:</w:t>
                  </w:r>
                </w:p>
                <w:p>
                  <w:pPr>
                    <w:pStyle w:val="4"/>
                    <w:spacing w:before="3" w:line="422" w:lineRule="auto"/>
                    <w:ind w:left="530" w:right="6193"/>
                  </w:pPr>
                  <w:r>
                    <w:rPr>
                      <w:w w:val="95"/>
                    </w:rPr>
                    <w:t xml:space="preserve">name:pod-first </w:t>
                  </w:r>
                  <w:r>
                    <w:t>labels:</w:t>
                  </w:r>
                </w:p>
                <w:p>
                  <w:pPr>
                    <w:pStyle w:val="4"/>
                    <w:spacing w:line="422" w:lineRule="auto"/>
                    <w:ind w:left="950" w:right="6297"/>
                  </w:pPr>
                  <w:r>
                    <w:t>app:myapp tier:fronted</w:t>
                  </w:r>
                </w:p>
                <w:p>
                  <w:pPr>
                    <w:pStyle w:val="4"/>
                    <w:spacing w:line="265" w:lineRule="exact"/>
                    <w:ind w:left="110"/>
                  </w:pPr>
                  <w:r>
                    <w:t>spec:</w:t>
                  </w:r>
                </w:p>
                <w:p>
                  <w:pPr>
                    <w:pStyle w:val="4"/>
                    <w:spacing w:before="10"/>
                    <w:rPr>
                      <w:sz w:val="15"/>
                    </w:rPr>
                  </w:pPr>
                </w:p>
                <w:p>
                  <w:pPr>
                    <w:pStyle w:val="4"/>
                    <w:ind w:left="530"/>
                  </w:pPr>
                  <w:r>
                    <w:t>containers:</w:t>
                  </w:r>
                </w:p>
                <w:p>
                  <w:pPr>
                    <w:pStyle w:val="4"/>
                    <w:spacing w:before="12"/>
                    <w:rPr>
                      <w:sz w:val="15"/>
                    </w:rPr>
                  </w:pPr>
                </w:p>
                <w:p>
                  <w:pPr>
                    <w:pStyle w:val="4"/>
                    <w:spacing w:line="422" w:lineRule="auto"/>
                    <w:ind w:left="738" w:right="5039" w:hanging="209"/>
                  </w:pPr>
                  <w:r>
                    <w:t>- name:myapp image:ikubernetes/myapp:v1</w:t>
                  </w:r>
                </w:p>
                <w:p>
                  <w:pPr>
                    <w:pStyle w:val="4"/>
                    <w:spacing w:line="268" w:lineRule="exact"/>
                    <w:ind w:left="110"/>
                  </w:pPr>
                  <w:r>
                    <w:t>---</w:t>
                  </w:r>
                </w:p>
                <w:p>
                  <w:pPr>
                    <w:pStyle w:val="4"/>
                    <w:spacing w:before="11"/>
                    <w:rPr>
                      <w:sz w:val="15"/>
                    </w:rPr>
                  </w:pPr>
                </w:p>
                <w:p>
                  <w:pPr>
                    <w:pStyle w:val="4"/>
                    <w:spacing w:line="420" w:lineRule="auto"/>
                    <w:ind w:left="110" w:right="7032"/>
                  </w:pPr>
                  <w:r>
                    <w:t>apiVersion:v1 kind:Pod metadata:</w:t>
                  </w:r>
                </w:p>
                <w:p>
                  <w:pPr>
                    <w:pStyle w:val="4"/>
                    <w:spacing w:before="4" w:line="422" w:lineRule="auto"/>
                    <w:ind w:left="530" w:right="6402"/>
                  </w:pPr>
                  <w:r>
                    <w:t>name:pod-second labels:</w:t>
                  </w:r>
                </w:p>
                <w:p>
                  <w:pPr>
                    <w:pStyle w:val="4"/>
                    <w:spacing w:line="422" w:lineRule="auto"/>
                    <w:ind w:left="950" w:right="6402"/>
                  </w:pPr>
                  <w:r>
                    <w:t>app:backend tier:db</w:t>
                  </w:r>
                </w:p>
                <w:p>
                  <w:pPr>
                    <w:pStyle w:val="4"/>
                    <w:spacing w:line="268" w:lineRule="exact"/>
                    <w:ind w:left="110"/>
                  </w:pPr>
                  <w:r>
                    <w:t>spec:</w:t>
                  </w:r>
                </w:p>
              </w:txbxContent>
            </v:textbox>
            <w10:wrap type="none"/>
            <w10:anchorlock/>
          </v:shape>
        </w:pict>
      </w:r>
    </w:p>
    <w:p>
      <w:pPr>
        <w:spacing w:after="0"/>
        <w:rPr>
          <w:sz w:val="20"/>
        </w:rPr>
        <w:sectPr>
          <w:pgSz w:w="11910" w:h="16840"/>
          <w:pgMar w:top="1400" w:right="440" w:bottom="280" w:left="1520" w:header="708" w:footer="0" w:gutter="0"/>
          <w:cols w:space="720" w:num="1"/>
        </w:sectPr>
      </w:pPr>
    </w:p>
    <w:p>
      <w:pPr>
        <w:pStyle w:val="4"/>
        <w:spacing w:before="11"/>
        <w:rPr>
          <w:sz w:val="6"/>
        </w:rPr>
      </w:pPr>
    </w:p>
    <w:p>
      <w:pPr>
        <w:pStyle w:val="4"/>
        <w:ind w:left="170"/>
        <w:rPr>
          <w:sz w:val="20"/>
        </w:rPr>
      </w:pPr>
      <w:r>
        <w:rPr>
          <w:sz w:val="20"/>
        </w:rPr>
        <w:pict>
          <v:shape id="_x0000_s1281" o:spid="_x0000_s1281" o:spt="202" type="#_x0000_t202" style="height:283.65pt;width:426.35pt;" fillcolor="#F0F0F0" filled="t" stroked="f" coordsize="21600,21600">
            <v:path/>
            <v:fill on="t" focussize="0,0"/>
            <v:stroke on="f" joinstyle="miter"/>
            <v:imagedata o:title=""/>
            <o:lock v:ext="edit"/>
            <v:textbox inset="0mm,0mm,0mm,0mm">
              <w:txbxContent>
                <w:p>
                  <w:pPr>
                    <w:pStyle w:val="4"/>
                    <w:spacing w:before="3"/>
                    <w:ind w:left="530"/>
                  </w:pPr>
                  <w:r>
                    <w:t>containers:</w:t>
                  </w:r>
                </w:p>
                <w:p>
                  <w:pPr>
                    <w:pStyle w:val="4"/>
                    <w:spacing w:before="11"/>
                    <w:rPr>
                      <w:sz w:val="15"/>
                    </w:rPr>
                  </w:pPr>
                </w:p>
                <w:p>
                  <w:pPr>
                    <w:pStyle w:val="4"/>
                    <w:spacing w:line="420" w:lineRule="auto"/>
                    <w:ind w:left="738" w:right="4829" w:hanging="209"/>
                  </w:pPr>
                  <w:r>
                    <w:t>- name:busybox image:busybox:latest imagePullPolicy:IfNotPresent</w:t>
                  </w:r>
                </w:p>
                <w:p>
                  <w:pPr>
                    <w:pStyle w:val="4"/>
                    <w:spacing w:before="3" w:line="422" w:lineRule="auto"/>
                    <w:ind w:left="530" w:right="3884" w:firstLine="208"/>
                  </w:pPr>
                  <w:r>
                    <w:t>command:["/bin/sh","-c","sleep 3600"] affinity:</w:t>
                  </w:r>
                </w:p>
                <w:p>
                  <w:pPr>
                    <w:pStyle w:val="4"/>
                    <w:spacing w:line="422" w:lineRule="auto"/>
                    <w:ind w:left="950" w:right="1590" w:hanging="212"/>
                  </w:pPr>
                  <w:r>
                    <w:t xml:space="preserve">podAntiAffinity: </w:t>
                  </w:r>
                  <w:r>
                    <w:rPr>
                      <w:w w:val="95"/>
                    </w:rPr>
                    <w:t>requiredDuringSchedulingIgnoredDuringExecution:</w:t>
                  </w:r>
                </w:p>
                <w:p>
                  <w:pPr>
                    <w:pStyle w:val="4"/>
                    <w:spacing w:line="422" w:lineRule="auto"/>
                    <w:ind w:left="1370" w:right="4321" w:hanging="420"/>
                  </w:pPr>
                  <w:r>
                    <w:t xml:space="preserve">- labelSelector: </w:t>
                  </w:r>
                  <w:r>
                    <w:rPr>
                      <w:w w:val="95"/>
                    </w:rPr>
                    <w:t>matchExpressions:</w:t>
                  </w:r>
                </w:p>
                <w:p>
                  <w:pPr>
                    <w:pStyle w:val="4"/>
                    <w:spacing w:line="422" w:lineRule="auto"/>
                    <w:ind w:left="1158" w:right="2517" w:firstLine="211"/>
                  </w:pPr>
                  <w:r>
                    <w:rPr>
                      <w:w w:val="95"/>
                    </w:rPr>
                    <w:t xml:space="preserve">-{key:app,operator:In,values:["myapp"]} </w:t>
                  </w:r>
                  <w:r>
                    <w:t>topologyKey:zone</w:t>
                  </w:r>
                </w:p>
              </w:txbxContent>
            </v:textbox>
            <w10:wrap type="none"/>
            <w10:anchorlock/>
          </v:shape>
        </w:pict>
      </w:r>
    </w:p>
    <w:p>
      <w:pPr>
        <w:pStyle w:val="4"/>
        <w:spacing w:before="1"/>
        <w:rPr>
          <w:sz w:val="29"/>
        </w:rPr>
      </w:pPr>
    </w:p>
    <w:p>
      <w:pPr>
        <w:pStyle w:val="3"/>
        <w:spacing w:before="70"/>
      </w:pPr>
      <w:r>
        <w:t>6、污点和容忍度</w:t>
      </w:r>
    </w:p>
    <w:p>
      <w:pPr>
        <w:pStyle w:val="4"/>
        <w:tabs>
          <w:tab w:val="left" w:pos="908"/>
          <w:tab w:val="left" w:pos="4268"/>
        </w:tabs>
        <w:spacing w:before="139" w:line="242" w:lineRule="auto"/>
        <w:ind w:left="280" w:right="1160"/>
      </w:pPr>
      <w:r>
        <w:t>污点</w:t>
      </w:r>
      <w:r>
        <w:tab/>
      </w:r>
      <w:r>
        <w:t>taints</w:t>
      </w:r>
      <w:r>
        <w:rPr>
          <w:spacing w:val="-9"/>
        </w:rPr>
        <w:t xml:space="preserve"> </w:t>
      </w:r>
      <w:r>
        <w:t>是定义在节点上的键值型属性数据，用于让节点拒绝将</w:t>
      </w:r>
      <w:r>
        <w:rPr>
          <w:spacing w:val="-57"/>
        </w:rPr>
        <w:t xml:space="preserve"> </w:t>
      </w:r>
      <w:r>
        <w:t>Pod</w:t>
      </w:r>
      <w:r>
        <w:rPr>
          <w:spacing w:val="-57"/>
        </w:rPr>
        <w:t xml:space="preserve"> </w:t>
      </w:r>
      <w:r>
        <w:t>调度运行于其上， 除非</w:t>
      </w:r>
      <w:r>
        <w:rPr>
          <w:spacing w:val="-53"/>
        </w:rPr>
        <w:t xml:space="preserve"> </w:t>
      </w:r>
      <w:r>
        <w:t>Pod</w:t>
      </w:r>
      <w:r>
        <w:rPr>
          <w:spacing w:val="-57"/>
        </w:rPr>
        <w:t xml:space="preserve"> </w:t>
      </w:r>
      <w:r>
        <w:t>有接纳节点污点的容忍度容忍度</w:t>
      </w:r>
      <w:r>
        <w:tab/>
      </w:r>
      <w:r>
        <w:t>tolerations</w:t>
      </w:r>
      <w:r>
        <w:rPr>
          <w:spacing w:val="-4"/>
        </w:rPr>
        <w:t xml:space="preserve"> </w:t>
      </w:r>
      <w:r>
        <w:t>是定义在</w:t>
      </w:r>
      <w:r>
        <w:rPr>
          <w:spacing w:val="-51"/>
        </w:rPr>
        <w:t xml:space="preserve"> </w:t>
      </w:r>
      <w:r>
        <w:t>Pod</w:t>
      </w:r>
      <w:r>
        <w:rPr>
          <w:spacing w:val="-56"/>
        </w:rPr>
        <w:t xml:space="preserve"> </w:t>
      </w:r>
      <w:r>
        <w:t>上的键值属性数据， 用于配置可容忍的污点，且调度器将</w:t>
      </w:r>
      <w:r>
        <w:rPr>
          <w:spacing w:val="-53"/>
        </w:rPr>
        <w:t xml:space="preserve"> </w:t>
      </w:r>
      <w:r>
        <w:t>Pod</w:t>
      </w:r>
      <w:r>
        <w:rPr>
          <w:spacing w:val="-56"/>
        </w:rPr>
        <w:t xml:space="preserve"> </w:t>
      </w:r>
      <w:r>
        <w:t>调度至其能容忍该节点污点的节点上或没有污点</w:t>
      </w:r>
    </w:p>
    <w:p>
      <w:pPr>
        <w:pStyle w:val="4"/>
        <w:spacing w:before="3"/>
        <w:ind w:left="280"/>
      </w:pPr>
      <w:r>
        <w:t>的节点上</w:t>
      </w:r>
    </w:p>
    <w:p>
      <w:pPr>
        <w:pStyle w:val="4"/>
        <w:spacing w:before="11"/>
        <w:rPr>
          <w:sz w:val="15"/>
        </w:rPr>
      </w:pPr>
    </w:p>
    <w:p>
      <w:pPr>
        <w:pStyle w:val="3"/>
        <w:spacing w:line="242" w:lineRule="auto"/>
        <w:ind w:right="1532"/>
      </w:pPr>
      <w:r>
        <w:rPr>
          <w:spacing w:val="-20"/>
        </w:rPr>
        <w:t xml:space="preserve">使用 </w:t>
      </w:r>
      <w:r>
        <w:t>PodToleratesNodeTaints</w:t>
      </w:r>
      <w:r>
        <w:rPr>
          <w:spacing w:val="-17"/>
        </w:rPr>
        <w:t xml:space="preserve"> 预选策略和 </w:t>
      </w:r>
      <w:r>
        <w:t>TaintTolerationPriority</w:t>
      </w:r>
      <w:r>
        <w:rPr>
          <w:spacing w:val="-8"/>
        </w:rPr>
        <w:t xml:space="preserve"> 优选函数完成该机制</w:t>
      </w:r>
    </w:p>
    <w:p>
      <w:pPr>
        <w:pStyle w:val="4"/>
        <w:spacing w:before="8"/>
        <w:rPr>
          <w:b/>
          <w:sz w:val="15"/>
        </w:rPr>
      </w:pPr>
    </w:p>
    <w:p>
      <w:pPr>
        <w:pStyle w:val="4"/>
        <w:spacing w:before="1" w:line="422" w:lineRule="auto"/>
        <w:ind w:left="280" w:right="2313"/>
      </w:pPr>
      <w:r>
        <w:rPr>
          <w:spacing w:val="-7"/>
        </w:rPr>
        <w:t xml:space="preserve">节点亲和性使得 </w:t>
      </w:r>
      <w:r>
        <w:t>Pod</w:t>
      </w:r>
      <w:r>
        <w:rPr>
          <w:spacing w:val="-8"/>
        </w:rPr>
        <w:t xml:space="preserve"> 对象被吸引到一类特定的节点 </w:t>
      </w:r>
      <w:r>
        <w:t>(nodeSelector</w:t>
      </w:r>
      <w:r>
        <w:rPr>
          <w:spacing w:val="-37"/>
        </w:rPr>
        <w:t xml:space="preserve"> 和 </w:t>
      </w:r>
      <w:r>
        <w:t xml:space="preserve">affinity) </w:t>
      </w:r>
      <w:r>
        <w:rPr>
          <w:spacing w:val="-5"/>
        </w:rPr>
        <w:t xml:space="preserve">污点提供让节点排斥特定 </w:t>
      </w:r>
      <w:r>
        <w:t>Pod</w:t>
      </w:r>
      <w:r>
        <w:rPr>
          <w:spacing w:val="-10"/>
        </w:rPr>
        <w:t xml:space="preserve"> 对象的能力</w:t>
      </w:r>
    </w:p>
    <w:p>
      <w:pPr>
        <w:pStyle w:val="3"/>
        <w:numPr>
          <w:ilvl w:val="0"/>
          <w:numId w:val="66"/>
        </w:numPr>
        <w:tabs>
          <w:tab w:val="left" w:pos="808"/>
        </w:tabs>
        <w:spacing w:before="0" w:after="0" w:line="268" w:lineRule="exact"/>
        <w:ind w:left="808" w:right="0" w:hanging="528"/>
        <w:jc w:val="left"/>
      </w:pPr>
      <w:r>
        <w:t>定义污点和容忍度</w:t>
      </w:r>
    </w:p>
    <w:p>
      <w:pPr>
        <w:pStyle w:val="4"/>
        <w:spacing w:before="11"/>
        <w:rPr>
          <w:b/>
          <w:sz w:val="15"/>
        </w:rPr>
      </w:pPr>
    </w:p>
    <w:p>
      <w:pPr>
        <w:tabs>
          <w:tab w:val="left" w:pos="1122"/>
        </w:tabs>
        <w:spacing w:before="0" w:line="242" w:lineRule="auto"/>
        <w:ind w:left="280" w:right="3206" w:firstLine="0"/>
        <w:jc w:val="left"/>
        <w:rPr>
          <w:b/>
          <w:sz w:val="21"/>
        </w:rPr>
      </w:pPr>
      <w:r>
        <w:rPr>
          <w:sz w:val="21"/>
        </w:rPr>
        <w:t>污点定义于</w:t>
      </w:r>
      <w:r>
        <w:rPr>
          <w:spacing w:val="-59"/>
          <w:sz w:val="21"/>
        </w:rPr>
        <w:t xml:space="preserve"> </w:t>
      </w:r>
      <w:r>
        <w:rPr>
          <w:sz w:val="21"/>
        </w:rPr>
        <w:t>nodes.spec.taints</w:t>
      </w:r>
      <w:r>
        <w:rPr>
          <w:spacing w:val="-56"/>
          <w:sz w:val="21"/>
        </w:rPr>
        <w:t xml:space="preserve"> </w:t>
      </w:r>
      <w:r>
        <w:rPr>
          <w:sz w:val="21"/>
        </w:rPr>
        <w:t>容忍度定义于</w:t>
      </w:r>
      <w:r>
        <w:rPr>
          <w:spacing w:val="-55"/>
          <w:sz w:val="21"/>
        </w:rPr>
        <w:t xml:space="preserve"> </w:t>
      </w:r>
      <w:r>
        <w:rPr>
          <w:sz w:val="21"/>
        </w:rPr>
        <w:t xml:space="preserve">pods.spec.tolerations </w:t>
      </w:r>
      <w:r>
        <w:rPr>
          <w:b/>
          <w:sz w:val="21"/>
        </w:rPr>
        <w:t>语法：</w:t>
      </w:r>
      <w:r>
        <w:rPr>
          <w:b/>
          <w:sz w:val="21"/>
        </w:rPr>
        <w:tab/>
      </w:r>
      <w:r>
        <w:rPr>
          <w:b/>
          <w:sz w:val="21"/>
        </w:rPr>
        <w:t>key=value:effect</w:t>
      </w:r>
    </w:p>
    <w:p>
      <w:pPr>
        <w:pStyle w:val="4"/>
        <w:spacing w:before="8"/>
        <w:rPr>
          <w:b/>
          <w:sz w:val="15"/>
        </w:rPr>
      </w:pPr>
    </w:p>
    <w:p>
      <w:pPr>
        <w:pStyle w:val="3"/>
        <w:numPr>
          <w:ilvl w:val="0"/>
          <w:numId w:val="66"/>
        </w:numPr>
        <w:tabs>
          <w:tab w:val="left" w:pos="808"/>
        </w:tabs>
        <w:spacing w:before="0" w:after="0" w:line="240" w:lineRule="auto"/>
        <w:ind w:left="808" w:right="0" w:hanging="528"/>
        <w:jc w:val="left"/>
      </w:pPr>
      <w:r>
        <w:t>effect</w:t>
      </w:r>
      <w:r>
        <w:rPr>
          <w:spacing w:val="-8"/>
        </w:rPr>
        <w:t xml:space="preserve"> 定义排斥等级：</w:t>
      </w:r>
    </w:p>
    <w:p>
      <w:pPr>
        <w:pStyle w:val="4"/>
        <w:spacing w:before="12"/>
        <w:rPr>
          <w:b/>
          <w:sz w:val="15"/>
        </w:rPr>
      </w:pPr>
    </w:p>
    <w:p>
      <w:pPr>
        <w:pStyle w:val="4"/>
        <w:spacing w:line="242" w:lineRule="auto"/>
        <w:ind w:left="280" w:right="1476"/>
      </w:pPr>
      <w:r>
        <w:t>NoSchedule</w:t>
      </w:r>
      <w:r>
        <w:rPr>
          <w:spacing w:val="-3"/>
        </w:rPr>
        <w:t xml:space="preserve">，不能容忍，但仅影响调度过程，已调度上去的 </w:t>
      </w:r>
      <w:r>
        <w:t>pod</w:t>
      </w:r>
      <w:r>
        <w:rPr>
          <w:spacing w:val="-8"/>
        </w:rPr>
        <w:t xml:space="preserve"> 不受影响，仅对新增加的pod</w:t>
      </w:r>
      <w:r>
        <w:rPr>
          <w:spacing w:val="-15"/>
        </w:rPr>
        <w:t xml:space="preserve"> 生效。</w:t>
      </w:r>
    </w:p>
    <w:p>
      <w:pPr>
        <w:pStyle w:val="4"/>
        <w:spacing w:before="8"/>
        <w:rPr>
          <w:sz w:val="15"/>
        </w:rPr>
      </w:pPr>
    </w:p>
    <w:p>
      <w:pPr>
        <w:pStyle w:val="4"/>
        <w:spacing w:line="244" w:lineRule="auto"/>
        <w:ind w:left="280" w:right="1475"/>
      </w:pPr>
      <w:r>
        <w:t>PreferNoSchedule</w:t>
      </w:r>
      <w:r>
        <w:rPr>
          <w:spacing w:val="-6"/>
        </w:rPr>
        <w:t xml:space="preserve">，柔性约束，节点现存 </w:t>
      </w:r>
      <w:r>
        <w:t>Pod</w:t>
      </w:r>
      <w:r>
        <w:rPr>
          <w:spacing w:val="-8"/>
        </w:rPr>
        <w:t xml:space="preserve"> 不受影响，如果实在是没有符合的节点，也可以调度上来</w:t>
      </w:r>
    </w:p>
    <w:p>
      <w:pPr>
        <w:pStyle w:val="4"/>
        <w:spacing w:before="3"/>
        <w:rPr>
          <w:sz w:val="15"/>
        </w:rPr>
      </w:pPr>
    </w:p>
    <w:p>
      <w:pPr>
        <w:pStyle w:val="4"/>
        <w:ind w:left="280"/>
      </w:pPr>
      <w:r>
        <w:t>NoExecute，不能容忍，当污点变动时，Pod 对象会被驱逐</w:t>
      </w:r>
    </w:p>
    <w:p>
      <w:pPr>
        <w:pStyle w:val="4"/>
        <w:spacing w:before="12"/>
        <w:rPr>
          <w:sz w:val="15"/>
        </w:rPr>
      </w:pPr>
    </w:p>
    <w:p>
      <w:pPr>
        <w:pStyle w:val="3"/>
        <w:numPr>
          <w:ilvl w:val="0"/>
          <w:numId w:val="66"/>
        </w:numPr>
        <w:tabs>
          <w:tab w:val="left" w:pos="808"/>
        </w:tabs>
        <w:spacing w:before="0" w:after="0" w:line="240" w:lineRule="auto"/>
        <w:ind w:left="808" w:right="0" w:hanging="528"/>
        <w:jc w:val="left"/>
      </w:pPr>
      <w:r>
        <w:rPr>
          <w:spacing w:val="-28"/>
        </w:rPr>
        <w:t xml:space="preserve">在 </w:t>
      </w:r>
      <w:r>
        <w:t>Pod</w:t>
      </w:r>
      <w:r>
        <w:rPr>
          <w:spacing w:val="-8"/>
        </w:rPr>
        <w:t xml:space="preserve"> 上定义容忍度时：</w:t>
      </w:r>
    </w:p>
    <w:p>
      <w:pPr>
        <w:spacing w:after="0" w:line="240" w:lineRule="auto"/>
        <w:jc w:val="left"/>
        <w:sectPr>
          <w:pgSz w:w="11910" w:h="16840"/>
          <w:pgMar w:top="1400" w:right="440" w:bottom="280" w:left="1520" w:header="708" w:footer="0" w:gutter="0"/>
          <w:cols w:space="720" w:num="1"/>
        </w:sectPr>
      </w:pPr>
    </w:p>
    <w:p>
      <w:pPr>
        <w:pStyle w:val="4"/>
        <w:spacing w:before="91" w:line="422" w:lineRule="auto"/>
        <w:ind w:left="280" w:right="3997"/>
      </w:pPr>
      <w:r>
        <w:rPr>
          <w:spacing w:val="-7"/>
        </w:rPr>
        <w:t xml:space="preserve">等值比较 容忍度与污点在 </w:t>
      </w:r>
      <w:r>
        <w:t>key、value、effect</w:t>
      </w:r>
      <w:r>
        <w:rPr>
          <w:spacing w:val="-9"/>
        </w:rPr>
        <w:t xml:space="preserve"> 三者完全匹配</w:t>
      </w:r>
      <w:r>
        <w:rPr>
          <w:spacing w:val="-8"/>
        </w:rPr>
        <w:t xml:space="preserve">存在性判断 </w:t>
      </w:r>
      <w:r>
        <w:t>key、effect</w:t>
      </w:r>
      <w:r>
        <w:rPr>
          <w:spacing w:val="-10"/>
        </w:rPr>
        <w:t xml:space="preserve"> 完全匹配，</w:t>
      </w:r>
      <w:r>
        <w:t>value</w:t>
      </w:r>
      <w:r>
        <w:rPr>
          <w:spacing w:val="-12"/>
        </w:rPr>
        <w:t xml:space="preserve"> 使用空值</w:t>
      </w:r>
    </w:p>
    <w:p>
      <w:pPr>
        <w:pStyle w:val="4"/>
        <w:spacing w:line="265" w:lineRule="exact"/>
        <w:ind w:left="280"/>
      </w:pPr>
      <w:r>
        <w:t>一个节点可配置多个污点，一个 Pod 也可有多个容忍度</w:t>
      </w:r>
    </w:p>
    <w:p>
      <w:pPr>
        <w:pStyle w:val="4"/>
        <w:spacing w:before="11"/>
        <w:rPr>
          <w:sz w:val="15"/>
        </w:rPr>
      </w:pPr>
    </w:p>
    <w:p>
      <w:pPr>
        <w:pStyle w:val="3"/>
        <w:numPr>
          <w:ilvl w:val="0"/>
          <w:numId w:val="66"/>
        </w:numPr>
        <w:tabs>
          <w:tab w:val="left" w:pos="808"/>
        </w:tabs>
        <w:spacing w:before="0" w:after="0" w:line="240" w:lineRule="auto"/>
        <w:ind w:left="808" w:right="0" w:hanging="528"/>
        <w:jc w:val="left"/>
      </w:pPr>
      <w:r>
        <w:t>管理节点的污点</w:t>
      </w:r>
    </w:p>
    <w:p>
      <w:pPr>
        <w:pStyle w:val="4"/>
        <w:spacing w:before="12"/>
        <w:rPr>
          <w:b/>
          <w:sz w:val="15"/>
        </w:rPr>
      </w:pPr>
    </w:p>
    <w:p>
      <w:pPr>
        <w:pStyle w:val="4"/>
        <w:spacing w:line="422" w:lineRule="auto"/>
        <w:ind w:left="280" w:right="4929"/>
      </w:pPr>
      <w:r>
        <w:t>同一个键值数据，effect 不同，也属于不同的污点给节点添加污点：</w:t>
      </w:r>
    </w:p>
    <w:p>
      <w:pPr>
        <w:pStyle w:val="4"/>
        <w:ind w:left="170"/>
        <w:rPr>
          <w:sz w:val="20"/>
        </w:rPr>
      </w:pPr>
      <w:r>
        <w:rPr>
          <w:sz w:val="20"/>
        </w:rPr>
        <w:pict>
          <v:shape id="_x0000_s1282" o:spid="_x0000_s1282" o:spt="202" type="#_x0000_t202" style="height:47.45pt;width:426.35pt;" fillcolor="#F5F5F5" filled="t" stroked="f" coordsize="21600,21600">
            <v:path/>
            <v:fill on="t" focussize="0,0"/>
            <v:stroke on="f" joinstyle="miter"/>
            <v:imagedata o:title=""/>
            <o:lock v:ext="edit"/>
            <v:textbox inset="0mm,0mm,0mm,0mm">
              <w:txbxContent>
                <w:p>
                  <w:pPr>
                    <w:pStyle w:val="4"/>
                    <w:spacing w:before="3"/>
                    <w:ind w:left="110"/>
                  </w:pPr>
                  <w:r>
                    <w:t>kubectl taint node &lt;node-name&gt;&lt;key&gt;=&lt;value&gt;:&lt;effect&gt;</w:t>
                  </w:r>
                </w:p>
                <w:p>
                  <w:pPr>
                    <w:pStyle w:val="4"/>
                    <w:spacing w:before="11"/>
                    <w:rPr>
                      <w:sz w:val="15"/>
                    </w:rPr>
                  </w:pPr>
                </w:p>
                <w:p>
                  <w:pPr>
                    <w:pStyle w:val="4"/>
                    <w:tabs>
                      <w:tab w:val="left" w:pos="6095"/>
                    </w:tabs>
                    <w:ind w:left="110"/>
                  </w:pPr>
                  <w:r>
                    <w:t>kubectl taint node</w:t>
                  </w:r>
                  <w:r>
                    <w:rPr>
                      <w:spacing w:val="-9"/>
                    </w:rPr>
                    <w:t xml:space="preserve"> </w:t>
                  </w:r>
                  <w:r>
                    <w:t>node2</w:t>
                  </w:r>
                  <w:r>
                    <w:rPr>
                      <w:spacing w:val="-1"/>
                    </w:rPr>
                    <w:t xml:space="preserve"> </w:t>
                  </w:r>
                  <w:r>
                    <w:t>node-type=production:NoShedule</w:t>
                  </w:r>
                  <w:r>
                    <w:tab/>
                  </w:r>
                  <w:r>
                    <w:t>#举例</w:t>
                  </w:r>
                </w:p>
              </w:txbxContent>
            </v:textbox>
            <w10:wrap type="none"/>
            <w10:anchorlock/>
          </v:shape>
        </w:pict>
      </w:r>
    </w:p>
    <w:p>
      <w:pPr>
        <w:pStyle w:val="4"/>
        <w:spacing w:before="11"/>
        <w:rPr>
          <w:sz w:val="28"/>
        </w:rPr>
      </w:pPr>
    </w:p>
    <w:p>
      <w:pPr>
        <w:pStyle w:val="4"/>
        <w:spacing w:before="70"/>
        <w:ind w:left="280"/>
      </w:pPr>
      <w:r>
        <w:rPr>
          <w:w w:val="95"/>
        </w:rPr>
        <w:t>查看节点污点：</w:t>
      </w:r>
    </w:p>
    <w:p>
      <w:pPr>
        <w:pStyle w:val="4"/>
        <w:spacing w:before="10"/>
        <w:rPr>
          <w:sz w:val="13"/>
        </w:rPr>
      </w:pPr>
      <w:r>
        <w:pict>
          <v:shape id="_x0000_s1283" o:spid="_x0000_s1283" o:spt="202" type="#_x0000_t202" style="position:absolute;left:0pt;margin-left:84.5pt;margin-top:10pt;height:23.85pt;width:426.35pt;mso-position-horizontal-relative:page;mso-wrap-distance-bottom:0pt;mso-wrap-distance-top:0pt;z-index:-251471872;mso-width-relative:page;mso-height-relative:page;" fillcolor="#F0F0F0" filled="t" stroked="f" coordsize="21600,21600">
            <v:path/>
            <v:fill on="t" focussize="0,0"/>
            <v:stroke on="f" joinstyle="miter"/>
            <v:imagedata o:title=""/>
            <o:lock v:ext="edit"/>
            <v:textbox inset="0mm,0mm,0mm,0mm">
              <w:txbxContent>
                <w:p>
                  <w:pPr>
                    <w:pStyle w:val="4"/>
                    <w:spacing w:before="3"/>
                    <w:ind w:left="110"/>
                  </w:pPr>
                  <w:r>
                    <w:t>kubectl get nodes &lt;nodename&gt; -o go-template={{.spec.taints}}</w:t>
                  </w:r>
                </w:p>
              </w:txbxContent>
            </v:textbox>
            <w10:wrap type="topAndBottom"/>
          </v:shape>
        </w:pict>
      </w:r>
    </w:p>
    <w:p>
      <w:pPr>
        <w:pStyle w:val="4"/>
        <w:rPr>
          <w:sz w:val="20"/>
        </w:rPr>
      </w:pPr>
    </w:p>
    <w:p>
      <w:pPr>
        <w:pStyle w:val="4"/>
        <w:spacing w:before="8"/>
        <w:rPr>
          <w:sz w:val="15"/>
        </w:rPr>
      </w:pPr>
    </w:p>
    <w:p>
      <w:pPr>
        <w:pStyle w:val="4"/>
        <w:ind w:left="280"/>
      </w:pPr>
      <w:r>
        <w:rPr>
          <w:w w:val="95"/>
        </w:rPr>
        <w:t>删除节点污点：</w:t>
      </w:r>
    </w:p>
    <w:p>
      <w:pPr>
        <w:pStyle w:val="4"/>
        <w:spacing w:before="8"/>
        <w:rPr>
          <w:sz w:val="13"/>
        </w:rPr>
      </w:pPr>
      <w:r>
        <w:pict>
          <v:shape id="_x0000_s1284" o:spid="_x0000_s1284" o:spt="202" type="#_x0000_t202" style="position:absolute;left:0pt;margin-left:84.5pt;margin-top:9.95pt;height:94.7pt;width:426.35pt;mso-position-horizontal-relative:page;mso-wrap-distance-bottom:0pt;mso-wrap-distance-top:0pt;z-index:-251417600;mso-width-relative:page;mso-height-relative:page;" fillcolor="#F0F0F0" filled="t" stroked="f" coordsize="21600,21600">
            <v:path/>
            <v:fill on="t" focussize="0,0"/>
            <v:stroke on="f" joinstyle="miter"/>
            <v:imagedata o:title=""/>
            <o:lock v:ext="edit"/>
            <v:textbox inset="0mm,0mm,0mm,0mm">
              <w:txbxContent>
                <w:p>
                  <w:pPr>
                    <w:pStyle w:val="4"/>
                    <w:spacing w:before="2"/>
                    <w:ind w:left="110"/>
                  </w:pPr>
                  <w:r>
                    <w:t>kubectl taint node &lt;node-name&gt;&lt;key&gt;[:&lt;effect&gt;]-</w:t>
                  </w:r>
                </w:p>
                <w:p>
                  <w:pPr>
                    <w:pStyle w:val="4"/>
                    <w:spacing w:before="11"/>
                    <w:rPr>
                      <w:sz w:val="15"/>
                    </w:rPr>
                  </w:pPr>
                </w:p>
                <w:p>
                  <w:pPr>
                    <w:pStyle w:val="4"/>
                    <w:spacing w:line="422" w:lineRule="auto"/>
                    <w:ind w:left="110" w:right="1992"/>
                  </w:pPr>
                  <w:r>
                    <w:t>kubectl patch nodes &lt;node-name&gt; -p '{"spec":{"taints":[]}}' kubectl taint node kube-node1 node-type=production:NoSchedule kubectl get nodes kube-node1 -o go-template={{.spec.taints}}</w:t>
                  </w:r>
                </w:p>
              </w:txbxContent>
            </v:textbox>
            <w10:wrap type="topAndBottom"/>
          </v:shape>
        </w:pict>
      </w:r>
    </w:p>
    <w:p>
      <w:pPr>
        <w:pStyle w:val="4"/>
        <w:rPr>
          <w:sz w:val="20"/>
        </w:rPr>
      </w:pPr>
    </w:p>
    <w:p>
      <w:pPr>
        <w:pStyle w:val="4"/>
        <w:spacing w:before="8"/>
        <w:rPr>
          <w:sz w:val="15"/>
        </w:rPr>
      </w:pPr>
    </w:p>
    <w:p>
      <w:pPr>
        <w:pStyle w:val="4"/>
        <w:ind w:left="280"/>
      </w:pPr>
      <w:r>
        <w:t># 删除 key 为 node-type，effect 为 NoSchedule 的污点</w:t>
      </w:r>
    </w:p>
    <w:p>
      <w:pPr>
        <w:pStyle w:val="4"/>
        <w:spacing w:before="8"/>
        <w:rPr>
          <w:sz w:val="13"/>
        </w:rPr>
      </w:pPr>
      <w:r>
        <w:pict>
          <v:shape id="_x0000_s1285" o:spid="_x0000_s1285" o:spt="202" type="#_x0000_t202" style="position:absolute;left:0pt;margin-left:84.5pt;margin-top:9.95pt;height:23.85pt;width:426.35pt;mso-position-horizontal-relative:page;mso-wrap-distance-bottom:0pt;mso-wrap-distance-top:0pt;z-index:-251470848;mso-width-relative:page;mso-height-relative:page;" fillcolor="#F0F0F0" filled="t" stroked="f" coordsize="21600,21600">
            <v:path/>
            <v:fill on="t" focussize="0,0"/>
            <v:stroke on="f" joinstyle="miter"/>
            <v:imagedata o:title=""/>
            <o:lock v:ext="edit"/>
            <v:textbox inset="0mm,0mm,0mm,0mm">
              <w:txbxContent>
                <w:p>
                  <w:pPr>
                    <w:pStyle w:val="4"/>
                    <w:spacing w:before="2"/>
                    <w:ind w:left="110"/>
                  </w:pPr>
                  <w:r>
                    <w:t>kubectl taint node kube-node1 node-type:NoSchedule-</w:t>
                  </w:r>
                </w:p>
              </w:txbxContent>
            </v:textbox>
            <w10:wrap type="topAndBottom"/>
          </v:shape>
        </w:pict>
      </w:r>
    </w:p>
    <w:p>
      <w:pPr>
        <w:pStyle w:val="4"/>
        <w:rPr>
          <w:sz w:val="20"/>
        </w:rPr>
      </w:pPr>
    </w:p>
    <w:p>
      <w:pPr>
        <w:pStyle w:val="4"/>
        <w:spacing w:before="7"/>
        <w:rPr>
          <w:sz w:val="15"/>
        </w:rPr>
      </w:pPr>
    </w:p>
    <w:p>
      <w:pPr>
        <w:pStyle w:val="4"/>
        <w:ind w:left="280"/>
      </w:pPr>
      <w:r>
        <w:t># 删除 key 为 node-type 的所有污点</w:t>
      </w:r>
    </w:p>
    <w:p>
      <w:pPr>
        <w:pStyle w:val="4"/>
        <w:spacing w:before="9"/>
        <w:rPr>
          <w:sz w:val="13"/>
        </w:rPr>
      </w:pPr>
      <w:r>
        <w:pict>
          <v:shape id="_x0000_s1286" o:spid="_x0000_s1286" o:spt="202" type="#_x0000_t202" style="position:absolute;left:0pt;margin-left:84.5pt;margin-top:10pt;height:23.85pt;width:426.35pt;mso-position-horizontal-relative:page;mso-wrap-distance-bottom:0pt;mso-wrap-distance-top:0pt;z-index:-251469824;mso-width-relative:page;mso-height-relative:page;" fillcolor="#F0F0F0" filled="t" stroked="f" coordsize="21600,21600">
            <v:path/>
            <v:fill on="t" focussize="0,0"/>
            <v:stroke on="f" joinstyle="miter"/>
            <v:imagedata o:title=""/>
            <o:lock v:ext="edit"/>
            <v:textbox inset="0mm,0mm,0mm,0mm">
              <w:txbxContent>
                <w:p>
                  <w:pPr>
                    <w:pStyle w:val="4"/>
                    <w:spacing w:before="4"/>
                    <w:ind w:left="110"/>
                  </w:pPr>
                  <w:r>
                    <w:t>kubectl taint node kube-node1 node-type-</w:t>
                  </w:r>
                </w:p>
              </w:txbxContent>
            </v:textbox>
            <w10:wrap type="topAndBottom"/>
          </v:shape>
        </w:pict>
      </w:r>
    </w:p>
    <w:p>
      <w:pPr>
        <w:pStyle w:val="4"/>
        <w:rPr>
          <w:sz w:val="20"/>
        </w:rPr>
      </w:pPr>
    </w:p>
    <w:p>
      <w:pPr>
        <w:pStyle w:val="4"/>
        <w:spacing w:before="6"/>
        <w:rPr>
          <w:sz w:val="15"/>
        </w:rPr>
      </w:pPr>
    </w:p>
    <w:p>
      <w:pPr>
        <w:pStyle w:val="4"/>
        <w:ind w:left="280"/>
      </w:pPr>
      <w:r>
        <w:t># 删除所有污点</w:t>
      </w:r>
    </w:p>
    <w:p>
      <w:pPr>
        <w:pStyle w:val="4"/>
        <w:spacing w:before="10"/>
        <w:rPr>
          <w:sz w:val="13"/>
        </w:rPr>
      </w:pPr>
      <w:r>
        <w:pict>
          <v:shape id="_x0000_s1287" o:spid="_x0000_s1287" o:spt="202" type="#_x0000_t202" style="position:absolute;left:0pt;margin-left:84.5pt;margin-top:10.05pt;height:23.85pt;width:426.35pt;mso-position-horizontal-relative:page;mso-wrap-distance-bottom:0pt;mso-wrap-distance-top:0pt;z-index:-251416576;mso-width-relative:page;mso-height-relative:page;" fillcolor="#F0F0F0" filled="t" stroked="f" coordsize="21600,21600">
            <v:path/>
            <v:fill on="t" focussize="0,0"/>
            <v:stroke on="f" joinstyle="miter"/>
            <v:imagedata o:title=""/>
            <o:lock v:ext="edit"/>
            <v:textbox inset="0mm,0mm,0mm,0mm">
              <w:txbxContent>
                <w:p>
                  <w:pPr>
                    <w:pStyle w:val="4"/>
                    <w:spacing w:before="3"/>
                    <w:ind w:left="110"/>
                  </w:pPr>
                  <w:r>
                    <w:t>kubectl patch nodes kube-node1 -p '{"spec":{"taints":[]}}'</w:t>
                  </w:r>
                </w:p>
              </w:txbxContent>
            </v:textbox>
            <w10:wrap type="topAndBottom"/>
          </v:shape>
        </w:pict>
      </w:r>
    </w:p>
    <w:p>
      <w:pPr>
        <w:pStyle w:val="4"/>
        <w:rPr>
          <w:sz w:val="20"/>
        </w:rPr>
      </w:pPr>
    </w:p>
    <w:p>
      <w:pPr>
        <w:pStyle w:val="4"/>
        <w:rPr>
          <w:sz w:val="20"/>
        </w:rPr>
      </w:pPr>
    </w:p>
    <w:p>
      <w:pPr>
        <w:pStyle w:val="4"/>
        <w:spacing w:before="11"/>
        <w:rPr>
          <w:sz w:val="26"/>
        </w:rPr>
      </w:pPr>
    </w:p>
    <w:p>
      <w:pPr>
        <w:pStyle w:val="4"/>
        <w:spacing w:before="70"/>
        <w:ind w:left="280"/>
      </w:pPr>
      <w:r>
        <w:t>给 Pod 对象容忍度</w:t>
      </w:r>
    </w:p>
    <w:p>
      <w:pPr>
        <w:spacing w:after="0"/>
        <w:sectPr>
          <w:pgSz w:w="11910" w:h="16840"/>
          <w:pgMar w:top="1400" w:right="440" w:bottom="280" w:left="1520" w:header="708" w:footer="0" w:gutter="0"/>
          <w:cols w:space="720" w:num="1"/>
        </w:sectPr>
      </w:pPr>
    </w:p>
    <w:p>
      <w:pPr>
        <w:pStyle w:val="4"/>
        <w:spacing w:before="11"/>
        <w:rPr>
          <w:sz w:val="6"/>
        </w:rPr>
      </w:pPr>
    </w:p>
    <w:p>
      <w:pPr>
        <w:pStyle w:val="4"/>
        <w:ind w:left="170"/>
        <w:rPr>
          <w:sz w:val="20"/>
        </w:rPr>
      </w:pPr>
      <w:r>
        <w:rPr>
          <w:sz w:val="20"/>
        </w:rPr>
        <w:pict>
          <v:shape id="_x0000_s1288" o:spid="_x0000_s1288" o:spt="202" type="#_x0000_t202" style="height:47.45pt;width:426.35pt;" fillcolor="#F0F0F0" filled="t" stroked="f" coordsize="21600,21600">
            <v:path/>
            <v:fill on="t" focussize="0,0"/>
            <v:stroke on="f" joinstyle="miter"/>
            <v:imagedata o:title=""/>
            <o:lock v:ext="edit"/>
            <v:textbox inset="0mm,0mm,0mm,0mm">
              <w:txbxContent>
                <w:p>
                  <w:pPr>
                    <w:pStyle w:val="4"/>
                    <w:spacing w:before="3"/>
                    <w:ind w:left="110"/>
                  </w:pPr>
                  <w:r>
                    <w:t>spec.tolerations 字段添加</w:t>
                  </w:r>
                </w:p>
                <w:p>
                  <w:pPr>
                    <w:pStyle w:val="4"/>
                    <w:spacing w:before="11"/>
                    <w:rPr>
                      <w:sz w:val="15"/>
                    </w:rPr>
                  </w:pPr>
                </w:p>
                <w:p>
                  <w:pPr>
                    <w:pStyle w:val="4"/>
                    <w:ind w:left="110"/>
                  </w:pPr>
                  <w:r>
                    <w:t>tolerationSeconds 用于定义延迟驱逐 Pod 的时长</w:t>
                  </w:r>
                </w:p>
              </w:txbxContent>
            </v:textbox>
            <w10:wrap type="none"/>
            <w10:anchorlock/>
          </v:shape>
        </w:pict>
      </w:r>
    </w:p>
    <w:p>
      <w:pPr>
        <w:pStyle w:val="4"/>
        <w:spacing w:before="3"/>
        <w:rPr>
          <w:sz w:val="29"/>
        </w:rPr>
      </w:pPr>
    </w:p>
    <w:p>
      <w:pPr>
        <w:pStyle w:val="4"/>
        <w:spacing w:before="69"/>
        <w:ind w:left="280"/>
      </w:pPr>
      <w:r>
        <w:t># 等值判断</w:t>
      </w:r>
    </w:p>
    <w:p>
      <w:pPr>
        <w:pStyle w:val="4"/>
        <w:spacing w:before="11"/>
        <w:rPr>
          <w:sz w:val="13"/>
        </w:rPr>
      </w:pPr>
      <w:r>
        <w:pict>
          <v:shape id="_x0000_s1289" o:spid="_x0000_s1289" o:spt="202" type="#_x0000_t202" style="position:absolute;left:0pt;margin-left:84.5pt;margin-top:10.05pt;height:141.95pt;width:426.35pt;mso-position-horizontal-relative:page;mso-wrap-distance-bottom:0pt;mso-wrap-distance-top:0pt;z-index:-251415552;mso-width-relative:page;mso-height-relative:page;" fillcolor="#F0F0F0" filled="t" stroked="f" coordsize="21600,21600">
            <v:path/>
            <v:fill on="t" focussize="0,0"/>
            <v:stroke on="f" joinstyle="miter"/>
            <v:imagedata o:title=""/>
            <o:lock v:ext="edit"/>
            <v:textbox inset="0mm,0mm,0mm,0mm">
              <w:txbxContent>
                <w:p>
                  <w:pPr>
                    <w:pStyle w:val="4"/>
                    <w:spacing w:before="2"/>
                    <w:ind w:left="110"/>
                  </w:pPr>
                  <w:r>
                    <w:t>tolerations:</w:t>
                  </w:r>
                </w:p>
                <w:p>
                  <w:pPr>
                    <w:pStyle w:val="4"/>
                    <w:spacing w:before="12"/>
                    <w:rPr>
                      <w:sz w:val="15"/>
                    </w:rPr>
                  </w:pPr>
                </w:p>
                <w:p>
                  <w:pPr>
                    <w:pStyle w:val="4"/>
                    <w:ind w:left="110"/>
                  </w:pPr>
                  <w:r>
                    <w:t>-</w:t>
                  </w:r>
                  <w:r>
                    <w:rPr>
                      <w:spacing w:val="-4"/>
                    </w:rPr>
                    <w:t xml:space="preserve"> </w:t>
                  </w:r>
                  <w:r>
                    <w:t>key:"key1"</w:t>
                  </w:r>
                </w:p>
                <w:p>
                  <w:pPr>
                    <w:pStyle w:val="4"/>
                    <w:spacing w:before="9"/>
                    <w:rPr>
                      <w:sz w:val="15"/>
                    </w:rPr>
                  </w:pPr>
                </w:p>
                <w:p>
                  <w:pPr>
                    <w:pStyle w:val="4"/>
                    <w:spacing w:line="422" w:lineRule="auto"/>
                    <w:ind w:left="318" w:right="4794"/>
                  </w:pPr>
                  <w:r>
                    <w:t>operator:"Equal</w:t>
                  </w:r>
                  <w:r>
                    <w:rPr>
                      <w:spacing w:val="-8"/>
                    </w:rPr>
                    <w:t xml:space="preserve">"#判断条件为 </w:t>
                  </w:r>
                  <w:r>
                    <w:t>Equal value:"value1" effect:"NoExecute" tolerationSeconds:3600</w:t>
                  </w:r>
                </w:p>
              </w:txbxContent>
            </v:textbox>
            <w10:wrap type="topAndBottom"/>
          </v:shape>
        </w:pict>
      </w:r>
    </w:p>
    <w:p>
      <w:pPr>
        <w:pStyle w:val="4"/>
        <w:rPr>
          <w:sz w:val="20"/>
        </w:rPr>
      </w:pPr>
    </w:p>
    <w:p>
      <w:pPr>
        <w:pStyle w:val="4"/>
        <w:spacing w:before="7"/>
        <w:rPr>
          <w:sz w:val="15"/>
        </w:rPr>
      </w:pPr>
    </w:p>
    <w:p>
      <w:pPr>
        <w:pStyle w:val="4"/>
        <w:ind w:left="280"/>
      </w:pPr>
      <w:r>
        <w:t># 存在性判断</w:t>
      </w:r>
    </w:p>
    <w:p>
      <w:pPr>
        <w:pStyle w:val="4"/>
        <w:spacing w:before="9"/>
        <w:rPr>
          <w:sz w:val="13"/>
        </w:rPr>
      </w:pPr>
      <w:r>
        <w:pict>
          <v:shape id="_x0000_s1290" o:spid="_x0000_s1290" o:spt="202" type="#_x0000_t202" style="position:absolute;left:0pt;margin-left:84.5pt;margin-top:10pt;height:401.7pt;width:426.35pt;mso-position-horizontal-relative:page;mso-wrap-distance-bottom:0pt;mso-wrap-distance-top:0pt;z-index:-251468800;mso-width-relative:page;mso-height-relative:page;" fillcolor="#F0F0F0" filled="t" stroked="f" coordsize="21600,21600">
            <v:path/>
            <v:fill on="t" focussize="0,0"/>
            <v:stroke on="f" joinstyle="miter"/>
            <v:imagedata o:title=""/>
            <o:lock v:ext="edit"/>
            <v:textbox inset="0mm,0mm,0mm,0mm">
              <w:txbxContent>
                <w:p>
                  <w:pPr>
                    <w:pStyle w:val="4"/>
                    <w:spacing w:before="3"/>
                    <w:ind w:left="110"/>
                  </w:pPr>
                  <w:r>
                    <w:t>tolerations:</w:t>
                  </w:r>
                </w:p>
                <w:p>
                  <w:pPr>
                    <w:pStyle w:val="4"/>
                    <w:spacing w:before="9"/>
                    <w:rPr>
                      <w:sz w:val="15"/>
                    </w:rPr>
                  </w:pPr>
                </w:p>
                <w:p>
                  <w:pPr>
                    <w:pStyle w:val="4"/>
                    <w:ind w:left="110"/>
                  </w:pPr>
                  <w:r>
                    <w:t>-</w:t>
                  </w:r>
                  <w:r>
                    <w:rPr>
                      <w:spacing w:val="-4"/>
                    </w:rPr>
                    <w:t xml:space="preserve"> </w:t>
                  </w:r>
                  <w:r>
                    <w:t>key:"key1"</w:t>
                  </w:r>
                </w:p>
                <w:p>
                  <w:pPr>
                    <w:pStyle w:val="4"/>
                    <w:spacing w:before="12"/>
                    <w:rPr>
                      <w:sz w:val="15"/>
                    </w:rPr>
                  </w:pPr>
                </w:p>
                <w:p>
                  <w:pPr>
                    <w:pStyle w:val="4"/>
                    <w:spacing w:line="422" w:lineRule="auto"/>
                    <w:ind w:left="318" w:right="2326"/>
                  </w:pPr>
                  <w:r>
                    <w:rPr>
                      <w:w w:val="95"/>
                    </w:rPr>
                    <w:t>operator:"Exists"#存在性判断，只要污点键存在，就可以匹配</w:t>
                  </w:r>
                  <w:r>
                    <w:t>effect:"NoExecute"</w:t>
                  </w:r>
                </w:p>
                <w:p>
                  <w:pPr>
                    <w:pStyle w:val="4"/>
                    <w:spacing w:line="268" w:lineRule="exact"/>
                    <w:ind w:left="318"/>
                  </w:pPr>
                  <w:r>
                    <w:t>tolerationSeconds:3600</w:t>
                  </w:r>
                </w:p>
                <w:p>
                  <w:pPr>
                    <w:pStyle w:val="4"/>
                    <w:rPr>
                      <w:sz w:val="20"/>
                    </w:rPr>
                  </w:pPr>
                </w:p>
                <w:p>
                  <w:pPr>
                    <w:pStyle w:val="4"/>
                    <w:rPr>
                      <w:sz w:val="20"/>
                    </w:rPr>
                  </w:pPr>
                </w:p>
                <w:p>
                  <w:pPr>
                    <w:pStyle w:val="4"/>
                    <w:spacing w:before="164" w:line="420" w:lineRule="auto"/>
                    <w:ind w:left="110" w:right="6822"/>
                  </w:pPr>
                  <w:r>
                    <w:t>apiVersion:v1 kind:Deployment metadata:</w:t>
                  </w:r>
                </w:p>
                <w:p>
                  <w:pPr>
                    <w:pStyle w:val="4"/>
                    <w:spacing w:before="3" w:line="422" w:lineRule="auto"/>
                    <w:ind w:left="530" w:right="5667"/>
                  </w:pPr>
                  <w:r>
                    <w:rPr>
                      <w:w w:val="95"/>
                    </w:rPr>
                    <w:t>name:myapp-deploy namespace:default</w:t>
                  </w:r>
                </w:p>
                <w:p>
                  <w:pPr>
                    <w:pStyle w:val="4"/>
                    <w:spacing w:line="265" w:lineRule="exact"/>
                    <w:ind w:left="110"/>
                  </w:pPr>
                  <w:r>
                    <w:t>spec:</w:t>
                  </w:r>
                </w:p>
                <w:p>
                  <w:pPr>
                    <w:pStyle w:val="4"/>
                    <w:spacing w:before="12"/>
                    <w:rPr>
                      <w:sz w:val="15"/>
                    </w:rPr>
                  </w:pPr>
                </w:p>
                <w:p>
                  <w:pPr>
                    <w:pStyle w:val="4"/>
                    <w:spacing w:line="422" w:lineRule="auto"/>
                    <w:ind w:left="530" w:right="6927"/>
                  </w:pPr>
                  <w:r>
                    <w:t>replicas:3 selector:</w:t>
                  </w:r>
                </w:p>
                <w:p>
                  <w:pPr>
                    <w:pStyle w:val="4"/>
                    <w:spacing w:line="268" w:lineRule="exact"/>
                    <w:ind w:left="950"/>
                  </w:pPr>
                  <w:r>
                    <w:t>matchLabels:</w:t>
                  </w:r>
                </w:p>
                <w:p>
                  <w:pPr>
                    <w:pStyle w:val="4"/>
                    <w:spacing w:before="11"/>
                    <w:rPr>
                      <w:sz w:val="15"/>
                    </w:rPr>
                  </w:pPr>
                </w:p>
                <w:p>
                  <w:pPr>
                    <w:pStyle w:val="4"/>
                    <w:spacing w:before="1" w:line="420" w:lineRule="auto"/>
                    <w:ind w:left="1370" w:right="5667"/>
                  </w:pPr>
                  <w:r>
                    <w:t xml:space="preserve">app:myapp </w:t>
                  </w:r>
                  <w:r>
                    <w:rPr>
                      <w:w w:val="95"/>
                    </w:rPr>
                    <w:t>release:canary</w:t>
                  </w:r>
                </w:p>
              </w:txbxContent>
            </v:textbox>
            <w10:wrap type="topAndBottom"/>
          </v:shape>
        </w:pict>
      </w:r>
    </w:p>
    <w:p>
      <w:pPr>
        <w:spacing w:after="0"/>
        <w:rPr>
          <w:sz w:val="13"/>
        </w:rPr>
        <w:sectPr>
          <w:pgSz w:w="11910" w:h="16840"/>
          <w:pgMar w:top="1400" w:right="440" w:bottom="280" w:left="1520" w:header="708" w:footer="0" w:gutter="0"/>
          <w:cols w:space="720" w:num="1"/>
        </w:sectPr>
      </w:pPr>
    </w:p>
    <w:p>
      <w:pPr>
        <w:pStyle w:val="4"/>
        <w:spacing w:before="11"/>
        <w:rPr>
          <w:sz w:val="6"/>
        </w:rPr>
      </w:pPr>
    </w:p>
    <w:p>
      <w:pPr>
        <w:pStyle w:val="4"/>
        <w:ind w:left="170"/>
        <w:rPr>
          <w:sz w:val="20"/>
        </w:rPr>
      </w:pPr>
      <w:r>
        <w:rPr>
          <w:sz w:val="20"/>
        </w:rPr>
        <w:pict>
          <v:shape id="_x0000_s1291" o:spid="_x0000_s1291" o:spt="202" type="#_x0000_t202" style="height:425.35pt;width:426.35pt;" fillcolor="#F0F0F0" filled="t" stroked="f" coordsize="21600,21600">
            <v:path/>
            <v:fill on="t" focussize="0,0"/>
            <v:stroke on="f" joinstyle="miter"/>
            <v:imagedata o:title=""/>
            <o:lock v:ext="edit"/>
            <v:textbox inset="0mm,0mm,0mm,0mm">
              <w:txbxContent>
                <w:p>
                  <w:pPr>
                    <w:pStyle w:val="4"/>
                    <w:spacing w:before="3"/>
                    <w:ind w:left="530"/>
                  </w:pPr>
                  <w:r>
                    <w:t>template:</w:t>
                  </w:r>
                </w:p>
                <w:p>
                  <w:pPr>
                    <w:pStyle w:val="4"/>
                    <w:spacing w:before="11"/>
                    <w:rPr>
                      <w:sz w:val="15"/>
                    </w:rPr>
                  </w:pPr>
                </w:p>
                <w:p>
                  <w:pPr>
                    <w:pStyle w:val="4"/>
                    <w:ind w:left="950"/>
                  </w:pPr>
                  <w:r>
                    <w:t>metadata:</w:t>
                  </w:r>
                </w:p>
                <w:p>
                  <w:pPr>
                    <w:pStyle w:val="4"/>
                    <w:spacing w:before="9"/>
                    <w:rPr>
                      <w:sz w:val="15"/>
                    </w:rPr>
                  </w:pPr>
                </w:p>
                <w:p>
                  <w:pPr>
                    <w:pStyle w:val="4"/>
                    <w:ind w:left="1370"/>
                  </w:pPr>
                  <w:r>
                    <w:t>labels:</w:t>
                  </w:r>
                </w:p>
                <w:p>
                  <w:pPr>
                    <w:pStyle w:val="4"/>
                    <w:spacing w:before="12"/>
                    <w:rPr>
                      <w:sz w:val="15"/>
                    </w:rPr>
                  </w:pPr>
                </w:p>
                <w:p>
                  <w:pPr>
                    <w:pStyle w:val="4"/>
                    <w:spacing w:line="422" w:lineRule="auto"/>
                    <w:ind w:left="1790" w:right="4932"/>
                  </w:pPr>
                  <w:r>
                    <w:t xml:space="preserve">app:myapp </w:t>
                  </w:r>
                  <w:r>
                    <w:rPr>
                      <w:w w:val="95"/>
                    </w:rPr>
                    <w:t>release:canary</w:t>
                  </w:r>
                </w:p>
                <w:p>
                  <w:pPr>
                    <w:pStyle w:val="4"/>
                    <w:spacing w:line="268" w:lineRule="exact"/>
                    <w:ind w:left="950"/>
                  </w:pPr>
                  <w:r>
                    <w:t>spec:</w:t>
                  </w:r>
                </w:p>
                <w:p>
                  <w:pPr>
                    <w:pStyle w:val="4"/>
                    <w:spacing w:before="11"/>
                    <w:rPr>
                      <w:sz w:val="15"/>
                    </w:rPr>
                  </w:pPr>
                </w:p>
                <w:p>
                  <w:pPr>
                    <w:pStyle w:val="4"/>
                    <w:ind w:left="1370"/>
                  </w:pPr>
                  <w:r>
                    <w:t>containers:</w:t>
                  </w:r>
                </w:p>
                <w:p>
                  <w:pPr>
                    <w:pStyle w:val="4"/>
                    <w:spacing w:before="12"/>
                    <w:rPr>
                      <w:sz w:val="15"/>
                    </w:rPr>
                  </w:pPr>
                </w:p>
                <w:p>
                  <w:pPr>
                    <w:pStyle w:val="4"/>
                    <w:numPr>
                      <w:ilvl w:val="0"/>
                      <w:numId w:val="67"/>
                    </w:numPr>
                    <w:tabs>
                      <w:tab w:val="left" w:pos="1579"/>
                    </w:tabs>
                    <w:spacing w:before="0" w:after="0" w:line="420" w:lineRule="auto"/>
                    <w:ind w:left="1370" w:right="4425" w:firstLine="0"/>
                    <w:jc w:val="left"/>
                  </w:pPr>
                  <w:r>
                    <w:t xml:space="preserve">name:myapp </w:t>
                  </w:r>
                  <w:r>
                    <w:rPr>
                      <w:w w:val="95"/>
                    </w:rPr>
                    <w:t xml:space="preserve">image:ikubernetes/myapp:v1 </w:t>
                  </w:r>
                  <w:r>
                    <w:t>ports:</w:t>
                  </w:r>
                </w:p>
                <w:p>
                  <w:pPr>
                    <w:pStyle w:val="4"/>
                    <w:numPr>
                      <w:ilvl w:val="0"/>
                      <w:numId w:val="67"/>
                    </w:numPr>
                    <w:tabs>
                      <w:tab w:val="left" w:pos="1579"/>
                    </w:tabs>
                    <w:spacing w:before="3" w:after="0" w:line="422" w:lineRule="auto"/>
                    <w:ind w:left="1578" w:right="5265" w:hanging="209"/>
                    <w:jc w:val="left"/>
                  </w:pPr>
                  <w:r>
                    <w:t>name:http containerPort:80</w:t>
                  </w:r>
                </w:p>
                <w:p>
                  <w:pPr>
                    <w:pStyle w:val="4"/>
                    <w:spacing w:line="268" w:lineRule="exact"/>
                    <w:ind w:left="1370"/>
                  </w:pPr>
                  <w:r>
                    <w:t>tolerations:</w:t>
                  </w:r>
                </w:p>
                <w:p>
                  <w:pPr>
                    <w:pStyle w:val="4"/>
                    <w:spacing w:before="9"/>
                    <w:rPr>
                      <w:sz w:val="15"/>
                    </w:rPr>
                  </w:pPr>
                </w:p>
                <w:p>
                  <w:pPr>
                    <w:pStyle w:val="4"/>
                    <w:numPr>
                      <w:ilvl w:val="0"/>
                      <w:numId w:val="67"/>
                    </w:numPr>
                    <w:tabs>
                      <w:tab w:val="left" w:pos="1579"/>
                    </w:tabs>
                    <w:spacing w:before="0" w:after="0" w:line="420" w:lineRule="auto"/>
                    <w:ind w:left="1578" w:right="4636" w:hanging="209"/>
                    <w:jc w:val="left"/>
                  </w:pPr>
                  <w:r>
                    <w:t>key:"node-type" operator:"Equal" value:"production": effect:"NoExecute" tolerationSeconds:3600</w:t>
                  </w:r>
                </w:p>
              </w:txbxContent>
            </v:textbox>
            <w10:wrap type="none"/>
            <w10:anchorlock/>
          </v:shape>
        </w:pict>
      </w:r>
    </w:p>
    <w:p>
      <w:pPr>
        <w:pStyle w:val="4"/>
        <w:rPr>
          <w:sz w:val="29"/>
        </w:rPr>
      </w:pPr>
    </w:p>
    <w:p>
      <w:pPr>
        <w:pStyle w:val="3"/>
        <w:spacing w:before="70"/>
      </w:pPr>
      <w:r>
        <w:t>问题节点标识</w:t>
      </w:r>
    </w:p>
    <w:p>
      <w:pPr>
        <w:pStyle w:val="4"/>
        <w:spacing w:before="11"/>
        <w:rPr>
          <w:b/>
          <w:sz w:val="15"/>
        </w:rPr>
      </w:pPr>
    </w:p>
    <w:p>
      <w:pPr>
        <w:pStyle w:val="4"/>
        <w:spacing w:before="1" w:line="422" w:lineRule="auto"/>
        <w:ind w:left="280" w:right="3206"/>
      </w:pPr>
      <w:r>
        <w:rPr>
          <w:spacing w:val="-4"/>
        </w:rPr>
        <w:t xml:space="preserve">自动为节点添加污点信息，使用 </w:t>
      </w:r>
      <w:r>
        <w:t>NoExecute</w:t>
      </w:r>
      <w:r>
        <w:rPr>
          <w:spacing w:val="-12"/>
        </w:rPr>
        <w:t xml:space="preserve"> 效用标识，会驱逐现有 </w:t>
      </w:r>
      <w:r>
        <w:t>Pod K8s</w:t>
      </w:r>
      <w:r>
        <w:rPr>
          <w:spacing w:val="-8"/>
        </w:rPr>
        <w:t xml:space="preserve"> 核心组件通常都容忍此类污点</w:t>
      </w:r>
    </w:p>
    <w:p>
      <w:pPr>
        <w:pStyle w:val="4"/>
        <w:spacing w:line="422" w:lineRule="auto"/>
        <w:ind w:left="280" w:right="2106"/>
      </w:pPr>
      <w:r>
        <w:t>node.kubernetes.io/not-ready</w:t>
      </w:r>
      <w:r>
        <w:rPr>
          <w:spacing w:val="-10"/>
        </w:rPr>
        <w:t xml:space="preserve"> 节点进入 </w:t>
      </w:r>
      <w:r>
        <w:t>NotReady</w:t>
      </w:r>
      <w:r>
        <w:rPr>
          <w:spacing w:val="-8"/>
        </w:rPr>
        <w:t xml:space="preserve"> 状态时自动添加node.alpha.kubernetes.io/unreachable</w:t>
      </w:r>
      <w:r>
        <w:rPr>
          <w:spacing w:val="-12"/>
        </w:rPr>
        <w:t xml:space="preserve"> 节点进入 </w:t>
      </w:r>
      <w:r>
        <w:t>NotReachable</w:t>
      </w:r>
      <w:r>
        <w:rPr>
          <w:spacing w:val="-8"/>
        </w:rPr>
        <w:t xml:space="preserve"> 状态时自动添加node.kubernetes.io/out-of-disk</w:t>
      </w:r>
      <w:r>
        <w:rPr>
          <w:spacing w:val="-11"/>
        </w:rPr>
        <w:t xml:space="preserve"> 节点进入 </w:t>
      </w:r>
      <w:r>
        <w:t>OutOfDisk</w:t>
      </w:r>
      <w:r>
        <w:rPr>
          <w:spacing w:val="-8"/>
        </w:rPr>
        <w:t xml:space="preserve"> 状态时自动添加node.kubernetes.io/memory-pressure</w:t>
      </w:r>
      <w:r>
        <w:rPr>
          <w:spacing w:val="-1"/>
        </w:rPr>
        <w:t xml:space="preserve"> 节点内存资源面临压力node.kubernetes.io/disk-pressure 节点磁盘面临压力node.kubernetes.io/network-unavailable 节点网络不可用</w:t>
      </w:r>
    </w:p>
    <w:p>
      <w:pPr>
        <w:pStyle w:val="4"/>
        <w:spacing w:line="244" w:lineRule="auto"/>
        <w:ind w:left="280" w:right="1359"/>
      </w:pPr>
      <w:r>
        <w:t>node.cloudprovider.kubernetes.io/uninitialized kubelet 由外部云环境程序启动时， 自动添加，待到去控制器初始化此节点时再将其删除</w:t>
      </w:r>
    </w:p>
    <w:p>
      <w:pPr>
        <w:spacing w:after="0" w:line="244" w:lineRule="auto"/>
        <w:sectPr>
          <w:pgSz w:w="11910" w:h="16840"/>
          <w:pgMar w:top="1400" w:right="440" w:bottom="280" w:left="1520" w:header="708" w:footer="0" w:gutter="0"/>
          <w:cols w:space="720" w:num="1"/>
        </w:sectPr>
      </w:pPr>
    </w:p>
    <w:p>
      <w:pPr>
        <w:pStyle w:val="4"/>
        <w:rPr>
          <w:sz w:val="20"/>
        </w:rPr>
      </w:pPr>
    </w:p>
    <w:p>
      <w:pPr>
        <w:pStyle w:val="4"/>
        <w:spacing w:before="7"/>
        <w:rPr>
          <w:sz w:val="18"/>
        </w:rPr>
      </w:pPr>
    </w:p>
    <w:p>
      <w:pPr>
        <w:pStyle w:val="3"/>
        <w:spacing w:before="70"/>
      </w:pPr>
      <w:r>
        <w:t>Pod 优选级和抢占式调度</w:t>
      </w:r>
    </w:p>
    <w:p>
      <w:pPr>
        <w:pStyle w:val="4"/>
        <w:spacing w:before="9"/>
        <w:rPr>
          <w:b/>
          <w:sz w:val="15"/>
        </w:rPr>
      </w:pPr>
    </w:p>
    <w:p>
      <w:pPr>
        <w:pStyle w:val="4"/>
        <w:ind w:left="280"/>
      </w:pPr>
      <w:r>
        <w:t>优选级，Pod 对象的重要程度</w:t>
      </w:r>
    </w:p>
    <w:p>
      <w:pPr>
        <w:pStyle w:val="4"/>
        <w:spacing w:before="11"/>
        <w:rPr>
          <w:sz w:val="15"/>
        </w:rPr>
      </w:pPr>
    </w:p>
    <w:p>
      <w:pPr>
        <w:pStyle w:val="4"/>
        <w:ind w:left="280"/>
      </w:pPr>
      <w:r>
        <w:t>优选级会影响节点上 Pod 的调度顺序和驱逐次序</w:t>
      </w:r>
    </w:p>
    <w:p>
      <w:pPr>
        <w:pStyle w:val="4"/>
        <w:spacing w:before="12"/>
        <w:rPr>
          <w:sz w:val="15"/>
        </w:rPr>
      </w:pPr>
    </w:p>
    <w:p>
      <w:pPr>
        <w:pStyle w:val="4"/>
        <w:spacing w:line="242" w:lineRule="auto"/>
        <w:ind w:left="280" w:right="1475"/>
      </w:pPr>
      <w:r>
        <w:rPr>
          <w:spacing w:val="-19"/>
        </w:rPr>
        <w:t xml:space="preserve">一个 </w:t>
      </w:r>
      <w:r>
        <w:t>Pod</w:t>
      </w:r>
      <w:r>
        <w:rPr>
          <w:spacing w:val="-10"/>
        </w:rPr>
        <w:t xml:space="preserve"> 对象无法被调度时，调度器会尝试抢占(驱逐)较低优先级的 </w:t>
      </w:r>
      <w:r>
        <w:t>Pod</w:t>
      </w:r>
      <w:r>
        <w:rPr>
          <w:spacing w:val="-8"/>
        </w:rPr>
        <w:t xml:space="preserve"> 对象，以便可以</w:t>
      </w:r>
      <w:r>
        <w:rPr>
          <w:spacing w:val="-17"/>
        </w:rPr>
        <w:t xml:space="preserve">调度当前 </w:t>
      </w:r>
      <w:r>
        <w:t>Pod</w:t>
      </w:r>
    </w:p>
    <w:p>
      <w:pPr>
        <w:pStyle w:val="4"/>
        <w:rPr>
          <w:sz w:val="20"/>
        </w:rPr>
      </w:pPr>
    </w:p>
    <w:p>
      <w:pPr>
        <w:pStyle w:val="4"/>
        <w:rPr>
          <w:sz w:val="20"/>
        </w:rPr>
      </w:pPr>
    </w:p>
    <w:p>
      <w:pPr>
        <w:pStyle w:val="3"/>
        <w:spacing w:before="161"/>
      </w:pPr>
      <w:r>
        <w:t>Pod 优选级和抢占机制默认处于禁用状态</w:t>
      </w:r>
    </w:p>
    <w:p>
      <w:pPr>
        <w:pStyle w:val="4"/>
        <w:spacing w:before="11"/>
        <w:rPr>
          <w:b/>
          <w:sz w:val="15"/>
        </w:rPr>
      </w:pPr>
    </w:p>
    <w:p>
      <w:pPr>
        <w:pStyle w:val="4"/>
        <w:spacing w:line="244" w:lineRule="auto"/>
        <w:ind w:left="280" w:right="1371"/>
      </w:pPr>
      <w:r>
        <w:rPr>
          <w:spacing w:val="-8"/>
        </w:rPr>
        <w:t xml:space="preserve">启用：同时为 </w:t>
      </w:r>
      <w:r>
        <w:t>kube-apiserver、kube-scheduler、kubelet</w:t>
      </w:r>
      <w:r>
        <w:rPr>
          <w:spacing w:val="-14"/>
        </w:rPr>
        <w:t xml:space="preserve"> 程序的 </w:t>
      </w:r>
      <w:r>
        <w:t>--feature-gates</w:t>
      </w:r>
      <w:r>
        <w:rPr>
          <w:spacing w:val="-3"/>
        </w:rPr>
        <w:t xml:space="preserve"> 添加PodPriority=true</w:t>
      </w:r>
    </w:p>
    <w:p>
      <w:pPr>
        <w:pStyle w:val="4"/>
        <w:spacing w:before="3"/>
        <w:rPr>
          <w:sz w:val="15"/>
        </w:rPr>
      </w:pPr>
    </w:p>
    <w:p>
      <w:pPr>
        <w:pStyle w:val="4"/>
        <w:spacing w:line="244" w:lineRule="auto"/>
        <w:ind w:left="280" w:right="1424"/>
      </w:pPr>
      <w:r>
        <w:rPr>
          <w:spacing w:val="-4"/>
        </w:rPr>
        <w:t xml:space="preserve">使用：事先创建优先级类别，并在创建 </w:t>
      </w:r>
      <w:r>
        <w:t>Pod</w:t>
      </w:r>
      <w:r>
        <w:rPr>
          <w:spacing w:val="-10"/>
        </w:rPr>
        <w:t xml:space="preserve"> 资源时通过 </w:t>
      </w:r>
      <w:r>
        <w:t>priorityClassName</w:t>
      </w:r>
      <w:r>
        <w:rPr>
          <w:spacing w:val="-9"/>
        </w:rPr>
        <w:t xml:space="preserve"> 属性指定所属优选级类别</w:t>
      </w:r>
    </w:p>
    <w:p>
      <w:pPr>
        <w:pStyle w:val="4"/>
        <w:rPr>
          <w:sz w:val="20"/>
        </w:rPr>
      </w:pPr>
    </w:p>
    <w:p>
      <w:pPr>
        <w:pStyle w:val="4"/>
        <w:rPr>
          <w:sz w:val="20"/>
        </w:rPr>
      </w:pPr>
    </w:p>
    <w:p>
      <w:pPr>
        <w:pStyle w:val="3"/>
        <w:spacing w:before="156" w:line="364" w:lineRule="auto"/>
        <w:ind w:right="5232"/>
      </w:pPr>
      <w:r>
        <w:t>二十、kubernetes</w:t>
      </w:r>
      <w:r>
        <w:rPr>
          <w:spacing w:val="-13"/>
        </w:rPr>
        <w:t xml:space="preserve"> 核心技术-集群安全机制 </w:t>
      </w:r>
      <w:r>
        <w:t>RBAC 1、基本概念</w:t>
      </w:r>
    </w:p>
    <w:p>
      <w:pPr>
        <w:pStyle w:val="4"/>
        <w:spacing w:line="242" w:lineRule="auto"/>
        <w:ind w:left="280" w:right="1160"/>
      </w:pPr>
      <w:r>
        <w:t>RBAC(Role-Based Access Control</w:t>
      </w:r>
      <w:r>
        <w:rPr>
          <w:spacing w:val="-4"/>
        </w:rPr>
        <w:t xml:space="preserve">，基于角色的访问控制)在 </w:t>
      </w:r>
      <w:r>
        <w:t>k8s v1.5</w:t>
      </w:r>
      <w:r>
        <w:rPr>
          <w:spacing w:val="-16"/>
        </w:rPr>
        <w:t xml:space="preserve"> 中引入，在 </w:t>
      </w:r>
      <w:r>
        <w:t>v1.6</w:t>
      </w:r>
      <w:r>
        <w:rPr>
          <w:spacing w:val="-25"/>
        </w:rPr>
        <w:t xml:space="preserve"> 版</w:t>
      </w:r>
      <w:r>
        <w:rPr>
          <w:spacing w:val="-31"/>
        </w:rPr>
        <w:t xml:space="preserve">本时升级为 </w:t>
      </w:r>
      <w:r>
        <w:t>Beta</w:t>
      </w:r>
      <w:r>
        <w:rPr>
          <w:spacing w:val="-15"/>
        </w:rPr>
        <w:t xml:space="preserve"> 版本，并成为 </w:t>
      </w:r>
      <w:r>
        <w:t>kubeadm</w:t>
      </w:r>
      <w:r>
        <w:rPr>
          <w:spacing w:val="-8"/>
        </w:rPr>
        <w:t xml:space="preserve"> 安装方式下的默认选项，相对于其他访问控制方式， </w:t>
      </w:r>
      <w:r>
        <w:rPr>
          <w:spacing w:val="-23"/>
        </w:rPr>
        <w:t xml:space="preserve">新的 </w:t>
      </w:r>
      <w:r>
        <w:t>RBAC</w:t>
      </w:r>
      <w:r>
        <w:rPr>
          <w:spacing w:val="-8"/>
        </w:rPr>
        <w:t xml:space="preserve"> 具有如下优势：</w:t>
      </w:r>
    </w:p>
    <w:p>
      <w:pPr>
        <w:pStyle w:val="4"/>
        <w:spacing w:before="10"/>
        <w:rPr>
          <w:sz w:val="15"/>
        </w:rPr>
      </w:pPr>
    </w:p>
    <w:p>
      <w:pPr>
        <w:pStyle w:val="10"/>
        <w:numPr>
          <w:ilvl w:val="0"/>
          <w:numId w:val="68"/>
        </w:numPr>
        <w:tabs>
          <w:tab w:val="left" w:pos="805"/>
        </w:tabs>
        <w:spacing w:before="0" w:after="0" w:line="240" w:lineRule="auto"/>
        <w:ind w:left="804" w:right="0" w:hanging="525"/>
        <w:jc w:val="left"/>
        <w:rPr>
          <w:sz w:val="21"/>
        </w:rPr>
      </w:pPr>
      <w:r>
        <w:rPr>
          <w:sz w:val="21"/>
        </w:rPr>
        <w:t>对集群中的资源和非资源权限均有完整的覆盖</w:t>
      </w:r>
    </w:p>
    <w:p>
      <w:pPr>
        <w:pStyle w:val="4"/>
        <w:spacing w:before="9"/>
        <w:rPr>
          <w:sz w:val="15"/>
        </w:rPr>
      </w:pPr>
    </w:p>
    <w:p>
      <w:pPr>
        <w:pStyle w:val="10"/>
        <w:numPr>
          <w:ilvl w:val="0"/>
          <w:numId w:val="68"/>
        </w:numPr>
        <w:tabs>
          <w:tab w:val="left" w:pos="805"/>
        </w:tabs>
        <w:spacing w:before="0" w:after="0" w:line="244" w:lineRule="auto"/>
        <w:ind w:left="280" w:right="1526" w:firstLine="0"/>
        <w:jc w:val="left"/>
        <w:rPr>
          <w:sz w:val="21"/>
        </w:rPr>
      </w:pPr>
      <w:r>
        <w:rPr>
          <w:spacing w:val="-19"/>
          <w:sz w:val="21"/>
        </w:rPr>
        <w:t xml:space="preserve">整个 </w:t>
      </w:r>
      <w:r>
        <w:rPr>
          <w:sz w:val="21"/>
        </w:rPr>
        <w:t>RBAC</w:t>
      </w:r>
      <w:r>
        <w:rPr>
          <w:spacing w:val="-16"/>
          <w:sz w:val="21"/>
        </w:rPr>
        <w:t xml:space="preserve"> 完全由几个 </w:t>
      </w:r>
      <w:r>
        <w:rPr>
          <w:sz w:val="21"/>
        </w:rPr>
        <w:t>API</w:t>
      </w:r>
      <w:r>
        <w:rPr>
          <w:spacing w:val="-13"/>
          <w:sz w:val="21"/>
        </w:rPr>
        <w:t xml:space="preserve"> 对象完成，同其他 </w:t>
      </w:r>
      <w:r>
        <w:rPr>
          <w:sz w:val="21"/>
        </w:rPr>
        <w:t>API</w:t>
      </w:r>
      <w:r>
        <w:rPr>
          <w:spacing w:val="-13"/>
          <w:sz w:val="21"/>
        </w:rPr>
        <w:t xml:space="preserve"> 对象一样，可以用 </w:t>
      </w:r>
      <w:r>
        <w:rPr>
          <w:sz w:val="21"/>
        </w:rPr>
        <w:t>kubectl</w:t>
      </w:r>
      <w:r>
        <w:rPr>
          <w:spacing w:val="-37"/>
          <w:sz w:val="21"/>
        </w:rPr>
        <w:t xml:space="preserve"> 或 </w:t>
      </w:r>
      <w:r>
        <w:rPr>
          <w:sz w:val="21"/>
        </w:rPr>
        <w:t>API 进行操作</w:t>
      </w:r>
    </w:p>
    <w:p>
      <w:pPr>
        <w:pStyle w:val="4"/>
        <w:spacing w:before="6"/>
        <w:rPr>
          <w:sz w:val="15"/>
        </w:rPr>
      </w:pPr>
    </w:p>
    <w:p>
      <w:pPr>
        <w:pStyle w:val="10"/>
        <w:numPr>
          <w:ilvl w:val="0"/>
          <w:numId w:val="68"/>
        </w:numPr>
        <w:tabs>
          <w:tab w:val="left" w:pos="805"/>
        </w:tabs>
        <w:spacing w:before="0" w:after="0" w:line="240" w:lineRule="auto"/>
        <w:ind w:left="804" w:right="0" w:hanging="525"/>
        <w:jc w:val="left"/>
        <w:rPr>
          <w:sz w:val="21"/>
        </w:rPr>
      </w:pPr>
      <w:r>
        <w:rPr>
          <w:spacing w:val="-4"/>
          <w:sz w:val="21"/>
        </w:rPr>
        <w:t xml:space="preserve">可以在运行时进行调整，无需重启 </w:t>
      </w:r>
      <w:r>
        <w:rPr>
          <w:sz w:val="21"/>
        </w:rPr>
        <w:t>API</w:t>
      </w:r>
      <w:r>
        <w:rPr>
          <w:spacing w:val="-1"/>
          <w:sz w:val="21"/>
        </w:rPr>
        <w:t xml:space="preserve"> </w:t>
      </w:r>
      <w:r>
        <w:rPr>
          <w:sz w:val="21"/>
        </w:rPr>
        <w:t>Server</w:t>
      </w:r>
    </w:p>
    <w:p>
      <w:pPr>
        <w:pStyle w:val="4"/>
        <w:spacing w:before="9"/>
        <w:rPr>
          <w:sz w:val="15"/>
        </w:rPr>
      </w:pPr>
    </w:p>
    <w:p>
      <w:pPr>
        <w:pStyle w:val="4"/>
        <w:spacing w:line="422" w:lineRule="auto"/>
        <w:ind w:left="280" w:right="1370"/>
        <w:rPr>
          <w:b/>
        </w:rPr>
      </w:pPr>
      <w:r>
        <w:rPr>
          <w:spacing w:val="-14"/>
        </w:rPr>
        <w:t xml:space="preserve">要使用 </w:t>
      </w:r>
      <w:r>
        <w:t>RBAC</w:t>
      </w:r>
      <w:r>
        <w:rPr>
          <w:spacing w:val="-13"/>
        </w:rPr>
        <w:t xml:space="preserve"> 授权模式，需要在 </w:t>
      </w:r>
      <w:r>
        <w:t>API Server</w:t>
      </w:r>
      <w:r>
        <w:rPr>
          <w:spacing w:val="-8"/>
        </w:rPr>
        <w:t xml:space="preserve"> 的启动参数中加上</w:t>
      </w:r>
      <w:r>
        <w:t xml:space="preserve">--authorization-mode=RBAC </w:t>
      </w:r>
      <w:r>
        <w:rPr>
          <w:b/>
        </w:rPr>
        <w:t>2、RBAC</w:t>
      </w:r>
      <w:r>
        <w:rPr>
          <w:b/>
          <w:spacing w:val="-10"/>
        </w:rPr>
        <w:t xml:space="preserve"> 原理和用法</w:t>
      </w:r>
    </w:p>
    <w:p>
      <w:pPr>
        <w:pStyle w:val="4"/>
        <w:spacing w:before="9"/>
        <w:rPr>
          <w:b/>
          <w:sz w:val="16"/>
        </w:rPr>
      </w:pPr>
    </w:p>
    <w:p>
      <w:pPr>
        <w:pStyle w:val="3"/>
        <w:numPr>
          <w:ilvl w:val="1"/>
          <w:numId w:val="69"/>
        </w:numPr>
        <w:tabs>
          <w:tab w:val="left" w:pos="624"/>
        </w:tabs>
        <w:spacing w:before="0" w:after="0" w:line="240" w:lineRule="auto"/>
        <w:ind w:left="623" w:right="0" w:hanging="344"/>
        <w:jc w:val="left"/>
        <w:rPr>
          <w:rFonts w:ascii="Cambria" w:eastAsia="Cambria"/>
        </w:rPr>
      </w:pPr>
      <w:r>
        <w:rPr>
          <w:rFonts w:ascii="Cambria" w:eastAsia="Cambria"/>
        </w:rPr>
        <w:t>RBAC</w:t>
      </w:r>
      <w:r>
        <w:rPr>
          <w:rFonts w:ascii="Cambria" w:eastAsia="Cambria"/>
          <w:spacing w:val="12"/>
        </w:rPr>
        <w:t xml:space="preserve"> </w:t>
      </w:r>
      <w:r>
        <w:rPr>
          <w:spacing w:val="-26"/>
        </w:rPr>
        <w:t xml:space="preserve">的 </w:t>
      </w:r>
      <w:r>
        <w:rPr>
          <w:rFonts w:ascii="Cambria" w:eastAsia="Cambria"/>
        </w:rPr>
        <w:t>API</w:t>
      </w:r>
      <w:r>
        <w:rPr>
          <w:rFonts w:ascii="Cambria" w:eastAsia="Cambria"/>
          <w:spacing w:val="19"/>
        </w:rPr>
        <w:t xml:space="preserve"> </w:t>
      </w:r>
      <w:r>
        <w:t>资源对象说明</w:t>
      </w:r>
    </w:p>
    <w:p>
      <w:pPr>
        <w:pStyle w:val="4"/>
        <w:rPr>
          <w:b/>
          <w:sz w:val="35"/>
        </w:rPr>
      </w:pPr>
    </w:p>
    <w:p>
      <w:pPr>
        <w:pStyle w:val="4"/>
        <w:spacing w:before="1" w:line="242" w:lineRule="auto"/>
        <w:ind w:left="280" w:right="1475"/>
      </w:pPr>
      <w:r>
        <w:t>RBAC</w:t>
      </w:r>
      <w:r>
        <w:rPr>
          <w:spacing w:val="-23"/>
        </w:rPr>
        <w:t xml:space="preserve"> 引入了 </w:t>
      </w:r>
      <w:r>
        <w:t>4</w:t>
      </w:r>
      <w:r>
        <w:rPr>
          <w:spacing w:val="-8"/>
        </w:rPr>
        <w:t xml:space="preserve"> 个新的顶级资源对象：</w:t>
      </w:r>
      <w:r>
        <w:t>Role、ClusterRole、RoleBinding、ClusterRoleBinding</w:t>
      </w:r>
      <w:r>
        <w:rPr>
          <w:spacing w:val="-11"/>
        </w:rPr>
        <w:t xml:space="preserve">。同其他 </w:t>
      </w:r>
      <w:r>
        <w:t>API</w:t>
      </w:r>
      <w:r>
        <w:rPr>
          <w:spacing w:val="-12"/>
        </w:rPr>
        <w:t xml:space="preserve"> 资源对象一样，用户可以使用 </w:t>
      </w:r>
      <w:r>
        <w:t>kubectl</w:t>
      </w:r>
      <w:r>
        <w:rPr>
          <w:spacing w:val="-29"/>
        </w:rPr>
        <w:t xml:space="preserve"> 或者 </w:t>
      </w:r>
      <w:r>
        <w:t>API</w:t>
      </w:r>
      <w:r>
        <w:rPr>
          <w:spacing w:val="-15"/>
        </w:rPr>
        <w:t xml:space="preserve"> 调用等方式操作这些资源对象。</w:t>
      </w:r>
    </w:p>
    <w:p>
      <w:pPr>
        <w:pStyle w:val="4"/>
        <w:spacing w:before="9"/>
        <w:rPr>
          <w:sz w:val="15"/>
        </w:rPr>
      </w:pPr>
    </w:p>
    <w:p>
      <w:pPr>
        <w:pStyle w:val="3"/>
        <w:numPr>
          <w:ilvl w:val="0"/>
          <w:numId w:val="70"/>
        </w:numPr>
        <w:tabs>
          <w:tab w:val="left" w:pos="808"/>
        </w:tabs>
        <w:spacing w:before="1" w:after="0" w:line="240" w:lineRule="auto"/>
        <w:ind w:left="807" w:right="0" w:hanging="528"/>
        <w:jc w:val="left"/>
      </w:pPr>
      <w:r>
        <w:t>角色(Role)</w:t>
      </w:r>
    </w:p>
    <w:p>
      <w:pPr>
        <w:pStyle w:val="4"/>
        <w:spacing w:before="9"/>
        <w:rPr>
          <w:b/>
          <w:sz w:val="15"/>
        </w:rPr>
      </w:pPr>
    </w:p>
    <w:p>
      <w:pPr>
        <w:pStyle w:val="4"/>
        <w:spacing w:line="242" w:lineRule="auto"/>
        <w:ind w:left="280" w:right="1475"/>
        <w:jc w:val="both"/>
      </w:pPr>
      <w:r>
        <w:rPr>
          <w:w w:val="95"/>
        </w:rPr>
        <w:t xml:space="preserve">一个角色就是一组权限的集合，这里的权限都是许可形式的，不存在拒绝的规则。在一个   </w:t>
      </w:r>
      <w:r>
        <w:rPr>
          <w:spacing w:val="-2"/>
        </w:rPr>
        <w:t xml:space="preserve">命名空间中，可以用角色来定义一个角色，如果是集群级别的，就需要使用 </w:t>
      </w:r>
      <w:r>
        <w:t xml:space="preserve">ClusterRole </w:t>
      </w:r>
      <w:r>
        <w:rPr>
          <w:spacing w:val="-2"/>
        </w:rPr>
        <w:t xml:space="preserve">了。角色只能对命名空间内的资源进行授权，下面的例子中定义的角色具备读取 </w:t>
      </w:r>
      <w:r>
        <w:t>Pod</w:t>
      </w:r>
      <w:r>
        <w:rPr>
          <w:spacing w:val="-21"/>
        </w:rPr>
        <w:t xml:space="preserve"> 的权限：</w:t>
      </w:r>
    </w:p>
    <w:p>
      <w:pPr>
        <w:spacing w:after="0" w:line="242" w:lineRule="auto"/>
        <w:jc w:val="both"/>
        <w:sectPr>
          <w:pgSz w:w="11910" w:h="16840"/>
          <w:pgMar w:top="1400" w:right="440" w:bottom="280" w:left="1520" w:header="708" w:footer="0" w:gutter="0"/>
          <w:cols w:space="720" w:num="1"/>
        </w:sectPr>
      </w:pPr>
    </w:p>
    <w:p>
      <w:pPr>
        <w:pStyle w:val="4"/>
        <w:spacing w:before="11"/>
        <w:rPr>
          <w:sz w:val="6"/>
        </w:rPr>
      </w:pPr>
    </w:p>
    <w:p>
      <w:pPr>
        <w:pStyle w:val="4"/>
        <w:ind w:left="170"/>
        <w:rPr>
          <w:sz w:val="20"/>
        </w:rPr>
      </w:pPr>
      <w:r>
        <w:rPr>
          <w:sz w:val="20"/>
        </w:rPr>
        <w:pict>
          <v:shape id="_x0000_s1292" o:spid="_x0000_s1292" o:spt="202" type="#_x0000_t202" style="height:236.4pt;width:426.35pt;" fillcolor="#D7D7D7" filled="t" stroked="f" coordsize="21600,21600">
            <v:path/>
            <v:fill on="t" focussize="0,0"/>
            <v:stroke on="f" joinstyle="miter"/>
            <v:imagedata o:title=""/>
            <o:lock v:ext="edit"/>
            <v:textbox inset="0mm,0mm,0mm,0mm">
              <w:txbxContent>
                <w:p>
                  <w:pPr>
                    <w:pStyle w:val="4"/>
                    <w:spacing w:before="3"/>
                    <w:ind w:left="110"/>
                  </w:pPr>
                  <w:r>
                    <w:t>kind: Role</w:t>
                  </w:r>
                </w:p>
                <w:p>
                  <w:pPr>
                    <w:pStyle w:val="4"/>
                    <w:spacing w:before="11"/>
                    <w:rPr>
                      <w:sz w:val="15"/>
                    </w:rPr>
                  </w:pPr>
                </w:p>
                <w:p>
                  <w:pPr>
                    <w:pStyle w:val="4"/>
                    <w:spacing w:line="420" w:lineRule="auto"/>
                    <w:ind w:left="110" w:right="4197"/>
                  </w:pPr>
                  <w:r>
                    <w:t>apiVersion: rbac.authorization.k8s.io/v1 metadata:</w:t>
                  </w:r>
                </w:p>
                <w:p>
                  <w:pPr>
                    <w:pStyle w:val="4"/>
                    <w:spacing w:before="2" w:line="422" w:lineRule="auto"/>
                    <w:ind w:left="530" w:right="6087"/>
                  </w:pPr>
                  <w:r>
                    <w:t>namespace: default name: pod-reader</w:t>
                  </w:r>
                </w:p>
                <w:p>
                  <w:pPr>
                    <w:pStyle w:val="4"/>
                    <w:rPr>
                      <w:sz w:val="20"/>
                    </w:rPr>
                  </w:pPr>
                </w:p>
                <w:p>
                  <w:pPr>
                    <w:pStyle w:val="4"/>
                    <w:spacing w:before="9"/>
                    <w:rPr>
                      <w:sz w:val="16"/>
                    </w:rPr>
                  </w:pPr>
                </w:p>
                <w:p>
                  <w:pPr>
                    <w:pStyle w:val="4"/>
                    <w:spacing w:before="1"/>
                    <w:ind w:left="110"/>
                  </w:pPr>
                  <w:r>
                    <w:t>rules:</w:t>
                  </w:r>
                </w:p>
                <w:p>
                  <w:pPr>
                    <w:pStyle w:val="4"/>
                    <w:spacing w:before="11"/>
                    <w:rPr>
                      <w:sz w:val="15"/>
                    </w:rPr>
                  </w:pPr>
                </w:p>
                <w:p>
                  <w:pPr>
                    <w:pStyle w:val="4"/>
                    <w:tabs>
                      <w:tab w:val="left" w:pos="2104"/>
                    </w:tabs>
                    <w:spacing w:line="420" w:lineRule="auto"/>
                    <w:ind w:left="318" w:right="3900" w:hanging="209"/>
                  </w:pPr>
                  <w:r>
                    <w:rPr>
                      <w:spacing w:val="-2"/>
                    </w:rPr>
                    <w:t xml:space="preserve">- </w:t>
                  </w:r>
                  <w:r>
                    <w:t>apiGroups:</w:t>
                  </w:r>
                  <w:r>
                    <w:rPr>
                      <w:spacing w:val="-1"/>
                    </w:rPr>
                    <w:t xml:space="preserve"> [""]</w:t>
                  </w:r>
                  <w:r>
                    <w:tab/>
                  </w:r>
                  <w:r>
                    <w:rPr>
                      <w:spacing w:val="-6"/>
                    </w:rPr>
                    <w:t xml:space="preserve"># 空字符串表示核心 </w:t>
                  </w:r>
                  <w:r>
                    <w:t>API</w:t>
                  </w:r>
                  <w:r>
                    <w:rPr>
                      <w:spacing w:val="-33"/>
                    </w:rPr>
                    <w:t xml:space="preserve"> 群</w:t>
                  </w:r>
                  <w:r>
                    <w:t>resource: ["pods"]</w:t>
                  </w:r>
                </w:p>
                <w:p>
                  <w:pPr>
                    <w:pStyle w:val="4"/>
                    <w:spacing w:before="2"/>
                    <w:ind w:left="318"/>
                  </w:pPr>
                  <w:r>
                    <w:t>verbs: ["get", "watch", "list"]</w:t>
                  </w:r>
                </w:p>
              </w:txbxContent>
            </v:textbox>
            <w10:wrap type="none"/>
            <w10:anchorlock/>
          </v:shape>
        </w:pict>
      </w:r>
    </w:p>
    <w:p>
      <w:pPr>
        <w:pStyle w:val="4"/>
        <w:spacing w:line="241" w:lineRule="exact"/>
        <w:ind w:left="280"/>
      </w:pPr>
      <w:r>
        <w:t>rules 中的参数说明：</w:t>
      </w:r>
    </w:p>
    <w:p>
      <w:pPr>
        <w:pStyle w:val="4"/>
        <w:spacing w:before="11"/>
        <w:rPr>
          <w:sz w:val="15"/>
        </w:rPr>
      </w:pPr>
    </w:p>
    <w:p>
      <w:pPr>
        <w:pStyle w:val="4"/>
        <w:spacing w:line="242" w:lineRule="auto"/>
        <w:ind w:left="280" w:right="1788" w:firstLine="628"/>
      </w:pPr>
      <w:r>
        <w:rPr>
          <w:spacing w:val="-2"/>
        </w:rPr>
        <w:t xml:space="preserve">- </w:t>
      </w:r>
      <w:r>
        <w:t>apiGroup</w:t>
      </w:r>
      <w:r>
        <w:rPr>
          <w:spacing w:val="-11"/>
        </w:rPr>
        <w:t xml:space="preserve">：支持的 </w:t>
      </w:r>
      <w:r>
        <w:t>API</w:t>
      </w:r>
      <w:r>
        <w:rPr>
          <w:spacing w:val="-8"/>
        </w:rPr>
        <w:t xml:space="preserve"> 组列表，例如：</w:t>
      </w:r>
      <w:r>
        <w:t>APIVersion</w:t>
      </w:r>
      <w:r>
        <w:rPr>
          <w:spacing w:val="-3"/>
        </w:rPr>
        <w:t xml:space="preserve">: </w:t>
      </w:r>
      <w:r>
        <w:t>batch/v1、APIVersion: extensions:v1、apiVersion:apps/v1</w:t>
      </w:r>
      <w:r>
        <w:rPr>
          <w:spacing w:val="-28"/>
        </w:rPr>
        <w:t xml:space="preserve"> 等</w:t>
      </w:r>
    </w:p>
    <w:p>
      <w:pPr>
        <w:pStyle w:val="4"/>
        <w:spacing w:before="33" w:line="472" w:lineRule="exact"/>
        <w:ind w:left="1120" w:right="2000"/>
      </w:pPr>
      <w:r>
        <w:t>resources：支持的资源对象列表，例如：pods、deployments、jobs 等</w:t>
      </w:r>
      <w:r>
        <w:rPr>
          <w:w w:val="95"/>
        </w:rPr>
        <w:t>verbs：对资源对象的操作方法列表，例如：get、watch、list、delete、</w:t>
      </w:r>
    </w:p>
    <w:p>
      <w:pPr>
        <w:pStyle w:val="4"/>
        <w:spacing w:line="237" w:lineRule="exact"/>
        <w:ind w:left="280"/>
      </w:pPr>
      <w:r>
        <w:t>replace 等</w:t>
      </w:r>
    </w:p>
    <w:p>
      <w:pPr>
        <w:pStyle w:val="4"/>
        <w:spacing w:before="12"/>
        <w:rPr>
          <w:sz w:val="15"/>
        </w:rPr>
      </w:pPr>
    </w:p>
    <w:p>
      <w:pPr>
        <w:pStyle w:val="3"/>
        <w:numPr>
          <w:ilvl w:val="0"/>
          <w:numId w:val="70"/>
        </w:numPr>
        <w:tabs>
          <w:tab w:val="left" w:pos="808"/>
        </w:tabs>
        <w:spacing w:before="0" w:after="0" w:line="240" w:lineRule="auto"/>
        <w:ind w:left="807" w:right="0" w:hanging="528"/>
        <w:jc w:val="left"/>
      </w:pPr>
      <w:r>
        <w:t>集群角色(ClusterRole)</w:t>
      </w:r>
    </w:p>
    <w:p>
      <w:pPr>
        <w:pStyle w:val="4"/>
        <w:spacing w:before="11"/>
        <w:rPr>
          <w:b/>
          <w:sz w:val="15"/>
        </w:rPr>
      </w:pPr>
    </w:p>
    <w:p>
      <w:pPr>
        <w:pStyle w:val="4"/>
        <w:spacing w:line="244" w:lineRule="auto"/>
        <w:ind w:left="280" w:right="1475"/>
      </w:pPr>
      <w:r>
        <w:rPr>
          <w:w w:val="95"/>
        </w:rPr>
        <w:t xml:space="preserve">集群角色除了具有和角色一致的命名空间内资源的管理能力，因其集群级别的范围，还可   </w:t>
      </w:r>
      <w:r>
        <w:t>以用于以下特殊元素的授权。</w:t>
      </w:r>
    </w:p>
    <w:p>
      <w:pPr>
        <w:pStyle w:val="4"/>
        <w:spacing w:before="3"/>
        <w:rPr>
          <w:sz w:val="15"/>
        </w:rPr>
      </w:pPr>
    </w:p>
    <w:p>
      <w:pPr>
        <w:pStyle w:val="10"/>
        <w:numPr>
          <w:ilvl w:val="0"/>
          <w:numId w:val="7"/>
        </w:numPr>
        <w:tabs>
          <w:tab w:val="left" w:pos="489"/>
        </w:tabs>
        <w:spacing w:before="0" w:after="0" w:line="422" w:lineRule="auto"/>
        <w:ind w:left="280" w:right="6722" w:firstLine="0"/>
        <w:jc w:val="left"/>
        <w:rPr>
          <w:sz w:val="21"/>
        </w:rPr>
      </w:pPr>
      <w:r>
        <w:rPr>
          <w:spacing w:val="-5"/>
          <w:sz w:val="21"/>
        </w:rPr>
        <w:t xml:space="preserve">集群范围的资源，例如 </w:t>
      </w:r>
      <w:r>
        <w:rPr>
          <w:sz w:val="21"/>
        </w:rPr>
        <w:t xml:space="preserve">Node </w:t>
      </w:r>
      <w:r>
        <w:rPr>
          <w:spacing w:val="-1"/>
          <w:w w:val="95"/>
          <w:sz w:val="21"/>
        </w:rPr>
        <w:t>非资源型的路径，例如</w:t>
      </w:r>
      <w:r>
        <w:rPr>
          <w:w w:val="95"/>
          <w:sz w:val="21"/>
        </w:rPr>
        <w:t>/healthz</w:t>
      </w:r>
    </w:p>
    <w:p>
      <w:pPr>
        <w:pStyle w:val="4"/>
        <w:spacing w:line="268" w:lineRule="exact"/>
        <w:ind w:left="280"/>
      </w:pPr>
      <w:r>
        <w:t>包含全部命名空间的资源，例如 pods</w:t>
      </w:r>
    </w:p>
    <w:p>
      <w:pPr>
        <w:pStyle w:val="4"/>
        <w:spacing w:before="12"/>
        <w:rPr>
          <w:sz w:val="15"/>
        </w:rPr>
      </w:pPr>
    </w:p>
    <w:p>
      <w:pPr>
        <w:pStyle w:val="4"/>
        <w:ind w:left="280"/>
      </w:pPr>
      <w:r>
        <w:t>下面的集群角色可以让用户有权访问任意一个或所有命名空间的 secrets：</w:t>
      </w:r>
    </w:p>
    <w:p>
      <w:pPr>
        <w:pStyle w:val="4"/>
        <w:spacing w:before="8"/>
        <w:rPr>
          <w:sz w:val="13"/>
        </w:rPr>
      </w:pPr>
      <w:r>
        <w:pict>
          <v:shape id="_x0000_s1293" o:spid="_x0000_s1293" o:spt="202" type="#_x0000_t202" style="position:absolute;left:0pt;margin-left:84.5pt;margin-top:9.95pt;height:165.55pt;width:426.35pt;mso-position-horizontal-relative:page;mso-wrap-distance-bottom:0pt;mso-wrap-distance-top:0pt;z-index:-251467776;mso-width-relative:page;mso-height-relative:page;" fillcolor="#D7D7D7" filled="t" stroked="f" coordsize="21600,21600">
            <v:path/>
            <v:fill on="t" focussize="0,0"/>
            <v:stroke on="f" joinstyle="miter"/>
            <v:imagedata o:title=""/>
            <o:lock v:ext="edit"/>
            <v:textbox inset="0mm,0mm,0mm,0mm">
              <w:txbxContent>
                <w:p>
                  <w:pPr>
                    <w:pStyle w:val="4"/>
                    <w:spacing w:before="2"/>
                    <w:ind w:left="110"/>
                  </w:pPr>
                  <w:r>
                    <w:t>kind: ClusterRole</w:t>
                  </w:r>
                </w:p>
                <w:p>
                  <w:pPr>
                    <w:pStyle w:val="4"/>
                    <w:spacing w:before="11"/>
                    <w:rPr>
                      <w:sz w:val="15"/>
                    </w:rPr>
                  </w:pPr>
                </w:p>
                <w:p>
                  <w:pPr>
                    <w:pStyle w:val="4"/>
                    <w:spacing w:line="422" w:lineRule="auto"/>
                    <w:ind w:left="110" w:right="4197"/>
                  </w:pPr>
                  <w:r>
                    <w:t>apiVersion: rbac.authorization.k8s.io/v1 metadata:</w:t>
                  </w:r>
                </w:p>
                <w:p>
                  <w:pPr>
                    <w:pStyle w:val="4"/>
                    <w:spacing w:line="268" w:lineRule="exact"/>
                    <w:ind w:left="318"/>
                  </w:pPr>
                  <w:r>
                    <w:t># name: secret-reader</w:t>
                  </w:r>
                </w:p>
                <w:p>
                  <w:pPr>
                    <w:pStyle w:val="4"/>
                    <w:spacing w:before="9"/>
                    <w:rPr>
                      <w:sz w:val="15"/>
                    </w:rPr>
                  </w:pPr>
                </w:p>
                <w:p>
                  <w:pPr>
                    <w:pStyle w:val="4"/>
                    <w:spacing w:before="1"/>
                    <w:ind w:left="318"/>
                  </w:pPr>
                  <w:r>
                    <w:t># ClusterRole 不受限于命名空间，所以省略了 namespace name 的定义</w:t>
                  </w:r>
                </w:p>
                <w:p>
                  <w:pPr>
                    <w:pStyle w:val="4"/>
                    <w:rPr>
                      <w:sz w:val="20"/>
                    </w:rPr>
                  </w:pPr>
                </w:p>
                <w:p>
                  <w:pPr>
                    <w:pStyle w:val="4"/>
                    <w:rPr>
                      <w:sz w:val="20"/>
                    </w:rPr>
                  </w:pPr>
                </w:p>
                <w:p>
                  <w:pPr>
                    <w:pStyle w:val="4"/>
                    <w:spacing w:before="164"/>
                    <w:ind w:left="110"/>
                  </w:pPr>
                  <w:r>
                    <w:t>rules:</w:t>
                  </w:r>
                </w:p>
              </w:txbxContent>
            </v:textbox>
            <w10:wrap type="topAndBottom"/>
          </v:shape>
        </w:pict>
      </w:r>
    </w:p>
    <w:p>
      <w:pPr>
        <w:spacing w:after="0"/>
        <w:rPr>
          <w:sz w:val="13"/>
        </w:rPr>
        <w:sectPr>
          <w:pgSz w:w="11910" w:h="16840"/>
          <w:pgMar w:top="1400" w:right="440" w:bottom="280" w:left="1520" w:header="708" w:footer="0" w:gutter="0"/>
          <w:cols w:space="720" w:num="1"/>
        </w:sectPr>
      </w:pPr>
    </w:p>
    <w:p>
      <w:pPr>
        <w:pStyle w:val="4"/>
        <w:spacing w:before="11"/>
        <w:rPr>
          <w:sz w:val="6"/>
        </w:rPr>
      </w:pPr>
    </w:p>
    <w:p>
      <w:pPr>
        <w:pStyle w:val="4"/>
        <w:ind w:left="170"/>
        <w:rPr>
          <w:sz w:val="20"/>
        </w:rPr>
      </w:pPr>
      <w:r>
        <w:rPr>
          <w:sz w:val="20"/>
        </w:rPr>
        <w:pict>
          <v:shape id="_x0000_s1294" o:spid="_x0000_s1294" o:spt="202" type="#_x0000_t202" style="height:71.1pt;width:426.35pt;" fillcolor="#D7D7D7" filled="t" stroked="f" coordsize="21600,21600">
            <v:path/>
            <v:fill on="t" focussize="0,0"/>
            <v:stroke on="f" joinstyle="miter"/>
            <v:imagedata o:title=""/>
            <o:lock v:ext="edit"/>
            <v:textbox inset="0mm,0mm,0mm,0mm">
              <w:txbxContent>
                <w:p>
                  <w:pPr>
                    <w:pStyle w:val="4"/>
                    <w:spacing w:before="3" w:line="422" w:lineRule="auto"/>
                    <w:ind w:left="318" w:right="5879" w:hanging="209"/>
                  </w:pPr>
                  <w:r>
                    <w:t>- apiGroups: [""] resources: ["secrets"]</w:t>
                  </w:r>
                </w:p>
                <w:p>
                  <w:pPr>
                    <w:pStyle w:val="4"/>
                    <w:spacing w:line="265" w:lineRule="exact"/>
                    <w:ind w:left="318"/>
                  </w:pPr>
                  <w:r>
                    <w:t>verbs: ["get", "watch", "list"]</w:t>
                  </w:r>
                </w:p>
              </w:txbxContent>
            </v:textbox>
            <w10:wrap type="none"/>
            <w10:anchorlock/>
          </v:shape>
        </w:pict>
      </w:r>
    </w:p>
    <w:p>
      <w:pPr>
        <w:pStyle w:val="4"/>
        <w:spacing w:before="10"/>
        <w:rPr>
          <w:sz w:val="29"/>
        </w:rPr>
      </w:pPr>
    </w:p>
    <w:p>
      <w:pPr>
        <w:pStyle w:val="3"/>
        <w:numPr>
          <w:ilvl w:val="0"/>
          <w:numId w:val="70"/>
        </w:numPr>
        <w:tabs>
          <w:tab w:val="left" w:pos="808"/>
        </w:tabs>
        <w:spacing w:before="70" w:after="0" w:line="240" w:lineRule="auto"/>
        <w:ind w:left="807" w:right="0" w:hanging="528"/>
        <w:jc w:val="left"/>
      </w:pPr>
      <w:r>
        <w:t>角色绑定(RoleBinding)和集群角色绑定(ClusterRoleBinding)</w:t>
      </w:r>
    </w:p>
    <w:p>
      <w:pPr>
        <w:pStyle w:val="4"/>
        <w:spacing w:before="12"/>
        <w:rPr>
          <w:b/>
          <w:sz w:val="15"/>
        </w:rPr>
      </w:pPr>
    </w:p>
    <w:p>
      <w:pPr>
        <w:pStyle w:val="4"/>
        <w:spacing w:line="242" w:lineRule="auto"/>
        <w:ind w:left="280" w:right="1778"/>
      </w:pPr>
      <w:r>
        <w:t>角色绑定或集群角色绑定用来把一个角色绑定到一个目标上，绑定目标可以是 User、Group 或者 Service Account。使用 RoleBinding 为某个命名空间授权， ClusterRoleBinding 为集群范围内授权。</w:t>
      </w:r>
    </w:p>
    <w:p>
      <w:pPr>
        <w:pStyle w:val="4"/>
        <w:spacing w:before="10"/>
        <w:rPr>
          <w:sz w:val="15"/>
        </w:rPr>
      </w:pPr>
    </w:p>
    <w:p>
      <w:pPr>
        <w:pStyle w:val="4"/>
        <w:spacing w:line="242" w:lineRule="auto"/>
        <w:ind w:left="280" w:right="1422"/>
      </w:pPr>
      <w:r>
        <w:drawing>
          <wp:anchor distT="0" distB="0" distL="0" distR="0" simplePos="0" relativeHeight="251712512" behindDoc="1" locked="0" layoutInCell="1" allowOverlap="1">
            <wp:simplePos x="0" y="0"/>
            <wp:positionH relativeFrom="page">
              <wp:posOffset>2048510</wp:posOffset>
            </wp:positionH>
            <wp:positionV relativeFrom="paragraph">
              <wp:posOffset>583565</wp:posOffset>
            </wp:positionV>
            <wp:extent cx="3290570" cy="3411220"/>
            <wp:effectExtent l="0" t="0" r="0" b="0"/>
            <wp:wrapNone/>
            <wp:docPr id="38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image3.png"/>
                    <pic:cNvPicPr>
                      <a:picLocks noChangeAspect="1"/>
                    </pic:cNvPicPr>
                  </pic:nvPicPr>
                  <pic:blipFill>
                    <a:blip r:embed="rId18" cstate="print"/>
                    <a:stretch>
                      <a:fillRect/>
                    </a:stretch>
                  </pic:blipFill>
                  <pic:spPr>
                    <a:xfrm>
                      <a:off x="0" y="0"/>
                      <a:ext cx="3290753" cy="3411090"/>
                    </a:xfrm>
                    <a:prstGeom prst="rect">
                      <a:avLst/>
                    </a:prstGeom>
                  </pic:spPr>
                </pic:pic>
              </a:graphicData>
            </a:graphic>
          </wp:anchor>
        </w:drawing>
      </w:r>
      <w:r>
        <w:t>RoleBinding</w:t>
      </w:r>
      <w:r>
        <w:rPr>
          <w:spacing w:val="-19"/>
        </w:rPr>
        <w:t xml:space="preserve"> 可以引用 </w:t>
      </w:r>
      <w:r>
        <w:t>Role</w:t>
      </w:r>
      <w:r>
        <w:rPr>
          <w:spacing w:val="-13"/>
        </w:rPr>
        <w:t xml:space="preserve"> 进行授权，下例中的 </w:t>
      </w:r>
      <w:r>
        <w:t>RoleBinding</w:t>
      </w:r>
      <w:r>
        <w:rPr>
          <w:spacing w:val="-28"/>
        </w:rPr>
        <w:t xml:space="preserve"> 将在 </w:t>
      </w:r>
      <w:r>
        <w:t>default</w:t>
      </w:r>
      <w:r>
        <w:rPr>
          <w:spacing w:val="-9"/>
        </w:rPr>
        <w:t xml:space="preserve"> 命名空间中把pod-reader</w:t>
      </w:r>
      <w:r>
        <w:rPr>
          <w:spacing w:val="-15"/>
        </w:rPr>
        <w:t xml:space="preserve"> 角色授予用户 </w:t>
      </w:r>
      <w:r>
        <w:t>jane</w:t>
      </w:r>
      <w:r>
        <w:rPr>
          <w:spacing w:val="-11"/>
        </w:rPr>
        <w:t xml:space="preserve">，可以让 </w:t>
      </w:r>
      <w:r>
        <w:t>jane</w:t>
      </w:r>
      <w:r>
        <w:rPr>
          <w:spacing w:val="-19"/>
        </w:rPr>
        <w:t xml:space="preserve"> 用户读取 </w:t>
      </w:r>
      <w:r>
        <w:t>default</w:t>
      </w:r>
      <w:r>
        <w:rPr>
          <w:spacing w:val="-17"/>
        </w:rPr>
        <w:t xml:space="preserve"> 命名空间的 </w:t>
      </w:r>
      <w:r>
        <w:t>Pod：</w:t>
      </w:r>
    </w:p>
    <w:p>
      <w:pPr>
        <w:pStyle w:val="4"/>
        <w:spacing w:before="7"/>
        <w:rPr>
          <w:sz w:val="13"/>
        </w:rPr>
      </w:pPr>
      <w:r>
        <w:pict>
          <v:shape id="_x0000_s1295" o:spid="_x0000_s1295" o:spt="202" type="#_x0000_t202" style="position:absolute;left:0pt;margin-left:84.5pt;margin-top:9.85pt;height:330.85pt;width:426.35pt;mso-position-horizontal-relative:page;mso-wrap-distance-bottom:0pt;mso-wrap-distance-top:0pt;z-index:-251414528;mso-width-relative:page;mso-height-relative:page;" fillcolor="#D7D7D7" filled="t" stroked="f" coordsize="21600,21600">
            <v:path/>
            <v:fill on="t" focussize="0,0"/>
            <v:stroke on="f" joinstyle="miter"/>
            <v:imagedata o:title=""/>
            <o:lock v:ext="edit"/>
            <v:textbox inset="0mm,0mm,0mm,0mm">
              <w:txbxContent>
                <w:p>
                  <w:pPr>
                    <w:pStyle w:val="4"/>
                    <w:spacing w:before="3"/>
                    <w:ind w:left="110"/>
                  </w:pPr>
                  <w:r>
                    <w:t>kind: RoleBinding</w:t>
                  </w:r>
                </w:p>
                <w:p>
                  <w:pPr>
                    <w:pStyle w:val="4"/>
                    <w:spacing w:before="11"/>
                    <w:rPr>
                      <w:sz w:val="15"/>
                    </w:rPr>
                  </w:pPr>
                </w:p>
                <w:p>
                  <w:pPr>
                    <w:pStyle w:val="4"/>
                    <w:spacing w:line="420" w:lineRule="auto"/>
                    <w:ind w:left="110" w:right="4197"/>
                  </w:pPr>
                  <w:r>
                    <w:t>apiVersion: rbac.authorization.k8s.io/v1 metadata:</w:t>
                  </w:r>
                </w:p>
                <w:p>
                  <w:pPr>
                    <w:pStyle w:val="4"/>
                    <w:spacing w:before="2" w:line="422" w:lineRule="auto"/>
                    <w:ind w:left="318" w:right="6299"/>
                  </w:pPr>
                  <w:r>
                    <w:t>name: read-pods namespace: default</w:t>
                  </w:r>
                </w:p>
                <w:p>
                  <w:pPr>
                    <w:pStyle w:val="4"/>
                    <w:rPr>
                      <w:sz w:val="20"/>
                    </w:rPr>
                  </w:pPr>
                </w:p>
                <w:p>
                  <w:pPr>
                    <w:pStyle w:val="4"/>
                    <w:spacing w:before="10"/>
                    <w:rPr>
                      <w:sz w:val="16"/>
                    </w:rPr>
                  </w:pPr>
                </w:p>
                <w:p>
                  <w:pPr>
                    <w:pStyle w:val="4"/>
                    <w:ind w:left="110"/>
                  </w:pPr>
                  <w:r>
                    <w:t>subjects:</w:t>
                  </w:r>
                </w:p>
                <w:p>
                  <w:pPr>
                    <w:pStyle w:val="4"/>
                    <w:spacing w:before="9"/>
                    <w:rPr>
                      <w:sz w:val="15"/>
                    </w:rPr>
                  </w:pPr>
                </w:p>
                <w:p>
                  <w:pPr>
                    <w:pStyle w:val="4"/>
                    <w:spacing w:line="422" w:lineRule="auto"/>
                    <w:ind w:left="318" w:right="7138" w:hanging="209"/>
                  </w:pPr>
                  <w:r>
                    <w:t>- kind: User name: jane</w:t>
                  </w:r>
                </w:p>
                <w:p>
                  <w:pPr>
                    <w:pStyle w:val="4"/>
                    <w:spacing w:line="422" w:lineRule="auto"/>
                    <w:ind w:left="110" w:right="4514" w:firstLine="208"/>
                  </w:pPr>
                  <w:r>
                    <w:t>apiGroup: rbac.authorization.k8s.io roleRef:</w:t>
                  </w:r>
                </w:p>
                <w:p>
                  <w:pPr>
                    <w:pStyle w:val="4"/>
                    <w:spacing w:line="422" w:lineRule="auto"/>
                    <w:ind w:left="318" w:right="6524"/>
                  </w:pPr>
                  <w:r>
                    <w:t>kind:  Role name:</w:t>
                  </w:r>
                  <w:r>
                    <w:rPr>
                      <w:spacing w:val="-13"/>
                    </w:rPr>
                    <w:t xml:space="preserve"> </w:t>
                  </w:r>
                  <w:r>
                    <w:t>pod-reader</w:t>
                  </w:r>
                </w:p>
                <w:p>
                  <w:pPr>
                    <w:pStyle w:val="4"/>
                    <w:spacing w:line="265" w:lineRule="exact"/>
                    <w:ind w:left="318"/>
                  </w:pPr>
                  <w:r>
                    <w:t>apiGroup: rbac.authorization.k8s.io</w:t>
                  </w:r>
                </w:p>
              </w:txbxContent>
            </v:textbox>
            <w10:wrap type="topAndBottom"/>
          </v:shape>
        </w:pict>
      </w:r>
    </w:p>
    <w:p>
      <w:pPr>
        <w:pStyle w:val="4"/>
        <w:spacing w:line="252" w:lineRule="exact"/>
        <w:ind w:left="280"/>
      </w:pPr>
      <w:r>
        <w:t>RoleBinding 也可以引用 ClusterRole，对属于同一命名空间内 ClusterRole 定义的资源主</w:t>
      </w:r>
    </w:p>
    <w:p>
      <w:pPr>
        <w:pStyle w:val="4"/>
        <w:spacing w:before="4" w:line="242" w:lineRule="auto"/>
        <w:ind w:left="280" w:right="1160"/>
      </w:pPr>
      <w:r>
        <w:rPr>
          <w:w w:val="95"/>
        </w:rPr>
        <w:t xml:space="preserve">体进行授权。一种常见的做法是集群管理员为集群范围预先定义好一组角色(ClusterRole)，   </w:t>
      </w:r>
      <w:r>
        <w:rPr>
          <w:spacing w:val="-3"/>
        </w:rPr>
        <w:t xml:space="preserve">然后在多个命名空间中重复使用这些 </w:t>
      </w:r>
      <w:r>
        <w:t>ClusterRole。</w:t>
      </w:r>
    </w:p>
    <w:p>
      <w:pPr>
        <w:pStyle w:val="4"/>
        <w:spacing w:before="8"/>
        <w:rPr>
          <w:sz w:val="15"/>
        </w:rPr>
      </w:pPr>
    </w:p>
    <w:p>
      <w:pPr>
        <w:pStyle w:val="4"/>
        <w:spacing w:before="1" w:line="242" w:lineRule="auto"/>
        <w:ind w:left="280" w:right="1424"/>
      </w:pPr>
      <w:r>
        <w:rPr>
          <w:spacing w:val="-18"/>
        </w:rPr>
        <w:t xml:space="preserve">使用 </w:t>
      </w:r>
      <w:r>
        <w:t>RoleBinding</w:t>
      </w:r>
      <w:r>
        <w:rPr>
          <w:spacing w:val="-15"/>
        </w:rPr>
        <w:t xml:space="preserve"> 绑定集群角色 </w:t>
      </w:r>
      <w:r>
        <w:t>secret-reader</w:t>
      </w:r>
      <w:r>
        <w:rPr>
          <w:spacing w:val="-18"/>
        </w:rPr>
        <w:t xml:space="preserve">，使 </w:t>
      </w:r>
      <w:r>
        <w:t>dave</w:t>
      </w:r>
      <w:r>
        <w:rPr>
          <w:spacing w:val="-19"/>
        </w:rPr>
        <w:t xml:space="preserve"> 只能读取 </w:t>
      </w:r>
      <w:r>
        <w:t>development</w:t>
      </w:r>
      <w:r>
        <w:rPr>
          <w:spacing w:val="-12"/>
        </w:rPr>
        <w:t xml:space="preserve"> 命名空间</w:t>
      </w:r>
      <w:r>
        <w:rPr>
          <w:spacing w:val="-25"/>
        </w:rPr>
        <w:t xml:space="preserve">中的 </w:t>
      </w:r>
      <w:r>
        <w:t>secret：</w:t>
      </w:r>
    </w:p>
    <w:p>
      <w:pPr>
        <w:pStyle w:val="4"/>
        <w:spacing w:before="7"/>
        <w:rPr>
          <w:sz w:val="13"/>
        </w:rPr>
      </w:pPr>
      <w:r>
        <w:pict>
          <v:shape id="_x0000_s1296" o:spid="_x0000_s1296" o:spt="202" type="#_x0000_t202" style="position:absolute;left:0pt;margin-left:84.5pt;margin-top:9.85pt;height:47.45pt;width:426.35pt;mso-position-horizontal-relative:page;mso-wrap-distance-bottom:0pt;mso-wrap-distance-top:0pt;z-index:-251466752;mso-width-relative:page;mso-height-relative:page;" fillcolor="#D7D7D7" filled="t" stroked="f" coordsize="21600,21600">
            <v:path/>
            <v:fill on="t" focussize="0,0"/>
            <v:stroke on="f" joinstyle="miter"/>
            <v:imagedata o:title=""/>
            <o:lock v:ext="edit"/>
            <v:textbox inset="0mm,0mm,0mm,0mm">
              <w:txbxContent>
                <w:p>
                  <w:pPr>
                    <w:pStyle w:val="4"/>
                    <w:spacing w:before="2"/>
                    <w:ind w:left="110"/>
                  </w:pPr>
                  <w:r>
                    <w:t>kind: RoleBinding</w:t>
                  </w:r>
                </w:p>
                <w:p>
                  <w:pPr>
                    <w:pStyle w:val="4"/>
                    <w:spacing w:before="12"/>
                    <w:rPr>
                      <w:sz w:val="15"/>
                    </w:rPr>
                  </w:pPr>
                </w:p>
                <w:p>
                  <w:pPr>
                    <w:pStyle w:val="4"/>
                    <w:ind w:left="110"/>
                  </w:pPr>
                  <w:r>
                    <w:t>apiVersion: rbac.authorization.k8s.io/v1</w:t>
                  </w:r>
                </w:p>
              </w:txbxContent>
            </v:textbox>
            <w10:wrap type="topAndBottom"/>
          </v:shape>
        </w:pict>
      </w:r>
    </w:p>
    <w:p>
      <w:pPr>
        <w:spacing w:after="0"/>
        <w:rPr>
          <w:sz w:val="13"/>
        </w:rPr>
        <w:sectPr>
          <w:pgSz w:w="11910" w:h="16840"/>
          <w:pgMar w:top="1400" w:right="440" w:bottom="280" w:left="1520" w:header="708" w:footer="0" w:gutter="0"/>
          <w:cols w:space="720" w:num="1"/>
        </w:sectPr>
      </w:pPr>
    </w:p>
    <w:p>
      <w:pPr>
        <w:pStyle w:val="4"/>
        <w:spacing w:before="11"/>
        <w:rPr>
          <w:sz w:val="6"/>
        </w:rPr>
      </w:pPr>
    </w:p>
    <w:p>
      <w:pPr>
        <w:pStyle w:val="4"/>
        <w:ind w:left="170"/>
        <w:rPr>
          <w:sz w:val="20"/>
        </w:rPr>
      </w:pPr>
      <w:r>
        <w:rPr>
          <w:sz w:val="20"/>
        </w:rPr>
        <w:pict>
          <v:shape id="_x0000_s1297" o:spid="_x0000_s1297" o:spt="202" type="#_x0000_t202" style="height:283.65pt;width:426.35pt;" fillcolor="#D7D7D7" filled="t" stroked="f" coordsize="21600,21600">
            <v:path/>
            <v:fill on="t" focussize="0,0"/>
            <v:stroke on="f" joinstyle="miter"/>
            <v:imagedata o:title=""/>
            <o:lock v:ext="edit"/>
            <v:textbox inset="0mm,0mm,0mm,0mm">
              <w:txbxContent>
                <w:p>
                  <w:pPr>
                    <w:pStyle w:val="4"/>
                    <w:spacing w:before="3"/>
                    <w:ind w:left="110"/>
                  </w:pPr>
                  <w:r>
                    <w:t>metadata:</w:t>
                  </w:r>
                </w:p>
                <w:p>
                  <w:pPr>
                    <w:pStyle w:val="4"/>
                    <w:spacing w:before="11"/>
                    <w:rPr>
                      <w:sz w:val="15"/>
                    </w:rPr>
                  </w:pPr>
                </w:p>
                <w:p>
                  <w:pPr>
                    <w:pStyle w:val="4"/>
                    <w:spacing w:line="420" w:lineRule="auto"/>
                    <w:ind w:left="318" w:right="5879"/>
                  </w:pPr>
                  <w:r>
                    <w:t>name: read-secrets namespace: development</w:t>
                  </w:r>
                </w:p>
                <w:p>
                  <w:pPr>
                    <w:pStyle w:val="4"/>
                    <w:rPr>
                      <w:sz w:val="20"/>
                    </w:rPr>
                  </w:pPr>
                </w:p>
                <w:p>
                  <w:pPr>
                    <w:pStyle w:val="4"/>
                    <w:rPr>
                      <w:sz w:val="17"/>
                    </w:rPr>
                  </w:pPr>
                </w:p>
                <w:p>
                  <w:pPr>
                    <w:pStyle w:val="4"/>
                    <w:ind w:left="110"/>
                  </w:pPr>
                  <w:r>
                    <w:t>subjects:</w:t>
                  </w:r>
                </w:p>
                <w:p>
                  <w:pPr>
                    <w:pStyle w:val="4"/>
                    <w:spacing w:before="12"/>
                    <w:rPr>
                      <w:sz w:val="15"/>
                    </w:rPr>
                  </w:pPr>
                </w:p>
                <w:p>
                  <w:pPr>
                    <w:pStyle w:val="4"/>
                    <w:spacing w:line="422" w:lineRule="auto"/>
                    <w:ind w:left="318" w:right="7138" w:hanging="209"/>
                  </w:pPr>
                  <w:r>
                    <w:t>- kind: User name: dave</w:t>
                  </w:r>
                </w:p>
                <w:p>
                  <w:pPr>
                    <w:pStyle w:val="4"/>
                    <w:spacing w:line="420" w:lineRule="auto"/>
                    <w:ind w:left="110" w:right="4514" w:firstLine="208"/>
                  </w:pPr>
                  <w:r>
                    <w:t>apiGroup: rbac.authorization.k8s.io roleRef:</w:t>
                  </w:r>
                </w:p>
                <w:p>
                  <w:pPr>
                    <w:pStyle w:val="4"/>
                    <w:spacing w:line="422" w:lineRule="auto"/>
                    <w:ind w:left="318" w:right="6194"/>
                  </w:pPr>
                  <w:r>
                    <w:t>kind: ClusterRole name: secret-reader</w:t>
                  </w:r>
                </w:p>
                <w:p>
                  <w:pPr>
                    <w:pStyle w:val="4"/>
                    <w:spacing w:line="268" w:lineRule="exact"/>
                    <w:ind w:left="318"/>
                  </w:pPr>
                  <w:r>
                    <w:t>apiGroup: rbac.authorization.k8s.io</w:t>
                  </w:r>
                </w:p>
              </w:txbxContent>
            </v:textbox>
            <w10:wrap type="none"/>
            <w10:anchorlock/>
          </v:shape>
        </w:pict>
      </w:r>
    </w:p>
    <w:p>
      <w:pPr>
        <w:pStyle w:val="4"/>
        <w:spacing w:before="1"/>
        <w:rPr>
          <w:sz w:val="29"/>
        </w:rPr>
      </w:pPr>
    </w:p>
    <w:p>
      <w:pPr>
        <w:pStyle w:val="4"/>
        <w:spacing w:before="70" w:line="244" w:lineRule="auto"/>
        <w:ind w:left="280" w:right="1475"/>
      </w:pPr>
      <w:r>
        <w:rPr>
          <w:w w:val="95"/>
        </w:rPr>
        <w:t xml:space="preserve">集群角色绑定中的角色只能是集群角色，用于进行集群级别或者对所有命名空间都生效授   </w:t>
      </w:r>
      <w:r>
        <w:rPr>
          <w:spacing w:val="-11"/>
        </w:rPr>
        <w:t xml:space="preserve">权。允许 </w:t>
      </w:r>
      <w:r>
        <w:t>manager</w:t>
      </w:r>
      <w:r>
        <w:rPr>
          <w:spacing w:val="-13"/>
        </w:rPr>
        <w:t xml:space="preserve"> 组的用户读取任意 </w:t>
      </w:r>
      <w:r>
        <w:t>namespace</w:t>
      </w:r>
      <w:r>
        <w:rPr>
          <w:spacing w:val="-27"/>
        </w:rPr>
        <w:t xml:space="preserve"> 中的 </w:t>
      </w:r>
      <w:r>
        <w:t>secret</w:t>
      </w:r>
    </w:p>
    <w:p>
      <w:pPr>
        <w:pStyle w:val="4"/>
        <w:spacing w:before="3"/>
        <w:rPr>
          <w:sz w:val="13"/>
        </w:rPr>
      </w:pPr>
      <w:r>
        <w:pict>
          <v:shape id="_x0000_s1298" o:spid="_x0000_s1298" o:spt="202" type="#_x0000_t202" style="position:absolute;left:0pt;margin-left:84.5pt;margin-top:9.7pt;height:283.65pt;width:426.35pt;mso-position-horizontal-relative:page;mso-wrap-distance-bottom:0pt;mso-wrap-distance-top:0pt;z-index:-251465728;mso-width-relative:page;mso-height-relative:page;" fillcolor="#D7D7D7" filled="t" stroked="f" coordsize="21600,21600">
            <v:path/>
            <v:fill on="t" focussize="0,0"/>
            <v:stroke on="f" joinstyle="miter"/>
            <v:imagedata o:title=""/>
            <o:lock v:ext="edit"/>
            <v:textbox inset="0mm,0mm,0mm,0mm">
              <w:txbxContent>
                <w:p>
                  <w:pPr>
                    <w:pStyle w:val="4"/>
                    <w:spacing w:before="3"/>
                    <w:ind w:left="110"/>
                  </w:pPr>
                  <w:r>
                    <w:t>kind: ClusterRoleBinding</w:t>
                  </w:r>
                </w:p>
                <w:p>
                  <w:pPr>
                    <w:pStyle w:val="4"/>
                    <w:spacing w:before="9"/>
                    <w:rPr>
                      <w:sz w:val="15"/>
                    </w:rPr>
                  </w:pPr>
                </w:p>
                <w:p>
                  <w:pPr>
                    <w:pStyle w:val="4"/>
                    <w:spacing w:line="422" w:lineRule="auto"/>
                    <w:ind w:left="110" w:right="4197"/>
                  </w:pPr>
                  <w:r>
                    <w:t>apiVersion: rbac.authorization.k8s.io/v1 metadata:</w:t>
                  </w:r>
                </w:p>
                <w:p>
                  <w:pPr>
                    <w:pStyle w:val="4"/>
                    <w:spacing w:line="422" w:lineRule="auto"/>
                    <w:ind w:left="110" w:right="5564" w:firstLine="208"/>
                  </w:pPr>
                  <w:r>
                    <w:t>name: read-secrets-global subjects:</w:t>
                  </w:r>
                </w:p>
                <w:p>
                  <w:pPr>
                    <w:pStyle w:val="4"/>
                    <w:spacing w:line="422" w:lineRule="auto"/>
                    <w:ind w:left="318" w:right="6824" w:hanging="209"/>
                  </w:pPr>
                  <w:r>
                    <w:t>- kind: Group name: manager</w:t>
                  </w:r>
                </w:p>
                <w:p>
                  <w:pPr>
                    <w:pStyle w:val="4"/>
                    <w:spacing w:line="422" w:lineRule="auto"/>
                    <w:ind w:left="110" w:right="4514" w:firstLine="208"/>
                  </w:pPr>
                  <w:r>
                    <w:t>apiGroup: rbac.authorization.k8s.io roleRef:</w:t>
                  </w:r>
                </w:p>
                <w:p>
                  <w:pPr>
                    <w:pStyle w:val="4"/>
                    <w:spacing w:line="422" w:lineRule="auto"/>
                    <w:ind w:left="318" w:right="6194"/>
                  </w:pPr>
                  <w:r>
                    <w:t>kind: ClusterRole name: secret-reader</w:t>
                  </w:r>
                </w:p>
                <w:p>
                  <w:pPr>
                    <w:pStyle w:val="4"/>
                    <w:spacing w:line="265" w:lineRule="exact"/>
                    <w:ind w:left="318"/>
                  </w:pPr>
                  <w:r>
                    <w:t>apiGroup: rbac.authorization.k8s.io</w:t>
                  </w:r>
                </w:p>
              </w:txbxContent>
            </v:textbox>
            <w10:wrap type="topAndBottom"/>
          </v:shape>
        </w:pict>
      </w:r>
    </w:p>
    <w:p>
      <w:pPr>
        <w:spacing w:after="0"/>
        <w:rPr>
          <w:sz w:val="13"/>
        </w:rPr>
        <w:sectPr>
          <w:pgSz w:w="11910" w:h="16840"/>
          <w:pgMar w:top="1400" w:right="440" w:bottom="280" w:left="1520" w:header="708" w:footer="0" w:gutter="0"/>
          <w:cols w:space="720" w:num="1"/>
        </w:sectPr>
      </w:pPr>
    </w:p>
    <w:p>
      <w:pPr>
        <w:pStyle w:val="3"/>
        <w:numPr>
          <w:ilvl w:val="1"/>
          <w:numId w:val="69"/>
        </w:numPr>
        <w:tabs>
          <w:tab w:val="left" w:pos="703"/>
        </w:tabs>
        <w:spacing w:before="91" w:after="0" w:line="240" w:lineRule="auto"/>
        <w:ind w:left="702" w:right="0" w:hanging="423"/>
        <w:jc w:val="left"/>
      </w:pPr>
      <w:r>
        <w:t>对资源的引用方式</w:t>
      </w:r>
    </w:p>
    <w:p>
      <w:pPr>
        <w:pStyle w:val="4"/>
        <w:rPr>
          <w:b/>
          <w:sz w:val="20"/>
        </w:rPr>
      </w:pPr>
    </w:p>
    <w:p>
      <w:pPr>
        <w:pStyle w:val="4"/>
        <w:spacing w:before="10"/>
        <w:rPr>
          <w:b/>
          <w:sz w:val="14"/>
        </w:rPr>
      </w:pPr>
    </w:p>
    <w:p>
      <w:pPr>
        <w:pStyle w:val="4"/>
        <w:spacing w:line="242" w:lineRule="auto"/>
        <w:ind w:left="280" w:right="1320"/>
        <w:jc w:val="both"/>
      </w:pPr>
      <w:r>
        <w:rPr>
          <w:spacing w:val="-3"/>
        </w:rPr>
        <w:t xml:space="preserve">多数资源可以用其名称的字符串来表达，也就是 </w:t>
      </w:r>
      <w:r>
        <w:t>Endpoint</w:t>
      </w:r>
      <w:r>
        <w:rPr>
          <w:spacing w:val="-29"/>
        </w:rPr>
        <w:t xml:space="preserve"> 中的 </w:t>
      </w:r>
      <w:r>
        <w:t>URL</w:t>
      </w:r>
      <w:r>
        <w:rPr>
          <w:spacing w:val="-14"/>
        </w:rPr>
        <w:t xml:space="preserve"> 相对路径，例如 </w:t>
      </w:r>
      <w:r>
        <w:t>pods。</w:t>
      </w:r>
      <w:r>
        <w:rPr>
          <w:spacing w:val="-10"/>
        </w:rPr>
        <w:t xml:space="preserve">然后，某些 </w:t>
      </w:r>
      <w:r>
        <w:t>Kubernetes API</w:t>
      </w:r>
      <w:r>
        <w:rPr>
          <w:spacing w:val="-13"/>
        </w:rPr>
        <w:t xml:space="preserve"> 包含下级资源，例如 </w:t>
      </w:r>
      <w:r>
        <w:t>Pod</w:t>
      </w:r>
      <w:r>
        <w:rPr>
          <w:spacing w:val="-15"/>
        </w:rPr>
        <w:t xml:space="preserve"> 的日志</w:t>
      </w:r>
      <w:r>
        <w:t>(logs)。Pod</w:t>
      </w:r>
      <w:r>
        <w:rPr>
          <w:spacing w:val="-23"/>
        </w:rPr>
        <w:t xml:space="preserve"> 日志的 </w:t>
      </w:r>
      <w:r>
        <w:t xml:space="preserve">Endpoint </w:t>
      </w:r>
      <w:r>
        <w:rPr>
          <w:spacing w:val="-27"/>
        </w:rPr>
        <w:t xml:space="preserve">是 </w:t>
      </w:r>
      <w:r>
        <w:t>GET /api/v1/namespaces/{namespaces}/pods/{name}/log。</w:t>
      </w:r>
    </w:p>
    <w:p>
      <w:pPr>
        <w:pStyle w:val="4"/>
        <w:spacing w:before="10"/>
        <w:rPr>
          <w:sz w:val="15"/>
        </w:rPr>
      </w:pPr>
    </w:p>
    <w:p>
      <w:pPr>
        <w:pStyle w:val="4"/>
        <w:spacing w:before="1" w:line="242" w:lineRule="auto"/>
        <w:ind w:left="280" w:right="1424"/>
        <w:jc w:val="both"/>
      </w:pPr>
      <w:r>
        <w:t>Pod</w:t>
      </w:r>
      <w:r>
        <w:rPr>
          <w:spacing w:val="-8"/>
        </w:rPr>
        <w:t xml:space="preserve"> 是一个命名空间内的资源，</w:t>
      </w:r>
      <w:r>
        <w:t>log</w:t>
      </w:r>
      <w:r>
        <w:rPr>
          <w:spacing w:val="-12"/>
        </w:rPr>
        <w:t xml:space="preserve"> 就是一个下级资源。要在一个 </w:t>
      </w:r>
      <w:r>
        <w:t>RBAC</w:t>
      </w:r>
      <w:r>
        <w:rPr>
          <w:spacing w:val="-8"/>
        </w:rPr>
        <w:t xml:space="preserve"> 角色中体现，则需要用斜线/</w:t>
      </w:r>
      <w:r>
        <w:rPr>
          <w:spacing w:val="-10"/>
        </w:rPr>
        <w:t xml:space="preserve">来分割资源和下级资源。若想授权让某个主体同时能够读取 </w:t>
      </w:r>
      <w:r>
        <w:t>Pod</w:t>
      </w:r>
      <w:r>
        <w:rPr>
          <w:spacing w:val="-38"/>
        </w:rPr>
        <w:t xml:space="preserve"> 和 </w:t>
      </w:r>
      <w:r>
        <w:t>Pod log，则</w:t>
      </w:r>
      <w:r>
        <w:rPr>
          <w:spacing w:val="-11"/>
        </w:rPr>
        <w:t xml:space="preserve">可以配置 </w:t>
      </w:r>
      <w:r>
        <w:t>resources</w:t>
      </w:r>
      <w:r>
        <w:rPr>
          <w:spacing w:val="-9"/>
        </w:rPr>
        <w:t xml:space="preserve"> 为一个数组：</w:t>
      </w:r>
    </w:p>
    <w:p>
      <w:pPr>
        <w:pStyle w:val="4"/>
        <w:spacing w:before="8"/>
        <w:rPr>
          <w:sz w:val="13"/>
        </w:rPr>
      </w:pPr>
      <w:r>
        <w:pict>
          <v:shape id="_x0000_s1299" o:spid="_x0000_s1299" o:spt="202" type="#_x0000_t202" style="position:absolute;left:0pt;margin-left:84.5pt;margin-top:9.9pt;height:212.8pt;width:426.35pt;mso-position-horizontal-relative:page;mso-wrap-distance-bottom:0pt;mso-wrap-distance-top:0pt;z-index:-251413504;mso-width-relative:page;mso-height-relative:page;" fillcolor="#D7D7D7" filled="t" stroked="f" coordsize="21600,21600">
            <v:path/>
            <v:fill on="t" focussize="0,0"/>
            <v:stroke on="f" joinstyle="miter"/>
            <v:imagedata o:title=""/>
            <o:lock v:ext="edit"/>
            <v:textbox inset="0mm,0mm,0mm,0mm">
              <w:txbxContent>
                <w:p>
                  <w:pPr>
                    <w:pStyle w:val="4"/>
                    <w:spacing w:before="3"/>
                    <w:ind w:left="110"/>
                  </w:pPr>
                  <w:r>
                    <w:t>kind: Role</w:t>
                  </w:r>
                </w:p>
                <w:p>
                  <w:pPr>
                    <w:pStyle w:val="4"/>
                    <w:spacing w:before="11"/>
                    <w:rPr>
                      <w:sz w:val="15"/>
                    </w:rPr>
                  </w:pPr>
                </w:p>
                <w:p>
                  <w:pPr>
                    <w:pStyle w:val="4"/>
                    <w:spacing w:line="420" w:lineRule="auto"/>
                    <w:ind w:left="110" w:right="4197"/>
                  </w:pPr>
                  <w:r>
                    <w:t>apiVersion: rbac.authorization.k8s.io/v1 metadata:</w:t>
                  </w:r>
                </w:p>
                <w:p>
                  <w:pPr>
                    <w:pStyle w:val="4"/>
                    <w:spacing w:before="2"/>
                    <w:ind w:left="318"/>
                  </w:pPr>
                  <w:r>
                    <w:t>namespace: default</w:t>
                  </w:r>
                </w:p>
                <w:p>
                  <w:pPr>
                    <w:pStyle w:val="4"/>
                    <w:spacing w:before="11"/>
                    <w:rPr>
                      <w:sz w:val="15"/>
                    </w:rPr>
                  </w:pPr>
                </w:p>
                <w:p>
                  <w:pPr>
                    <w:pStyle w:val="4"/>
                    <w:spacing w:line="422" w:lineRule="auto"/>
                    <w:ind w:left="110" w:right="5144" w:firstLine="208"/>
                  </w:pPr>
                  <w:r>
                    <w:t>name: pod-and-pod-logs-reader rules:</w:t>
                  </w:r>
                </w:p>
                <w:p>
                  <w:pPr>
                    <w:pStyle w:val="4"/>
                    <w:spacing w:line="268" w:lineRule="exact"/>
                    <w:ind w:left="110"/>
                  </w:pPr>
                  <w:r>
                    <w:t>- apiGroups: [""]</w:t>
                  </w:r>
                </w:p>
                <w:p>
                  <w:pPr>
                    <w:pStyle w:val="4"/>
                    <w:spacing w:before="9"/>
                    <w:rPr>
                      <w:sz w:val="15"/>
                    </w:rPr>
                  </w:pPr>
                </w:p>
                <w:p>
                  <w:pPr>
                    <w:pStyle w:val="4"/>
                    <w:spacing w:before="1" w:line="422" w:lineRule="auto"/>
                    <w:ind w:left="318" w:right="4934"/>
                  </w:pPr>
                  <w:r>
                    <w:t>resources: ["pods", "pods/log"] verbs: ["get", "list"]</w:t>
                  </w:r>
                </w:p>
              </w:txbxContent>
            </v:textbox>
            <w10:wrap type="topAndBottom"/>
          </v:shape>
        </w:pict>
      </w:r>
    </w:p>
    <w:p>
      <w:pPr>
        <w:pStyle w:val="4"/>
        <w:rPr>
          <w:sz w:val="20"/>
        </w:rPr>
      </w:pPr>
    </w:p>
    <w:p>
      <w:pPr>
        <w:pStyle w:val="4"/>
        <w:spacing w:before="6"/>
        <w:rPr>
          <w:sz w:val="15"/>
        </w:rPr>
      </w:pPr>
    </w:p>
    <w:p>
      <w:pPr>
        <w:pStyle w:val="4"/>
        <w:spacing w:before="1" w:line="242" w:lineRule="auto"/>
        <w:ind w:left="280" w:right="1530"/>
      </w:pPr>
      <w:r>
        <w:t>资源还可以通过名字(ResourceName)</w:t>
      </w:r>
      <w:r>
        <w:rPr>
          <w:spacing w:val="-6"/>
        </w:rPr>
        <w:t xml:space="preserve">进行引用。在指定 </w:t>
      </w:r>
      <w:r>
        <w:t>ResourceName</w:t>
      </w:r>
      <w:r>
        <w:rPr>
          <w:spacing w:val="-20"/>
        </w:rPr>
        <w:t xml:space="preserve"> 后，使用 </w:t>
      </w:r>
      <w:r>
        <w:t>get、delete、update、patch</w:t>
      </w:r>
      <w:r>
        <w:rPr>
          <w:spacing w:val="-9"/>
        </w:rPr>
        <w:t xml:space="preserve"> 动词的请求，就会被限制在这个资源实例范围内。例如下面的声</w:t>
      </w:r>
      <w:r>
        <w:rPr>
          <w:spacing w:val="-13"/>
        </w:rPr>
        <w:t xml:space="preserve">明让一个主体只能对一个叫 </w:t>
      </w:r>
      <w:r>
        <w:t>my-configmap</w:t>
      </w:r>
      <w:r>
        <w:rPr>
          <w:spacing w:val="-36"/>
        </w:rPr>
        <w:t xml:space="preserve"> 的 </w:t>
      </w:r>
      <w:r>
        <w:t>configmap</w:t>
      </w:r>
      <w:r>
        <w:rPr>
          <w:spacing w:val="-27"/>
        </w:rPr>
        <w:t xml:space="preserve"> 进行 </w:t>
      </w:r>
      <w:r>
        <w:t>get</w:t>
      </w:r>
      <w:r>
        <w:rPr>
          <w:spacing w:val="-36"/>
        </w:rPr>
        <w:t xml:space="preserve"> 和 </w:t>
      </w:r>
      <w:r>
        <w:t>update</w:t>
      </w:r>
      <w:r>
        <w:rPr>
          <w:spacing w:val="-15"/>
        </w:rPr>
        <w:t xml:space="preserve"> 操作：</w:t>
      </w:r>
    </w:p>
    <w:p>
      <w:pPr>
        <w:pStyle w:val="4"/>
        <w:spacing w:before="8"/>
        <w:rPr>
          <w:sz w:val="13"/>
        </w:rPr>
      </w:pPr>
      <w:r>
        <w:pict>
          <v:shape id="_x0000_s1300" o:spid="_x0000_s1300" o:spt="202" type="#_x0000_t202" style="position:absolute;left:0pt;margin-left:84.5pt;margin-top:9.95pt;height:236.4pt;width:426.35pt;mso-position-horizontal-relative:page;mso-wrap-distance-bottom:0pt;mso-wrap-distance-top:0pt;z-index:-251464704;mso-width-relative:page;mso-height-relative:page;" fillcolor="#D7D7D7" filled="t" stroked="f" coordsize="21600,21600">
            <v:path/>
            <v:fill on="t" focussize="0,0"/>
            <v:stroke on="f" joinstyle="miter"/>
            <v:imagedata o:title=""/>
            <o:lock v:ext="edit"/>
            <v:textbox inset="0mm,0mm,0mm,0mm">
              <w:txbxContent>
                <w:p>
                  <w:pPr>
                    <w:pStyle w:val="4"/>
                    <w:spacing w:before="3"/>
                    <w:ind w:left="110"/>
                  </w:pPr>
                  <w:r>
                    <w:t>kind: Role</w:t>
                  </w:r>
                </w:p>
                <w:p>
                  <w:pPr>
                    <w:pStyle w:val="4"/>
                    <w:spacing w:before="11"/>
                    <w:rPr>
                      <w:sz w:val="15"/>
                    </w:rPr>
                  </w:pPr>
                </w:p>
                <w:p>
                  <w:pPr>
                    <w:pStyle w:val="4"/>
                    <w:spacing w:line="420" w:lineRule="auto"/>
                    <w:ind w:left="110" w:right="4197"/>
                  </w:pPr>
                  <w:r>
                    <w:t>apiVersion: rbac.authorization.k8s.io/v1 metadata:</w:t>
                  </w:r>
                </w:p>
                <w:p>
                  <w:pPr>
                    <w:pStyle w:val="4"/>
                    <w:spacing w:before="2" w:line="422" w:lineRule="auto"/>
                    <w:ind w:left="318" w:right="5790"/>
                  </w:pPr>
                  <w:r>
                    <w:t>namespace: default name:</w:t>
                  </w:r>
                  <w:r>
                    <w:rPr>
                      <w:spacing w:val="-14"/>
                    </w:rPr>
                    <w:t xml:space="preserve"> </w:t>
                  </w:r>
                  <w:r>
                    <w:t>configmap-updater</w:t>
                  </w:r>
                </w:p>
                <w:p>
                  <w:pPr>
                    <w:pStyle w:val="4"/>
                    <w:spacing w:line="268" w:lineRule="exact"/>
                    <w:ind w:left="110"/>
                  </w:pPr>
                  <w:r>
                    <w:t>rules:</w:t>
                  </w:r>
                </w:p>
                <w:p>
                  <w:pPr>
                    <w:pStyle w:val="4"/>
                    <w:spacing w:before="11"/>
                    <w:rPr>
                      <w:sz w:val="15"/>
                    </w:rPr>
                  </w:pPr>
                </w:p>
                <w:p>
                  <w:pPr>
                    <w:pStyle w:val="4"/>
                    <w:spacing w:line="420" w:lineRule="auto"/>
                    <w:ind w:left="318" w:right="5667" w:hanging="209"/>
                  </w:pPr>
                  <w:r>
                    <w:t>- apiGroups: [""] resources:</w:t>
                  </w:r>
                  <w:r>
                    <w:rPr>
                      <w:spacing w:val="-15"/>
                    </w:rPr>
                    <w:t xml:space="preserve"> </w:t>
                  </w:r>
                  <w:r>
                    <w:t>["configmap"]</w:t>
                  </w:r>
                </w:p>
                <w:p>
                  <w:pPr>
                    <w:pStyle w:val="4"/>
                    <w:spacing w:before="2" w:line="422" w:lineRule="auto"/>
                    <w:ind w:left="318" w:right="4934"/>
                  </w:pPr>
                  <w:r>
                    <w:t>resourceNames: ["my-configmap"] verbs: ["update",</w:t>
                  </w:r>
                  <w:r>
                    <w:rPr>
                      <w:spacing w:val="-1"/>
                    </w:rPr>
                    <w:t xml:space="preserve"> </w:t>
                  </w:r>
                  <w:r>
                    <w:t>"get"]</w:t>
                  </w:r>
                </w:p>
              </w:txbxContent>
            </v:textbox>
            <w10:wrap type="topAndBottom"/>
          </v:shape>
        </w:pict>
      </w:r>
    </w:p>
    <w:p>
      <w:pPr>
        <w:spacing w:after="0"/>
        <w:rPr>
          <w:sz w:val="13"/>
        </w:rPr>
        <w:sectPr>
          <w:pgSz w:w="11910" w:h="16840"/>
          <w:pgMar w:top="1400" w:right="440" w:bottom="280" w:left="1520" w:header="708" w:footer="0" w:gutter="0"/>
          <w:cols w:space="720" w:num="1"/>
        </w:sectPr>
      </w:pPr>
    </w:p>
    <w:p>
      <w:pPr>
        <w:pStyle w:val="3"/>
        <w:numPr>
          <w:ilvl w:val="1"/>
          <w:numId w:val="69"/>
        </w:numPr>
        <w:tabs>
          <w:tab w:val="left" w:pos="624"/>
        </w:tabs>
        <w:spacing w:before="91" w:after="0" w:line="240" w:lineRule="auto"/>
        <w:ind w:left="623" w:right="0" w:hanging="344"/>
        <w:jc w:val="left"/>
        <w:rPr>
          <w:rFonts w:ascii="Cambria" w:eastAsia="Cambria"/>
        </w:rPr>
      </w:pPr>
      <w:r>
        <w:t>常见的角色</w:t>
      </w:r>
      <w:r>
        <w:rPr>
          <w:rFonts w:ascii="Cambria" w:eastAsia="Cambria"/>
        </w:rPr>
        <w:t>(Role)</w:t>
      </w:r>
      <w:r>
        <w:t>示例</w:t>
      </w:r>
    </w:p>
    <w:p>
      <w:pPr>
        <w:pStyle w:val="4"/>
        <w:spacing w:before="10"/>
        <w:rPr>
          <w:b/>
          <w:sz w:val="34"/>
        </w:rPr>
      </w:pPr>
    </w:p>
    <w:p>
      <w:pPr>
        <w:pStyle w:val="10"/>
        <w:numPr>
          <w:ilvl w:val="0"/>
          <w:numId w:val="71"/>
        </w:numPr>
        <w:tabs>
          <w:tab w:val="left" w:pos="808"/>
        </w:tabs>
        <w:spacing w:before="0" w:after="0" w:line="240" w:lineRule="auto"/>
        <w:ind w:left="808" w:right="0" w:hanging="528"/>
        <w:jc w:val="left"/>
        <w:rPr>
          <w:b/>
          <w:sz w:val="21"/>
        </w:rPr>
      </w:pPr>
      <w:r>
        <w:rPr>
          <w:b/>
          <w:spacing w:val="-8"/>
          <w:sz w:val="21"/>
        </w:rPr>
        <w:t xml:space="preserve">允许读取核心 </w:t>
      </w:r>
      <w:r>
        <w:rPr>
          <w:b/>
          <w:sz w:val="21"/>
        </w:rPr>
        <w:t>API</w:t>
      </w:r>
      <w:r>
        <w:rPr>
          <w:b/>
          <w:spacing w:val="-27"/>
          <w:sz w:val="21"/>
        </w:rPr>
        <w:t xml:space="preserve"> 组中 </w:t>
      </w:r>
      <w:r>
        <w:rPr>
          <w:b/>
          <w:sz w:val="21"/>
        </w:rPr>
        <w:t>Pod</w:t>
      </w:r>
      <w:r>
        <w:rPr>
          <w:b/>
          <w:spacing w:val="-12"/>
          <w:sz w:val="21"/>
        </w:rPr>
        <w:t xml:space="preserve"> 的资源：</w:t>
      </w:r>
    </w:p>
    <w:p>
      <w:pPr>
        <w:pStyle w:val="4"/>
        <w:spacing w:before="12"/>
        <w:rPr>
          <w:b/>
          <w:sz w:val="13"/>
        </w:rPr>
      </w:pPr>
      <w:r>
        <w:pict>
          <v:shape id="_x0000_s1301" o:spid="_x0000_s1301" o:spt="202" type="#_x0000_t202" style="position:absolute;left:0pt;margin-left:84.5pt;margin-top:10.1pt;height:94.7pt;width:426.35pt;mso-position-horizontal-relative:page;mso-wrap-distance-bottom:0pt;mso-wrap-distance-top:0pt;z-index:-251463680;mso-width-relative:page;mso-height-relative:page;" fillcolor="#D7D7D7" filled="t" stroked="f" coordsize="21600,21600">
            <v:path/>
            <v:fill on="t" focussize="0,0"/>
            <v:stroke on="f" joinstyle="miter"/>
            <v:imagedata o:title=""/>
            <o:lock v:ext="edit"/>
            <v:textbox inset="0mm,0mm,0mm,0mm">
              <w:txbxContent>
                <w:p>
                  <w:pPr>
                    <w:pStyle w:val="4"/>
                    <w:spacing w:before="1"/>
                    <w:ind w:left="110"/>
                  </w:pPr>
                  <w:r>
                    <w:t>rules:</w:t>
                  </w:r>
                </w:p>
                <w:p>
                  <w:pPr>
                    <w:pStyle w:val="4"/>
                    <w:spacing w:before="12"/>
                    <w:rPr>
                      <w:sz w:val="15"/>
                    </w:rPr>
                  </w:pPr>
                </w:p>
                <w:p>
                  <w:pPr>
                    <w:pStyle w:val="4"/>
                    <w:spacing w:line="422" w:lineRule="auto"/>
                    <w:ind w:left="318" w:right="6194" w:hanging="209"/>
                  </w:pPr>
                  <w:r>
                    <w:t>- apiGroups: [""] resources: ["pods"]</w:t>
                  </w:r>
                </w:p>
                <w:p>
                  <w:pPr>
                    <w:pStyle w:val="4"/>
                    <w:spacing w:line="268" w:lineRule="exact"/>
                    <w:ind w:left="318"/>
                  </w:pPr>
                  <w:r>
                    <w:t>verbs: ["get", "list", "watch"]</w:t>
                  </w:r>
                </w:p>
              </w:txbxContent>
            </v:textbox>
            <w10:wrap type="topAndBottom"/>
          </v:shape>
        </w:pict>
      </w:r>
    </w:p>
    <w:p>
      <w:pPr>
        <w:pStyle w:val="4"/>
        <w:rPr>
          <w:b/>
          <w:sz w:val="20"/>
        </w:rPr>
      </w:pPr>
    </w:p>
    <w:p>
      <w:pPr>
        <w:pStyle w:val="4"/>
        <w:spacing w:before="5"/>
        <w:rPr>
          <w:b/>
          <w:sz w:val="15"/>
        </w:rPr>
      </w:pPr>
    </w:p>
    <w:p>
      <w:pPr>
        <w:pStyle w:val="3"/>
        <w:numPr>
          <w:ilvl w:val="0"/>
          <w:numId w:val="71"/>
        </w:numPr>
        <w:tabs>
          <w:tab w:val="left" w:pos="808"/>
        </w:tabs>
        <w:spacing w:before="1" w:after="0" w:line="240" w:lineRule="auto"/>
        <w:ind w:left="808" w:right="0" w:hanging="528"/>
        <w:jc w:val="left"/>
      </w:pPr>
      <w:r>
        <w:t>允许读写"extensions"和"apps</w:t>
      </w:r>
      <w:r>
        <w:rPr>
          <w:spacing w:val="-13"/>
        </w:rPr>
        <w:t xml:space="preserve">"两个 </w:t>
      </w:r>
      <w:r>
        <w:t>API</w:t>
      </w:r>
      <w:r>
        <w:rPr>
          <w:spacing w:val="-23"/>
        </w:rPr>
        <w:t xml:space="preserve"> 组中的 </w:t>
      </w:r>
      <w:r>
        <w:t>deployment</w:t>
      </w:r>
      <w:r>
        <w:rPr>
          <w:spacing w:val="-19"/>
        </w:rPr>
        <w:t xml:space="preserve"> 资源</w:t>
      </w:r>
    </w:p>
    <w:p>
      <w:pPr>
        <w:pStyle w:val="4"/>
        <w:spacing w:before="10"/>
        <w:rPr>
          <w:b/>
          <w:sz w:val="13"/>
        </w:rPr>
      </w:pPr>
      <w:r>
        <w:pict>
          <v:shape id="_x0000_s1302" o:spid="_x0000_s1302" o:spt="202" type="#_x0000_t202" style="position:absolute;left:0pt;margin-left:84.5pt;margin-top:10.05pt;height:94.7pt;width:426.35pt;mso-position-horizontal-relative:page;mso-wrap-distance-bottom:0pt;mso-wrap-distance-top:0pt;z-index:-251412480;mso-width-relative:page;mso-height-relative:page;" fillcolor="#D7D7D7" filled="t" stroked="f" coordsize="21600,21600">
            <v:path/>
            <v:fill on="t" focussize="0,0"/>
            <v:stroke on="f" joinstyle="miter"/>
            <v:imagedata o:title=""/>
            <o:lock v:ext="edit"/>
            <v:textbox inset="0mm,0mm,0mm,0mm">
              <w:txbxContent>
                <w:p>
                  <w:pPr>
                    <w:pStyle w:val="4"/>
                    <w:spacing w:before="2"/>
                    <w:ind w:left="110"/>
                  </w:pPr>
                  <w:r>
                    <w:t>rules:</w:t>
                  </w:r>
                </w:p>
                <w:p>
                  <w:pPr>
                    <w:pStyle w:val="4"/>
                    <w:spacing w:before="11"/>
                    <w:rPr>
                      <w:sz w:val="15"/>
                    </w:rPr>
                  </w:pPr>
                </w:p>
                <w:p>
                  <w:pPr>
                    <w:pStyle w:val="4"/>
                    <w:spacing w:line="422" w:lineRule="auto"/>
                    <w:ind w:left="318" w:right="4723" w:hanging="209"/>
                  </w:pPr>
                  <w:r>
                    <w:t>- apiGroups: ["extensions", "apps"] resources: ["deployments"]</w:t>
                  </w:r>
                </w:p>
                <w:p>
                  <w:pPr>
                    <w:pStyle w:val="4"/>
                    <w:spacing w:line="268" w:lineRule="exact"/>
                    <w:ind w:left="318"/>
                  </w:pPr>
                  <w:r>
                    <w:t>verbs: ["get", "list", "watch", "create", "update", "patch", "delete"]</w:t>
                  </w:r>
                </w:p>
              </w:txbxContent>
            </v:textbox>
            <w10:wrap type="topAndBottom"/>
          </v:shape>
        </w:pict>
      </w:r>
    </w:p>
    <w:p>
      <w:pPr>
        <w:pStyle w:val="4"/>
        <w:rPr>
          <w:b/>
          <w:sz w:val="20"/>
        </w:rPr>
      </w:pPr>
    </w:p>
    <w:p>
      <w:pPr>
        <w:pStyle w:val="4"/>
        <w:spacing w:before="6"/>
        <w:rPr>
          <w:b/>
          <w:sz w:val="15"/>
        </w:rPr>
      </w:pPr>
    </w:p>
    <w:p>
      <w:pPr>
        <w:pStyle w:val="10"/>
        <w:numPr>
          <w:ilvl w:val="0"/>
          <w:numId w:val="71"/>
        </w:numPr>
        <w:tabs>
          <w:tab w:val="left" w:pos="808"/>
        </w:tabs>
        <w:spacing w:before="0" w:after="0" w:line="240" w:lineRule="auto"/>
        <w:ind w:left="808" w:right="0" w:hanging="528"/>
        <w:jc w:val="left"/>
        <w:rPr>
          <w:b/>
          <w:sz w:val="21"/>
        </w:rPr>
      </w:pPr>
      <w:r>
        <w:rPr>
          <w:b/>
          <w:spacing w:val="-11"/>
          <w:sz w:val="21"/>
        </w:rPr>
        <w:t xml:space="preserve">允许读写 </w:t>
      </w:r>
      <w:r>
        <w:rPr>
          <w:b/>
          <w:sz w:val="21"/>
        </w:rPr>
        <w:t>pods</w:t>
      </w:r>
      <w:r>
        <w:rPr>
          <w:b/>
          <w:spacing w:val="-23"/>
          <w:sz w:val="21"/>
        </w:rPr>
        <w:t xml:space="preserve"> 及读写 </w:t>
      </w:r>
      <w:r>
        <w:rPr>
          <w:b/>
          <w:sz w:val="21"/>
        </w:rPr>
        <w:t>jobs</w:t>
      </w:r>
    </w:p>
    <w:p>
      <w:pPr>
        <w:pStyle w:val="4"/>
        <w:spacing w:before="10"/>
        <w:rPr>
          <w:b/>
          <w:sz w:val="13"/>
        </w:rPr>
      </w:pPr>
      <w:r>
        <w:pict>
          <v:shape id="_x0000_s1303" o:spid="_x0000_s1303" o:spt="202" type="#_x0000_t202" style="position:absolute;left:0pt;margin-left:84.5pt;margin-top:10.05pt;height:165.55pt;width:426.35pt;mso-position-horizontal-relative:page;mso-wrap-distance-bottom:0pt;mso-wrap-distance-top:0pt;z-index:-251462656;mso-width-relative:page;mso-height-relative:page;" fillcolor="#D7D7D7" filled="t" stroked="f" coordsize="21600,21600">
            <v:path/>
            <v:fill on="t" focussize="0,0"/>
            <v:stroke on="f" joinstyle="miter"/>
            <v:imagedata o:title=""/>
            <o:lock v:ext="edit"/>
            <v:textbox inset="0mm,0mm,0mm,0mm">
              <w:txbxContent>
                <w:p>
                  <w:pPr>
                    <w:pStyle w:val="4"/>
                    <w:spacing w:before="2"/>
                    <w:ind w:left="110"/>
                  </w:pPr>
                  <w:r>
                    <w:t>rules:</w:t>
                  </w:r>
                </w:p>
                <w:p>
                  <w:pPr>
                    <w:pStyle w:val="4"/>
                    <w:spacing w:before="12"/>
                    <w:rPr>
                      <w:sz w:val="15"/>
                    </w:rPr>
                  </w:pPr>
                </w:p>
                <w:p>
                  <w:pPr>
                    <w:pStyle w:val="4"/>
                    <w:numPr>
                      <w:ilvl w:val="0"/>
                      <w:numId w:val="72"/>
                    </w:numPr>
                    <w:tabs>
                      <w:tab w:val="left" w:pos="319"/>
                    </w:tabs>
                    <w:spacing w:before="0" w:after="0" w:line="420" w:lineRule="auto"/>
                    <w:ind w:left="318" w:right="6210" w:hanging="209"/>
                    <w:jc w:val="left"/>
                  </w:pPr>
                  <w:r>
                    <w:t>apiGroups: [""] resources:</w:t>
                  </w:r>
                  <w:r>
                    <w:rPr>
                      <w:spacing w:val="-14"/>
                    </w:rPr>
                    <w:t xml:space="preserve"> </w:t>
                  </w:r>
                  <w:r>
                    <w:t>["pods"]</w:t>
                  </w:r>
                </w:p>
                <w:p>
                  <w:pPr>
                    <w:pStyle w:val="4"/>
                    <w:spacing w:before="4"/>
                    <w:ind w:left="318"/>
                  </w:pPr>
                  <w:r>
                    <w:t>verbs: ["get", "list", "watch"]</w:t>
                  </w:r>
                </w:p>
                <w:p>
                  <w:pPr>
                    <w:pStyle w:val="4"/>
                    <w:spacing w:before="9"/>
                    <w:rPr>
                      <w:sz w:val="15"/>
                    </w:rPr>
                  </w:pPr>
                </w:p>
                <w:p>
                  <w:pPr>
                    <w:pStyle w:val="4"/>
                    <w:numPr>
                      <w:ilvl w:val="0"/>
                      <w:numId w:val="72"/>
                    </w:numPr>
                    <w:tabs>
                      <w:tab w:val="left" w:pos="319"/>
                    </w:tabs>
                    <w:spacing w:before="0" w:after="0" w:line="422" w:lineRule="auto"/>
                    <w:ind w:left="318" w:right="4636" w:hanging="209"/>
                    <w:jc w:val="left"/>
                  </w:pPr>
                  <w:r>
                    <w:t>apiGroups: ["batch", "extensions"] resources: ["jobs"]</w:t>
                  </w:r>
                </w:p>
                <w:p>
                  <w:pPr>
                    <w:pStyle w:val="4"/>
                    <w:spacing w:line="268" w:lineRule="exact"/>
                    <w:ind w:left="318"/>
                  </w:pPr>
                  <w:r>
                    <w:t>verbs: ["get", "list", "watch", "create", "update", "patch", "delete"]</w:t>
                  </w:r>
                </w:p>
              </w:txbxContent>
            </v:textbox>
            <w10:wrap type="topAndBottom"/>
          </v:shape>
        </w:pict>
      </w:r>
    </w:p>
    <w:p>
      <w:pPr>
        <w:pStyle w:val="4"/>
        <w:rPr>
          <w:b/>
          <w:sz w:val="20"/>
        </w:rPr>
      </w:pPr>
    </w:p>
    <w:p>
      <w:pPr>
        <w:pStyle w:val="4"/>
        <w:spacing w:before="5"/>
        <w:rPr>
          <w:b/>
          <w:sz w:val="15"/>
        </w:rPr>
      </w:pPr>
    </w:p>
    <w:p>
      <w:pPr>
        <w:pStyle w:val="3"/>
        <w:numPr>
          <w:ilvl w:val="0"/>
          <w:numId w:val="71"/>
        </w:numPr>
        <w:tabs>
          <w:tab w:val="left" w:pos="808"/>
        </w:tabs>
        <w:spacing w:before="0" w:after="0" w:line="244" w:lineRule="auto"/>
        <w:ind w:left="280" w:right="1484" w:firstLine="0"/>
        <w:jc w:val="left"/>
      </w:pPr>
      <w:r>
        <w:rPr>
          <w:spacing w:val="-7"/>
        </w:rPr>
        <w:t xml:space="preserve">允许读取一个名为 </w:t>
      </w:r>
      <w:r>
        <w:t>my-config</w:t>
      </w:r>
      <w:r>
        <w:rPr>
          <w:spacing w:val="-38"/>
        </w:rPr>
        <w:t xml:space="preserve"> 的 </w:t>
      </w:r>
      <w:r>
        <w:t>ConfigMap</w:t>
      </w:r>
      <w:r>
        <w:rPr>
          <w:spacing w:val="-6"/>
        </w:rPr>
        <w:t xml:space="preserve">(必须绑定到一个 </w:t>
      </w:r>
      <w:r>
        <w:t>RoleBinding</w:t>
      </w:r>
      <w:r>
        <w:rPr>
          <w:spacing w:val="-12"/>
        </w:rPr>
        <w:t xml:space="preserve"> 来限制到</w:t>
      </w:r>
      <w:r>
        <w:rPr>
          <w:spacing w:val="-27"/>
        </w:rPr>
        <w:t xml:space="preserve">一个 </w:t>
      </w:r>
      <w:r>
        <w:t>namespace</w:t>
      </w:r>
      <w:r>
        <w:rPr>
          <w:spacing w:val="-27"/>
        </w:rPr>
        <w:t xml:space="preserve"> 下的 </w:t>
      </w:r>
      <w:r>
        <w:t>ConfigMap)：</w:t>
      </w:r>
    </w:p>
    <w:p>
      <w:pPr>
        <w:pStyle w:val="4"/>
        <w:spacing w:before="4"/>
        <w:rPr>
          <w:b/>
          <w:sz w:val="13"/>
        </w:rPr>
      </w:pPr>
      <w:r>
        <w:pict>
          <v:shape id="_x0000_s1304" o:spid="_x0000_s1304" o:spt="202" type="#_x0000_t202" style="position:absolute;left:0pt;margin-left:84.5pt;margin-top:9.7pt;height:118.3pt;width:426.35pt;mso-position-horizontal-relative:page;mso-wrap-distance-bottom:0pt;mso-wrap-distance-top:0pt;z-index:-251461632;mso-width-relative:page;mso-height-relative:page;" fillcolor="#D7D7D7" filled="t" stroked="f" coordsize="21600,21600">
            <v:path/>
            <v:fill on="t" focussize="0,0"/>
            <v:stroke on="f" joinstyle="miter"/>
            <v:imagedata o:title=""/>
            <o:lock v:ext="edit"/>
            <v:textbox inset="0mm,0mm,0mm,0mm">
              <w:txbxContent>
                <w:p>
                  <w:pPr>
                    <w:pStyle w:val="4"/>
                    <w:spacing w:before="3"/>
                    <w:ind w:left="110"/>
                  </w:pPr>
                  <w:r>
                    <w:t>rules:</w:t>
                  </w:r>
                </w:p>
                <w:p>
                  <w:pPr>
                    <w:pStyle w:val="4"/>
                    <w:spacing w:before="9"/>
                    <w:rPr>
                      <w:sz w:val="15"/>
                    </w:rPr>
                  </w:pPr>
                </w:p>
                <w:p>
                  <w:pPr>
                    <w:pStyle w:val="4"/>
                    <w:spacing w:line="422" w:lineRule="auto"/>
                    <w:ind w:left="318" w:right="5579" w:hanging="209"/>
                  </w:pPr>
                  <w:r>
                    <w:t>- apiGroups: [""] resources:</w:t>
                  </w:r>
                  <w:r>
                    <w:rPr>
                      <w:spacing w:val="-13"/>
                    </w:rPr>
                    <w:t xml:space="preserve"> </w:t>
                  </w:r>
                  <w:r>
                    <w:t>["configmaps"]</w:t>
                  </w:r>
                </w:p>
                <w:p>
                  <w:pPr>
                    <w:pStyle w:val="4"/>
                    <w:spacing w:line="422" w:lineRule="auto"/>
                    <w:ind w:left="318" w:right="5249"/>
                  </w:pPr>
                  <w:r>
                    <w:t>resourceNames: ["my-config"] verbs: ["get"]</w:t>
                  </w:r>
                </w:p>
              </w:txbxContent>
            </v:textbox>
            <w10:wrap type="topAndBottom"/>
          </v:shape>
        </w:pict>
      </w:r>
    </w:p>
    <w:p>
      <w:pPr>
        <w:spacing w:after="0"/>
        <w:rPr>
          <w:sz w:val="13"/>
        </w:rPr>
        <w:sectPr>
          <w:pgSz w:w="11910" w:h="16840"/>
          <w:pgMar w:top="1400" w:right="440" w:bottom="280" w:left="1520" w:header="708" w:footer="0" w:gutter="0"/>
          <w:cols w:space="720" w:num="1"/>
        </w:sectPr>
      </w:pPr>
    </w:p>
    <w:p>
      <w:pPr>
        <w:pStyle w:val="4"/>
        <w:rPr>
          <w:b/>
          <w:sz w:val="20"/>
        </w:rPr>
      </w:pPr>
    </w:p>
    <w:p>
      <w:pPr>
        <w:pStyle w:val="4"/>
        <w:spacing w:before="7"/>
        <w:rPr>
          <w:b/>
          <w:sz w:val="18"/>
        </w:rPr>
      </w:pPr>
    </w:p>
    <w:p>
      <w:pPr>
        <w:pStyle w:val="10"/>
        <w:numPr>
          <w:ilvl w:val="0"/>
          <w:numId w:val="71"/>
        </w:numPr>
        <w:tabs>
          <w:tab w:val="left" w:pos="808"/>
        </w:tabs>
        <w:spacing w:before="70" w:after="0" w:line="242" w:lineRule="auto"/>
        <w:ind w:left="280" w:right="1489" w:firstLine="0"/>
        <w:jc w:val="left"/>
        <w:rPr>
          <w:b/>
          <w:sz w:val="21"/>
        </w:rPr>
      </w:pPr>
      <w:r>
        <w:rPr>
          <w:b/>
          <w:spacing w:val="-9"/>
          <w:sz w:val="21"/>
        </w:rPr>
        <w:t xml:space="preserve">读取核心组的 </w:t>
      </w:r>
      <w:r>
        <w:rPr>
          <w:b/>
          <w:sz w:val="21"/>
        </w:rPr>
        <w:t>node</w:t>
      </w:r>
      <w:r>
        <w:rPr>
          <w:b/>
          <w:spacing w:val="-15"/>
          <w:sz w:val="21"/>
        </w:rPr>
        <w:t xml:space="preserve"> 资源(</w:t>
      </w:r>
      <w:r>
        <w:rPr>
          <w:b/>
          <w:sz w:val="21"/>
        </w:rPr>
        <w:t>Node</w:t>
      </w:r>
      <w:r>
        <w:rPr>
          <w:b/>
          <w:spacing w:val="-12"/>
          <w:sz w:val="21"/>
        </w:rPr>
        <w:t xml:space="preserve"> 属于集群级别的资源，必须放在 </w:t>
      </w:r>
      <w:r>
        <w:rPr>
          <w:b/>
          <w:sz w:val="21"/>
        </w:rPr>
        <w:t>ClusterRole</w:t>
      </w:r>
      <w:r>
        <w:rPr>
          <w:b/>
          <w:spacing w:val="-15"/>
          <w:sz w:val="21"/>
        </w:rPr>
        <w:t xml:space="preserve"> 中，并</w:t>
      </w:r>
      <w:r>
        <w:rPr>
          <w:b/>
          <w:spacing w:val="-29"/>
          <w:sz w:val="21"/>
        </w:rPr>
        <w:t xml:space="preserve">使用 </w:t>
      </w:r>
      <w:r>
        <w:rPr>
          <w:b/>
          <w:sz w:val="21"/>
        </w:rPr>
        <w:t>ClusterRoleBinding</w:t>
      </w:r>
      <w:r>
        <w:rPr>
          <w:b/>
          <w:spacing w:val="-9"/>
          <w:sz w:val="21"/>
        </w:rPr>
        <w:t xml:space="preserve"> 进行绑定)：</w:t>
      </w:r>
    </w:p>
    <w:p>
      <w:pPr>
        <w:pStyle w:val="4"/>
        <w:spacing w:before="7"/>
        <w:rPr>
          <w:b/>
          <w:sz w:val="13"/>
        </w:rPr>
      </w:pPr>
      <w:r>
        <w:pict>
          <v:shape id="_x0000_s1305" o:spid="_x0000_s1305" o:spt="202" type="#_x0000_t202" style="position:absolute;left:0pt;margin-left:84.5pt;margin-top:9.85pt;height:94.7pt;width:426.35pt;mso-position-horizontal-relative:page;mso-wrap-distance-bottom:0pt;mso-wrap-distance-top:0pt;z-index:-251411456;mso-width-relative:page;mso-height-relative:page;" fillcolor="#D7D7D7" filled="t" stroked="f" coordsize="21600,21600">
            <v:path/>
            <v:fill on="t" focussize="0,0"/>
            <v:stroke on="f" joinstyle="miter"/>
            <v:imagedata o:title=""/>
            <o:lock v:ext="edit"/>
            <v:textbox inset="0mm,0mm,0mm,0mm">
              <w:txbxContent>
                <w:p>
                  <w:pPr>
                    <w:pStyle w:val="4"/>
                    <w:spacing w:before="2"/>
                    <w:ind w:left="110"/>
                  </w:pPr>
                  <w:r>
                    <w:t>rules:</w:t>
                  </w:r>
                </w:p>
                <w:p>
                  <w:pPr>
                    <w:pStyle w:val="4"/>
                    <w:spacing w:before="12"/>
                    <w:rPr>
                      <w:sz w:val="15"/>
                    </w:rPr>
                  </w:pPr>
                </w:p>
                <w:p>
                  <w:pPr>
                    <w:pStyle w:val="4"/>
                    <w:spacing w:line="420" w:lineRule="auto"/>
                    <w:ind w:left="318" w:right="6089" w:hanging="209"/>
                  </w:pPr>
                  <w:r>
                    <w:t>- apiGroups: [""] resources: ["nodes"]</w:t>
                  </w:r>
                </w:p>
                <w:p>
                  <w:pPr>
                    <w:pStyle w:val="4"/>
                    <w:spacing w:before="4"/>
                    <w:ind w:left="318"/>
                  </w:pPr>
                  <w:r>
                    <w:t>verbs: ["get", "list", "watch"]</w:t>
                  </w:r>
                </w:p>
              </w:txbxContent>
            </v:textbox>
            <w10:wrap type="topAndBottom"/>
          </v:shape>
        </w:pict>
      </w:r>
    </w:p>
    <w:p>
      <w:pPr>
        <w:pStyle w:val="4"/>
        <w:rPr>
          <w:b/>
          <w:sz w:val="20"/>
        </w:rPr>
      </w:pPr>
    </w:p>
    <w:p>
      <w:pPr>
        <w:pStyle w:val="4"/>
        <w:spacing w:before="6"/>
        <w:rPr>
          <w:b/>
          <w:sz w:val="15"/>
        </w:rPr>
      </w:pPr>
    </w:p>
    <w:p>
      <w:pPr>
        <w:pStyle w:val="3"/>
        <w:numPr>
          <w:ilvl w:val="0"/>
          <w:numId w:val="71"/>
        </w:numPr>
        <w:tabs>
          <w:tab w:val="left" w:pos="808"/>
        </w:tabs>
        <w:spacing w:before="0" w:after="0" w:line="244" w:lineRule="auto"/>
        <w:ind w:left="280" w:right="2334" w:firstLine="0"/>
        <w:jc w:val="left"/>
      </w:pPr>
      <w:r>
        <w:t>允许对非资源端点/healthz</w:t>
      </w:r>
      <w:r>
        <w:rPr>
          <w:spacing w:val="-13"/>
        </w:rPr>
        <w:t xml:space="preserve"> 及其所有子路径进行 </w:t>
      </w:r>
      <w:r>
        <w:t>GET/POST</w:t>
      </w:r>
      <w:r>
        <w:rPr>
          <w:spacing w:val="-8"/>
        </w:rPr>
        <w:t xml:space="preserve"> 操作(必须使用ClusterRole</w:t>
      </w:r>
      <w:r>
        <w:rPr>
          <w:spacing w:val="-36"/>
        </w:rPr>
        <w:t xml:space="preserve"> 和 </w:t>
      </w:r>
      <w:r>
        <w:t>ClusterRoleBinding)：</w:t>
      </w:r>
    </w:p>
    <w:p>
      <w:pPr>
        <w:pStyle w:val="4"/>
        <w:spacing w:before="3"/>
        <w:rPr>
          <w:b/>
          <w:sz w:val="13"/>
        </w:rPr>
      </w:pPr>
      <w:r>
        <w:pict>
          <v:shape id="_x0000_s1306" o:spid="_x0000_s1306" o:spt="202" type="#_x0000_t202" style="position:absolute;left:0pt;margin-left:84.5pt;margin-top:9.65pt;height:71.1pt;width:426.35pt;mso-position-horizontal-relative:page;mso-wrap-distance-bottom:0pt;mso-wrap-distance-top:0pt;z-index:-251460608;mso-width-relative:page;mso-height-relative:page;" fillcolor="#D7D7D7" filled="t" stroked="f" coordsize="21600,21600">
            <v:path/>
            <v:fill on="t" focussize="0,0"/>
            <v:stroke on="f" joinstyle="miter"/>
            <v:imagedata o:title=""/>
            <o:lock v:ext="edit"/>
            <v:textbox inset="0mm,0mm,0mm,0mm">
              <w:txbxContent>
                <w:p>
                  <w:pPr>
                    <w:pStyle w:val="4"/>
                    <w:spacing w:before="2"/>
                    <w:ind w:left="110"/>
                  </w:pPr>
                  <w:r>
                    <w:t>rules:</w:t>
                  </w:r>
                </w:p>
                <w:p>
                  <w:pPr>
                    <w:pStyle w:val="4"/>
                    <w:spacing w:before="11"/>
                    <w:rPr>
                      <w:sz w:val="15"/>
                    </w:rPr>
                  </w:pPr>
                </w:p>
                <w:p>
                  <w:pPr>
                    <w:pStyle w:val="4"/>
                    <w:spacing w:line="422" w:lineRule="auto"/>
                    <w:ind w:left="318" w:right="3673" w:hanging="209"/>
                  </w:pPr>
                  <w:r>
                    <w:t>- nonResourceURLs: ["/healthz", "/healthz/*"] verbs: ["get", "post"]</w:t>
                  </w:r>
                </w:p>
              </w:txbxContent>
            </v:textbox>
            <w10:wrap type="topAndBottom"/>
          </v:shape>
        </w:pict>
      </w:r>
    </w:p>
    <w:p>
      <w:pPr>
        <w:pStyle w:val="4"/>
        <w:rPr>
          <w:b/>
          <w:sz w:val="20"/>
        </w:rPr>
      </w:pPr>
    </w:p>
    <w:p>
      <w:pPr>
        <w:pStyle w:val="4"/>
        <w:spacing w:before="11"/>
        <w:rPr>
          <w:b/>
          <w:sz w:val="14"/>
        </w:rPr>
      </w:pPr>
    </w:p>
    <w:p>
      <w:pPr>
        <w:pStyle w:val="10"/>
        <w:numPr>
          <w:ilvl w:val="1"/>
          <w:numId w:val="69"/>
        </w:numPr>
        <w:tabs>
          <w:tab w:val="left" w:pos="624"/>
        </w:tabs>
        <w:spacing w:before="89" w:after="0" w:line="240" w:lineRule="auto"/>
        <w:ind w:left="623" w:right="0" w:hanging="344"/>
        <w:jc w:val="left"/>
        <w:rPr>
          <w:rFonts w:ascii="Cambria" w:eastAsia="Cambria"/>
          <w:b/>
          <w:sz w:val="21"/>
        </w:rPr>
      </w:pPr>
      <w:r>
        <w:rPr>
          <w:b/>
          <w:sz w:val="21"/>
        </w:rPr>
        <w:t>常用的角色绑定</w:t>
      </w:r>
    </w:p>
    <w:p>
      <w:pPr>
        <w:pStyle w:val="4"/>
        <w:spacing w:before="10"/>
        <w:rPr>
          <w:b/>
          <w:sz w:val="34"/>
        </w:rPr>
      </w:pPr>
    </w:p>
    <w:p>
      <w:pPr>
        <w:pStyle w:val="3"/>
        <w:numPr>
          <w:ilvl w:val="0"/>
          <w:numId w:val="73"/>
        </w:numPr>
        <w:tabs>
          <w:tab w:val="left" w:pos="492"/>
        </w:tabs>
        <w:spacing w:before="0" w:after="0" w:line="240" w:lineRule="auto"/>
        <w:ind w:left="491" w:right="0" w:hanging="212"/>
        <w:jc w:val="left"/>
      </w:pPr>
      <w:r>
        <w:rPr>
          <w:spacing w:val="-14"/>
        </w:rPr>
        <w:t xml:space="preserve">用户名 </w:t>
      </w:r>
      <w:r>
        <w:fldChar w:fldCharType="begin"/>
      </w:r>
      <w:r>
        <w:instrText xml:space="preserve"> HYPERLINK "mailto:Alice@example.com" \h </w:instrText>
      </w:r>
      <w:r>
        <w:fldChar w:fldCharType="separate"/>
      </w:r>
      <w:r>
        <w:t>Alice@example.com</w:t>
      </w:r>
      <w:r>
        <w:fldChar w:fldCharType="end"/>
      </w:r>
    </w:p>
    <w:p>
      <w:pPr>
        <w:pStyle w:val="4"/>
        <w:spacing w:before="11"/>
        <w:rPr>
          <w:b/>
          <w:sz w:val="13"/>
        </w:rPr>
      </w:pPr>
      <w:r>
        <w:pict>
          <v:shape id="_x0000_s1307" o:spid="_x0000_s1307" o:spt="202" type="#_x0000_t202" style="position:absolute;left:0pt;margin-left:84.5pt;margin-top:10.05pt;height:94.7pt;width:426.35pt;mso-position-horizontal-relative:page;mso-wrap-distance-bottom:0pt;mso-wrap-distance-top:0pt;z-index:-251410432;mso-width-relative:page;mso-height-relative:page;" fillcolor="#D7D7D7" filled="t" stroked="f" coordsize="21600,21600">
            <v:path/>
            <v:fill on="t" focussize="0,0"/>
            <v:stroke on="f" joinstyle="miter"/>
            <v:imagedata o:title=""/>
            <o:lock v:ext="edit"/>
            <v:textbox inset="0mm,0mm,0mm,0mm">
              <w:txbxContent>
                <w:p>
                  <w:pPr>
                    <w:pStyle w:val="4"/>
                    <w:spacing w:before="2"/>
                    <w:ind w:left="110"/>
                  </w:pPr>
                  <w:r>
                    <w:t>subjects:</w:t>
                  </w:r>
                </w:p>
                <w:p>
                  <w:pPr>
                    <w:pStyle w:val="4"/>
                    <w:spacing w:before="12"/>
                    <w:rPr>
                      <w:sz w:val="15"/>
                    </w:rPr>
                  </w:pPr>
                </w:p>
                <w:p>
                  <w:pPr>
                    <w:pStyle w:val="4"/>
                    <w:ind w:left="110"/>
                  </w:pPr>
                  <w:r>
                    <w:t>- kind: User</w:t>
                  </w:r>
                </w:p>
                <w:p>
                  <w:pPr>
                    <w:pStyle w:val="4"/>
                    <w:spacing w:before="9"/>
                    <w:rPr>
                      <w:sz w:val="15"/>
                    </w:rPr>
                  </w:pPr>
                </w:p>
                <w:p>
                  <w:pPr>
                    <w:pStyle w:val="4"/>
                    <w:spacing w:line="424" w:lineRule="auto"/>
                    <w:ind w:left="318" w:right="4530"/>
                  </w:pPr>
                  <w:r>
                    <w:t>name:  "</w:t>
                  </w:r>
                  <w:r>
                    <w:fldChar w:fldCharType="begin"/>
                  </w:r>
                  <w:r>
                    <w:instrText xml:space="preserve"> HYPERLINK "mailto:Alice@example.com" \h </w:instrText>
                  </w:r>
                  <w:r>
                    <w:fldChar w:fldCharType="separate"/>
                  </w:r>
                  <w:r>
                    <w:t>Alice@example.com</w:t>
                  </w:r>
                  <w:r>
                    <w:fldChar w:fldCharType="end"/>
                  </w:r>
                  <w:r>
                    <w:t>" apiGroup:</w:t>
                  </w:r>
                  <w:r>
                    <w:rPr>
                      <w:spacing w:val="-8"/>
                    </w:rPr>
                    <w:t xml:space="preserve"> </w:t>
                  </w:r>
                  <w:r>
                    <w:t>rbac.authorization.k8s.io</w:t>
                  </w:r>
                </w:p>
              </w:txbxContent>
            </v:textbox>
            <w10:wrap type="topAndBottom"/>
          </v:shape>
        </w:pict>
      </w:r>
    </w:p>
    <w:p>
      <w:pPr>
        <w:pStyle w:val="4"/>
        <w:rPr>
          <w:b/>
          <w:sz w:val="20"/>
        </w:rPr>
      </w:pPr>
    </w:p>
    <w:p>
      <w:pPr>
        <w:pStyle w:val="4"/>
        <w:spacing w:before="6"/>
        <w:rPr>
          <w:b/>
          <w:sz w:val="15"/>
        </w:rPr>
      </w:pPr>
    </w:p>
    <w:p>
      <w:pPr>
        <w:pStyle w:val="10"/>
        <w:numPr>
          <w:ilvl w:val="0"/>
          <w:numId w:val="73"/>
        </w:numPr>
        <w:tabs>
          <w:tab w:val="left" w:pos="492"/>
        </w:tabs>
        <w:spacing w:before="0" w:after="0" w:line="240" w:lineRule="auto"/>
        <w:ind w:left="491" w:right="0" w:hanging="212"/>
        <w:jc w:val="left"/>
        <w:rPr>
          <w:b/>
          <w:sz w:val="21"/>
        </w:rPr>
      </w:pPr>
      <w:r>
        <w:rPr>
          <w:b/>
          <w:spacing w:val="-19"/>
          <w:sz w:val="21"/>
        </w:rPr>
        <w:t xml:space="preserve">组名 </w:t>
      </w:r>
      <w:r>
        <w:rPr>
          <w:b/>
          <w:sz w:val="21"/>
        </w:rPr>
        <w:t>frontend-admins</w:t>
      </w:r>
    </w:p>
    <w:p>
      <w:pPr>
        <w:pStyle w:val="4"/>
        <w:spacing w:before="10"/>
        <w:rPr>
          <w:b/>
          <w:sz w:val="13"/>
        </w:rPr>
      </w:pPr>
      <w:r>
        <w:pict>
          <v:shape id="_x0000_s1308" o:spid="_x0000_s1308" o:spt="202" type="#_x0000_t202" style="position:absolute;left:0pt;margin-left:84.5pt;margin-top:10.05pt;height:94.7pt;width:426.35pt;mso-position-horizontal-relative:page;mso-wrap-distance-bottom:0pt;mso-wrap-distance-top:0pt;z-index:-251459584;mso-width-relative:page;mso-height-relative:page;" fillcolor="#D7D7D7" filled="t" stroked="f" coordsize="21600,21600">
            <v:path/>
            <v:fill on="t" focussize="0,0"/>
            <v:stroke on="f" joinstyle="miter"/>
            <v:imagedata o:title=""/>
            <o:lock v:ext="edit"/>
            <v:textbox inset="0mm,0mm,0mm,0mm">
              <w:txbxContent>
                <w:p>
                  <w:pPr>
                    <w:pStyle w:val="4"/>
                    <w:spacing w:before="3"/>
                    <w:ind w:left="110"/>
                  </w:pPr>
                  <w:r>
                    <w:t>subjects:</w:t>
                  </w:r>
                </w:p>
                <w:p>
                  <w:pPr>
                    <w:pStyle w:val="4"/>
                    <w:spacing w:before="11"/>
                    <w:rPr>
                      <w:sz w:val="15"/>
                    </w:rPr>
                  </w:pPr>
                </w:p>
                <w:p>
                  <w:pPr>
                    <w:pStyle w:val="4"/>
                    <w:ind w:left="110"/>
                  </w:pPr>
                  <w:r>
                    <w:t>- kind: Group</w:t>
                  </w:r>
                </w:p>
                <w:p>
                  <w:pPr>
                    <w:pStyle w:val="4"/>
                    <w:spacing w:before="9"/>
                    <w:rPr>
                      <w:sz w:val="15"/>
                    </w:rPr>
                  </w:pPr>
                </w:p>
                <w:p>
                  <w:pPr>
                    <w:pStyle w:val="4"/>
                    <w:ind w:left="318"/>
                  </w:pPr>
                  <w:r>
                    <w:t>name: "frontend-admins"</w:t>
                  </w:r>
                </w:p>
                <w:p>
                  <w:pPr>
                    <w:pStyle w:val="4"/>
                    <w:spacing w:before="12"/>
                    <w:rPr>
                      <w:sz w:val="15"/>
                    </w:rPr>
                  </w:pPr>
                </w:p>
                <w:p>
                  <w:pPr>
                    <w:pStyle w:val="4"/>
                    <w:ind w:left="318"/>
                  </w:pPr>
                  <w:r>
                    <w:t>apiGroup: rbac.authorization.k8s.io</w:t>
                  </w:r>
                </w:p>
              </w:txbxContent>
            </v:textbox>
            <w10:wrap type="topAndBottom"/>
          </v:shape>
        </w:pict>
      </w:r>
    </w:p>
    <w:p>
      <w:pPr>
        <w:pStyle w:val="4"/>
        <w:rPr>
          <w:b/>
          <w:sz w:val="20"/>
        </w:rPr>
      </w:pPr>
    </w:p>
    <w:p>
      <w:pPr>
        <w:pStyle w:val="4"/>
        <w:spacing w:before="7"/>
        <w:rPr>
          <w:b/>
          <w:sz w:val="15"/>
        </w:rPr>
      </w:pPr>
    </w:p>
    <w:p>
      <w:pPr>
        <w:pStyle w:val="3"/>
        <w:numPr>
          <w:ilvl w:val="0"/>
          <w:numId w:val="73"/>
        </w:numPr>
        <w:tabs>
          <w:tab w:val="left" w:pos="492"/>
        </w:tabs>
        <w:spacing w:before="0" w:after="0" w:line="240" w:lineRule="auto"/>
        <w:ind w:left="491" w:right="0" w:hanging="212"/>
        <w:jc w:val="left"/>
      </w:pPr>
      <w:r>
        <w:t>kube-system</w:t>
      </w:r>
      <w:r>
        <w:rPr>
          <w:spacing w:val="-13"/>
        </w:rPr>
        <w:t xml:space="preserve"> 命名空间中的默认 </w:t>
      </w:r>
      <w:r>
        <w:t>Service Account</w:t>
      </w:r>
    </w:p>
    <w:p>
      <w:pPr>
        <w:pStyle w:val="4"/>
        <w:spacing w:before="9"/>
        <w:rPr>
          <w:b/>
          <w:sz w:val="13"/>
        </w:rPr>
      </w:pPr>
      <w:r>
        <w:pict>
          <v:shape id="_x0000_s1309" o:spid="_x0000_s1309" o:spt="202" type="#_x0000_t202" style="position:absolute;left:0pt;margin-left:84.5pt;margin-top:10pt;height:23.85pt;width:426.35pt;mso-position-horizontal-relative:page;mso-wrap-distance-bottom:0pt;mso-wrap-distance-top:0pt;z-index:-251458560;mso-width-relative:page;mso-height-relative:page;" fillcolor="#D7D7D7" filled="t" stroked="f" coordsize="21600,21600">
            <v:path/>
            <v:fill on="t" focussize="0,0"/>
            <v:stroke on="f" joinstyle="miter"/>
            <v:imagedata o:title=""/>
            <o:lock v:ext="edit"/>
            <v:textbox inset="0mm,0mm,0mm,0mm">
              <w:txbxContent>
                <w:p>
                  <w:pPr>
                    <w:pStyle w:val="4"/>
                    <w:spacing w:before="3"/>
                    <w:ind w:left="110"/>
                  </w:pPr>
                  <w:r>
                    <w:t>subjects:</w:t>
                  </w:r>
                </w:p>
              </w:txbxContent>
            </v:textbox>
            <w10:wrap type="topAndBottom"/>
          </v:shape>
        </w:pict>
      </w:r>
    </w:p>
    <w:p>
      <w:pPr>
        <w:spacing w:after="0"/>
        <w:rPr>
          <w:sz w:val="13"/>
        </w:rPr>
        <w:sectPr>
          <w:headerReference r:id="rId13" w:type="default"/>
          <w:pgSz w:w="11910" w:h="16840"/>
          <w:pgMar w:top="1400" w:right="440" w:bottom="280" w:left="1520" w:header="708" w:footer="0" w:gutter="0"/>
          <w:cols w:space="720" w:num="1"/>
        </w:sectPr>
      </w:pPr>
    </w:p>
    <w:p>
      <w:pPr>
        <w:pStyle w:val="4"/>
        <w:spacing w:before="11"/>
        <w:rPr>
          <w:b/>
          <w:sz w:val="6"/>
        </w:rPr>
      </w:pPr>
    </w:p>
    <w:p>
      <w:pPr>
        <w:pStyle w:val="4"/>
        <w:ind w:left="170"/>
        <w:rPr>
          <w:sz w:val="20"/>
        </w:rPr>
      </w:pPr>
      <w:r>
        <w:rPr>
          <w:sz w:val="20"/>
        </w:rPr>
        <w:pict>
          <v:shape id="_x0000_s1310" o:spid="_x0000_s1310" o:spt="202" type="#_x0000_t202" style="height:71.1pt;width:426.35pt;" fillcolor="#D7D7D7" filled="t" stroked="f" coordsize="21600,21600">
            <v:path/>
            <v:fill on="t" focussize="0,0"/>
            <v:stroke on="f" joinstyle="miter"/>
            <v:imagedata o:title=""/>
            <o:lock v:ext="edit"/>
            <v:textbox inset="0mm,0mm,0mm,0mm">
              <w:txbxContent>
                <w:p>
                  <w:pPr>
                    <w:pStyle w:val="4"/>
                    <w:spacing w:before="3" w:line="420" w:lineRule="auto"/>
                    <w:ind w:left="318" w:right="5879" w:hanging="209"/>
                  </w:pPr>
                  <w:r>
                    <w:t>- kind: ServiceAccount name: default namespace: kube-system</w:t>
                  </w:r>
                </w:p>
              </w:txbxContent>
            </v:textbox>
            <w10:wrap type="none"/>
            <w10:anchorlock/>
          </v:shape>
        </w:pict>
      </w:r>
    </w:p>
    <w:p>
      <w:pPr>
        <w:pStyle w:val="4"/>
        <w:spacing w:before="10"/>
        <w:rPr>
          <w:b/>
          <w:sz w:val="29"/>
        </w:rPr>
      </w:pPr>
    </w:p>
    <w:p>
      <w:pPr>
        <w:pStyle w:val="10"/>
        <w:numPr>
          <w:ilvl w:val="0"/>
          <w:numId w:val="73"/>
        </w:numPr>
        <w:tabs>
          <w:tab w:val="left" w:pos="492"/>
        </w:tabs>
        <w:spacing w:before="70" w:after="0" w:line="240" w:lineRule="auto"/>
        <w:ind w:left="491" w:right="0" w:hanging="212"/>
        <w:jc w:val="left"/>
        <w:rPr>
          <w:b/>
          <w:sz w:val="21"/>
        </w:rPr>
      </w:pPr>
      <w:r>
        <w:rPr>
          <w:b/>
          <w:sz w:val="21"/>
        </w:rPr>
        <w:t>qa</w:t>
      </w:r>
      <w:r>
        <w:rPr>
          <w:b/>
          <w:spacing w:val="-13"/>
          <w:sz w:val="21"/>
        </w:rPr>
        <w:t xml:space="preserve"> 命名空间中的所有 </w:t>
      </w:r>
      <w:r>
        <w:rPr>
          <w:b/>
          <w:sz w:val="21"/>
        </w:rPr>
        <w:t>Service Account</w:t>
      </w:r>
    </w:p>
    <w:p>
      <w:pPr>
        <w:pStyle w:val="4"/>
        <w:spacing w:before="10"/>
        <w:rPr>
          <w:b/>
          <w:sz w:val="13"/>
        </w:rPr>
      </w:pPr>
      <w:r>
        <w:pict>
          <v:shape id="_x0000_s1311" o:spid="_x0000_s1311" o:spt="202" type="#_x0000_t202" style="position:absolute;left:0pt;margin-left:84.5pt;margin-top:10pt;height:94.7pt;width:426.35pt;mso-position-horizontal-relative:page;mso-wrap-distance-bottom:0pt;mso-wrap-distance-top:0pt;z-index:-251457536;mso-width-relative:page;mso-height-relative:page;" fillcolor="#D7D7D7" filled="t" stroked="f" coordsize="21600,21600">
            <v:path/>
            <v:fill on="t" focussize="0,0"/>
            <v:stroke on="f" joinstyle="miter"/>
            <v:imagedata o:title=""/>
            <o:lock v:ext="edit"/>
            <v:textbox inset="0mm,0mm,0mm,0mm">
              <w:txbxContent>
                <w:p>
                  <w:pPr>
                    <w:pStyle w:val="4"/>
                    <w:spacing w:before="3"/>
                    <w:ind w:left="110"/>
                  </w:pPr>
                  <w:r>
                    <w:t>subjects:</w:t>
                  </w:r>
                </w:p>
                <w:p>
                  <w:pPr>
                    <w:pStyle w:val="4"/>
                    <w:spacing w:before="9"/>
                    <w:rPr>
                      <w:sz w:val="15"/>
                    </w:rPr>
                  </w:pPr>
                </w:p>
                <w:p>
                  <w:pPr>
                    <w:pStyle w:val="4"/>
                    <w:ind w:left="110"/>
                  </w:pPr>
                  <w:r>
                    <w:t>- kind: Group</w:t>
                  </w:r>
                </w:p>
                <w:p>
                  <w:pPr>
                    <w:pStyle w:val="4"/>
                    <w:spacing w:before="12"/>
                    <w:rPr>
                      <w:sz w:val="15"/>
                    </w:rPr>
                  </w:pPr>
                </w:p>
                <w:p>
                  <w:pPr>
                    <w:pStyle w:val="4"/>
                    <w:spacing w:line="422" w:lineRule="auto"/>
                    <w:ind w:left="318" w:right="4514"/>
                  </w:pPr>
                  <w:r>
                    <w:t>name: system:serviceaccounts:qa apiGroup: rbac.authorization.k8s.io</w:t>
                  </w:r>
                </w:p>
              </w:txbxContent>
            </v:textbox>
            <w10:wrap type="topAndBottom"/>
          </v:shape>
        </w:pict>
      </w:r>
    </w:p>
    <w:p>
      <w:pPr>
        <w:pStyle w:val="4"/>
        <w:rPr>
          <w:b/>
          <w:sz w:val="20"/>
        </w:rPr>
      </w:pPr>
    </w:p>
    <w:p>
      <w:pPr>
        <w:pStyle w:val="4"/>
        <w:spacing w:before="7"/>
        <w:rPr>
          <w:b/>
          <w:sz w:val="15"/>
        </w:rPr>
      </w:pPr>
    </w:p>
    <w:p>
      <w:pPr>
        <w:pStyle w:val="3"/>
        <w:numPr>
          <w:ilvl w:val="0"/>
          <w:numId w:val="73"/>
        </w:numPr>
        <w:tabs>
          <w:tab w:val="left" w:pos="492"/>
        </w:tabs>
        <w:spacing w:before="0" w:after="0" w:line="240" w:lineRule="auto"/>
        <w:ind w:left="491" w:right="0" w:hanging="212"/>
        <w:jc w:val="left"/>
      </w:pPr>
      <w:r>
        <w:rPr>
          <w:spacing w:val="-19"/>
        </w:rPr>
        <w:t xml:space="preserve">所有 </w:t>
      </w:r>
      <w:r>
        <w:t>Service Account</w:t>
      </w:r>
    </w:p>
    <w:p>
      <w:pPr>
        <w:pStyle w:val="4"/>
        <w:spacing w:before="9"/>
        <w:rPr>
          <w:b/>
          <w:sz w:val="13"/>
        </w:rPr>
      </w:pPr>
      <w:r>
        <w:pict>
          <v:shape id="_x0000_s1312" o:spid="_x0000_s1312" o:spt="202" type="#_x0000_t202" style="position:absolute;left:0pt;margin-left:84.5pt;margin-top:10pt;height:94.7pt;width:426.35pt;mso-position-horizontal-relative:page;mso-wrap-distance-bottom:0pt;mso-wrap-distance-top:0pt;z-index:-251456512;mso-width-relative:page;mso-height-relative:page;" fillcolor="#D7D7D7" filled="t" stroked="f" coordsize="21600,21600">
            <v:path/>
            <v:fill on="t" focussize="0,0"/>
            <v:stroke on="f" joinstyle="miter"/>
            <v:imagedata o:title=""/>
            <o:lock v:ext="edit"/>
            <v:textbox inset="0mm,0mm,0mm,0mm">
              <w:txbxContent>
                <w:p>
                  <w:pPr>
                    <w:pStyle w:val="4"/>
                    <w:spacing w:before="4"/>
                    <w:ind w:left="110"/>
                  </w:pPr>
                  <w:r>
                    <w:t>subjects:</w:t>
                  </w:r>
                </w:p>
                <w:p>
                  <w:pPr>
                    <w:pStyle w:val="4"/>
                    <w:spacing w:before="8"/>
                    <w:rPr>
                      <w:sz w:val="15"/>
                    </w:rPr>
                  </w:pPr>
                </w:p>
                <w:p>
                  <w:pPr>
                    <w:pStyle w:val="4"/>
                    <w:spacing w:before="1"/>
                    <w:ind w:left="110"/>
                  </w:pPr>
                  <w:r>
                    <w:t>- kind: Group</w:t>
                  </w:r>
                </w:p>
                <w:p>
                  <w:pPr>
                    <w:pStyle w:val="4"/>
                    <w:spacing w:before="11"/>
                    <w:rPr>
                      <w:sz w:val="15"/>
                    </w:rPr>
                  </w:pPr>
                </w:p>
                <w:p>
                  <w:pPr>
                    <w:pStyle w:val="4"/>
                    <w:spacing w:line="422" w:lineRule="auto"/>
                    <w:ind w:left="318" w:right="4514"/>
                  </w:pPr>
                  <w:r>
                    <w:t>name: system:serviceaccounts apiGroup: rbac.authorization.k8s.io</w:t>
                  </w:r>
                </w:p>
              </w:txbxContent>
            </v:textbox>
            <w10:wrap type="topAndBottom"/>
          </v:shape>
        </w:pict>
      </w:r>
    </w:p>
    <w:p>
      <w:pPr>
        <w:pStyle w:val="4"/>
        <w:rPr>
          <w:b/>
          <w:sz w:val="20"/>
        </w:rPr>
      </w:pPr>
    </w:p>
    <w:p>
      <w:pPr>
        <w:pStyle w:val="4"/>
        <w:spacing w:before="7"/>
        <w:rPr>
          <w:b/>
          <w:sz w:val="15"/>
        </w:rPr>
      </w:pPr>
    </w:p>
    <w:p>
      <w:pPr>
        <w:pStyle w:val="10"/>
        <w:numPr>
          <w:ilvl w:val="0"/>
          <w:numId w:val="73"/>
        </w:numPr>
        <w:tabs>
          <w:tab w:val="left" w:pos="492"/>
        </w:tabs>
        <w:spacing w:before="1" w:after="0" w:line="240" w:lineRule="auto"/>
        <w:ind w:left="491" w:right="0" w:hanging="212"/>
        <w:jc w:val="left"/>
        <w:rPr>
          <w:b/>
          <w:sz w:val="21"/>
        </w:rPr>
      </w:pPr>
      <w:r>
        <w:rPr>
          <w:b/>
          <w:sz w:val="21"/>
        </w:rPr>
        <w:t>所有认证用户</w:t>
      </w:r>
    </w:p>
    <w:p>
      <w:pPr>
        <w:pStyle w:val="4"/>
        <w:spacing w:before="8"/>
        <w:rPr>
          <w:b/>
          <w:sz w:val="13"/>
        </w:rPr>
      </w:pPr>
      <w:r>
        <w:pict>
          <v:shape id="_x0000_s1313" o:spid="_x0000_s1313" o:spt="202" type="#_x0000_t202" style="position:absolute;left:0pt;margin-left:84.5pt;margin-top:9.95pt;height:94.7pt;width:426.35pt;mso-position-horizontal-relative:page;mso-wrap-distance-bottom:0pt;mso-wrap-distance-top:0pt;z-index:-251409408;mso-width-relative:page;mso-height-relative:page;" fillcolor="#D7D7D7" filled="t" stroked="f" coordsize="21600,21600">
            <v:path/>
            <v:fill on="t" focussize="0,0"/>
            <v:stroke on="f" joinstyle="miter"/>
            <v:imagedata o:title=""/>
            <o:lock v:ext="edit"/>
            <v:textbox inset="0mm,0mm,0mm,0mm">
              <w:txbxContent>
                <w:p>
                  <w:pPr>
                    <w:pStyle w:val="4"/>
                    <w:spacing w:before="1"/>
                    <w:ind w:left="110"/>
                  </w:pPr>
                  <w:r>
                    <w:t>subjects:</w:t>
                  </w:r>
                </w:p>
                <w:p>
                  <w:pPr>
                    <w:pStyle w:val="4"/>
                    <w:spacing w:before="12"/>
                    <w:rPr>
                      <w:sz w:val="15"/>
                    </w:rPr>
                  </w:pPr>
                </w:p>
                <w:p>
                  <w:pPr>
                    <w:pStyle w:val="4"/>
                    <w:ind w:left="110"/>
                  </w:pPr>
                  <w:r>
                    <w:t>- kind: Group</w:t>
                  </w:r>
                </w:p>
                <w:p>
                  <w:pPr>
                    <w:pStyle w:val="4"/>
                    <w:spacing w:before="11"/>
                    <w:rPr>
                      <w:sz w:val="15"/>
                    </w:rPr>
                  </w:pPr>
                </w:p>
                <w:p>
                  <w:pPr>
                    <w:pStyle w:val="4"/>
                    <w:spacing w:before="1" w:line="422" w:lineRule="auto"/>
                    <w:ind w:left="318" w:right="4514"/>
                  </w:pPr>
                  <w:r>
                    <w:t>name: system:authentication apiGroup: rbac.authorization.k8s.io</w:t>
                  </w:r>
                </w:p>
              </w:txbxContent>
            </v:textbox>
            <w10:wrap type="topAndBottom"/>
          </v:shape>
        </w:pict>
      </w:r>
    </w:p>
    <w:p>
      <w:pPr>
        <w:pStyle w:val="4"/>
        <w:rPr>
          <w:b/>
          <w:sz w:val="20"/>
        </w:rPr>
      </w:pPr>
    </w:p>
    <w:p>
      <w:pPr>
        <w:pStyle w:val="4"/>
        <w:spacing w:before="8"/>
        <w:rPr>
          <w:b/>
          <w:sz w:val="15"/>
        </w:rPr>
      </w:pPr>
    </w:p>
    <w:p>
      <w:pPr>
        <w:pStyle w:val="3"/>
        <w:numPr>
          <w:ilvl w:val="0"/>
          <w:numId w:val="73"/>
        </w:numPr>
        <w:tabs>
          <w:tab w:val="left" w:pos="492"/>
        </w:tabs>
        <w:spacing w:before="0" w:after="0" w:line="240" w:lineRule="auto"/>
        <w:ind w:left="491" w:right="0" w:hanging="212"/>
        <w:jc w:val="left"/>
      </w:pPr>
      <w:r>
        <w:t>所有未认证用户</w:t>
      </w:r>
    </w:p>
    <w:p>
      <w:pPr>
        <w:pStyle w:val="4"/>
        <w:spacing w:before="8"/>
        <w:rPr>
          <w:b/>
          <w:sz w:val="13"/>
        </w:rPr>
      </w:pPr>
      <w:r>
        <w:pict>
          <v:shape id="_x0000_s1314" o:spid="_x0000_s1314" o:spt="202" type="#_x0000_t202" style="position:absolute;left:0pt;margin-left:84.5pt;margin-top:9.95pt;height:94.7pt;width:426.35pt;mso-position-horizontal-relative:page;mso-wrap-distance-bottom:0pt;mso-wrap-distance-top:0pt;z-index:-251455488;mso-width-relative:page;mso-height-relative:page;" fillcolor="#D7D7D7" filled="t" stroked="f" coordsize="21600,21600">
            <v:path/>
            <v:fill on="t" focussize="0,0"/>
            <v:stroke on="f" joinstyle="miter"/>
            <v:imagedata o:title=""/>
            <o:lock v:ext="edit"/>
            <v:textbox inset="0mm,0mm,0mm,0mm">
              <w:txbxContent>
                <w:p>
                  <w:pPr>
                    <w:pStyle w:val="4"/>
                    <w:spacing w:before="2"/>
                    <w:ind w:left="110"/>
                  </w:pPr>
                  <w:r>
                    <w:t>subjects:</w:t>
                  </w:r>
                </w:p>
                <w:p>
                  <w:pPr>
                    <w:pStyle w:val="4"/>
                    <w:spacing w:before="11"/>
                    <w:rPr>
                      <w:sz w:val="15"/>
                    </w:rPr>
                  </w:pPr>
                </w:p>
                <w:p>
                  <w:pPr>
                    <w:pStyle w:val="4"/>
                    <w:ind w:left="110"/>
                  </w:pPr>
                  <w:r>
                    <w:t>- kind: Group</w:t>
                  </w:r>
                </w:p>
                <w:p>
                  <w:pPr>
                    <w:pStyle w:val="4"/>
                    <w:spacing w:before="12"/>
                    <w:rPr>
                      <w:sz w:val="15"/>
                    </w:rPr>
                  </w:pPr>
                </w:p>
                <w:p>
                  <w:pPr>
                    <w:pStyle w:val="4"/>
                    <w:spacing w:line="422" w:lineRule="auto"/>
                    <w:ind w:left="318" w:right="4514"/>
                  </w:pPr>
                  <w:r>
                    <w:t>name: system:unauthentication apiGroup: rbac.authorization.k8s.io</w:t>
                  </w:r>
                </w:p>
              </w:txbxContent>
            </v:textbox>
            <w10:wrap type="topAndBottom"/>
          </v:shape>
        </w:pict>
      </w:r>
    </w:p>
    <w:p>
      <w:pPr>
        <w:pStyle w:val="4"/>
        <w:rPr>
          <w:b/>
          <w:sz w:val="20"/>
        </w:rPr>
      </w:pPr>
    </w:p>
    <w:p>
      <w:pPr>
        <w:pStyle w:val="4"/>
        <w:spacing w:before="6"/>
        <w:rPr>
          <w:b/>
          <w:sz w:val="15"/>
        </w:rPr>
      </w:pPr>
    </w:p>
    <w:p>
      <w:pPr>
        <w:pStyle w:val="10"/>
        <w:numPr>
          <w:ilvl w:val="0"/>
          <w:numId w:val="73"/>
        </w:numPr>
        <w:tabs>
          <w:tab w:val="left" w:pos="492"/>
        </w:tabs>
        <w:spacing w:before="0" w:after="0" w:line="240" w:lineRule="auto"/>
        <w:ind w:left="491" w:right="0" w:hanging="212"/>
        <w:jc w:val="left"/>
        <w:rPr>
          <w:b/>
          <w:sz w:val="21"/>
        </w:rPr>
      </w:pPr>
      <w:r>
        <w:rPr>
          <w:b/>
          <w:sz w:val="21"/>
        </w:rPr>
        <w:t>全部用户</w:t>
      </w:r>
    </w:p>
    <w:p>
      <w:pPr>
        <w:spacing w:after="0" w:line="240" w:lineRule="auto"/>
        <w:jc w:val="left"/>
        <w:rPr>
          <w:sz w:val="21"/>
        </w:rPr>
        <w:sectPr>
          <w:pgSz w:w="11910" w:h="16840"/>
          <w:pgMar w:top="1400" w:right="440" w:bottom="280" w:left="1520" w:header="708" w:footer="0" w:gutter="0"/>
          <w:cols w:space="720" w:num="1"/>
        </w:sectPr>
      </w:pPr>
    </w:p>
    <w:p>
      <w:pPr>
        <w:pStyle w:val="4"/>
        <w:spacing w:before="11"/>
        <w:rPr>
          <w:b/>
          <w:sz w:val="6"/>
        </w:rPr>
      </w:pPr>
    </w:p>
    <w:p>
      <w:pPr>
        <w:pStyle w:val="4"/>
        <w:ind w:left="170"/>
        <w:rPr>
          <w:sz w:val="20"/>
        </w:rPr>
      </w:pPr>
      <w:r>
        <w:rPr>
          <w:sz w:val="20"/>
        </w:rPr>
        <w:pict>
          <v:shape id="_x0000_s1315" o:spid="_x0000_s1315" o:spt="202" type="#_x0000_t202" style="height:165.55pt;width:426.35pt;" fillcolor="#D7D7D7" filled="t" stroked="f" coordsize="21600,21600">
            <v:path/>
            <v:fill on="t" focussize="0,0"/>
            <v:stroke on="f" joinstyle="miter"/>
            <v:imagedata o:title=""/>
            <o:lock v:ext="edit"/>
            <v:textbox inset="0mm,0mm,0mm,0mm">
              <w:txbxContent>
                <w:p>
                  <w:pPr>
                    <w:pStyle w:val="4"/>
                    <w:spacing w:before="3"/>
                    <w:ind w:left="110"/>
                  </w:pPr>
                  <w:r>
                    <w:t>subjects:</w:t>
                  </w:r>
                </w:p>
                <w:p>
                  <w:pPr>
                    <w:pStyle w:val="4"/>
                    <w:spacing w:before="11"/>
                    <w:rPr>
                      <w:sz w:val="15"/>
                    </w:rPr>
                  </w:pPr>
                </w:p>
                <w:p>
                  <w:pPr>
                    <w:pStyle w:val="4"/>
                    <w:numPr>
                      <w:ilvl w:val="0"/>
                      <w:numId w:val="74"/>
                    </w:numPr>
                    <w:tabs>
                      <w:tab w:val="left" w:pos="319"/>
                    </w:tabs>
                    <w:spacing w:before="0" w:after="0" w:line="240" w:lineRule="auto"/>
                    <w:ind w:left="318" w:right="0" w:hanging="209"/>
                    <w:jc w:val="left"/>
                  </w:pPr>
                  <w:r>
                    <w:t>kind: Group</w:t>
                  </w:r>
                </w:p>
                <w:p>
                  <w:pPr>
                    <w:pStyle w:val="4"/>
                    <w:spacing w:before="9"/>
                    <w:rPr>
                      <w:sz w:val="15"/>
                    </w:rPr>
                  </w:pPr>
                </w:p>
                <w:p>
                  <w:pPr>
                    <w:pStyle w:val="4"/>
                    <w:spacing w:line="422" w:lineRule="auto"/>
                    <w:ind w:left="318" w:right="4514"/>
                  </w:pPr>
                  <w:r>
                    <w:t>name: system:authentication apiGroup: rbac.authorization.k8s.io</w:t>
                  </w:r>
                </w:p>
                <w:p>
                  <w:pPr>
                    <w:pStyle w:val="4"/>
                    <w:numPr>
                      <w:ilvl w:val="0"/>
                      <w:numId w:val="74"/>
                    </w:numPr>
                    <w:tabs>
                      <w:tab w:val="left" w:pos="319"/>
                    </w:tabs>
                    <w:spacing w:before="0" w:after="0" w:line="268" w:lineRule="exact"/>
                    <w:ind w:left="318" w:right="0" w:hanging="209"/>
                    <w:jc w:val="left"/>
                  </w:pPr>
                  <w:r>
                    <w:t>kind: Group</w:t>
                  </w:r>
                </w:p>
                <w:p>
                  <w:pPr>
                    <w:pStyle w:val="4"/>
                    <w:spacing w:before="12"/>
                    <w:rPr>
                      <w:sz w:val="15"/>
                    </w:rPr>
                  </w:pPr>
                </w:p>
                <w:p>
                  <w:pPr>
                    <w:pStyle w:val="4"/>
                    <w:spacing w:line="422" w:lineRule="auto"/>
                    <w:ind w:left="318" w:right="4514"/>
                  </w:pPr>
                  <w:r>
                    <w:t>name: system:unauthentication apiGroup: rbac.authorization.k8s.io</w:t>
                  </w:r>
                </w:p>
              </w:txbxContent>
            </v:textbox>
            <w10:wrap type="none"/>
            <w10:anchorlock/>
          </v:shape>
        </w:pict>
      </w:r>
    </w:p>
    <w:p>
      <w:pPr>
        <w:pStyle w:val="4"/>
        <w:rPr>
          <w:b/>
          <w:sz w:val="20"/>
        </w:rPr>
      </w:pPr>
    </w:p>
    <w:p>
      <w:pPr>
        <w:pStyle w:val="4"/>
        <w:spacing w:before="8"/>
        <w:rPr>
          <w:b/>
          <w:sz w:val="14"/>
        </w:rPr>
      </w:pPr>
    </w:p>
    <w:p>
      <w:pPr>
        <w:pStyle w:val="3"/>
        <w:numPr>
          <w:ilvl w:val="1"/>
          <w:numId w:val="69"/>
        </w:numPr>
        <w:tabs>
          <w:tab w:val="left" w:pos="624"/>
        </w:tabs>
        <w:spacing w:before="89" w:after="0" w:line="240" w:lineRule="auto"/>
        <w:ind w:left="623" w:right="0" w:hanging="344"/>
        <w:jc w:val="left"/>
        <w:rPr>
          <w:rFonts w:ascii="Cambria" w:eastAsia="Cambria"/>
        </w:rPr>
      </w:pPr>
      <w:r>
        <w:t>默认的角色和角色绑定</w:t>
      </w:r>
    </w:p>
    <w:p>
      <w:pPr>
        <w:pStyle w:val="4"/>
        <w:spacing w:before="10"/>
        <w:rPr>
          <w:b/>
          <w:sz w:val="34"/>
        </w:rPr>
      </w:pPr>
    </w:p>
    <w:p>
      <w:pPr>
        <w:pStyle w:val="4"/>
        <w:spacing w:line="242" w:lineRule="auto"/>
        <w:ind w:left="280" w:right="1527" w:firstLine="420"/>
        <w:jc w:val="both"/>
      </w:pPr>
      <w:r>
        <w:t>API Server</w:t>
      </w:r>
      <w:r>
        <w:rPr>
          <w:spacing w:val="-13"/>
        </w:rPr>
        <w:t xml:space="preserve"> 会创建一套默认的 </w:t>
      </w:r>
      <w:r>
        <w:t>ClusterRole</w:t>
      </w:r>
      <w:r>
        <w:rPr>
          <w:spacing w:val="-36"/>
        </w:rPr>
        <w:t xml:space="preserve"> 和 </w:t>
      </w:r>
      <w:r>
        <w:t>ClusterRoleBinding</w:t>
      </w:r>
      <w:r>
        <w:rPr>
          <w:spacing w:val="-8"/>
        </w:rPr>
        <w:t xml:space="preserve"> 对象，其中很多</w:t>
      </w:r>
      <w:r>
        <w:rPr>
          <w:spacing w:val="-28"/>
        </w:rPr>
        <w:t xml:space="preserve">是以 </w:t>
      </w:r>
      <w:r>
        <w:t>system:为前缀的，以表明这些资源属于基础架构，对这些对象的改动可能造成集群故障。</w:t>
      </w:r>
    </w:p>
    <w:p>
      <w:pPr>
        <w:pStyle w:val="4"/>
        <w:spacing w:before="10"/>
        <w:rPr>
          <w:sz w:val="15"/>
        </w:rPr>
      </w:pPr>
    </w:p>
    <w:p>
      <w:pPr>
        <w:pStyle w:val="4"/>
        <w:ind w:left="280"/>
      </w:pPr>
      <w:r>
        <w:t>所有默认的 ClusterRole 和</w:t>
      </w:r>
    </w:p>
    <w:p>
      <w:pPr>
        <w:pStyle w:val="4"/>
        <w:spacing w:before="12"/>
        <w:rPr>
          <w:sz w:val="15"/>
        </w:rPr>
      </w:pPr>
    </w:p>
    <w:p>
      <w:pPr>
        <w:pStyle w:val="4"/>
        <w:spacing w:line="422" w:lineRule="auto"/>
        <w:ind w:left="280" w:right="1947"/>
      </w:pPr>
      <w:r>
        <w:t>RoleBinding</w:t>
      </w:r>
      <w:r>
        <w:rPr>
          <w:spacing w:val="-17"/>
        </w:rPr>
        <w:t xml:space="preserve"> 都会用标签 </w:t>
      </w:r>
      <w:r>
        <w:t>kubernetes.io/bootstrapping=rbac-defaults</w:t>
      </w:r>
      <w:r>
        <w:rPr>
          <w:spacing w:val="-10"/>
        </w:rPr>
        <w:t xml:space="preserve"> 进行标记。常见的系统角色如下：</w:t>
      </w:r>
    </w:p>
    <w:p>
      <w:pPr>
        <w:pStyle w:val="4"/>
        <w:ind w:left="311"/>
        <w:rPr>
          <w:sz w:val="20"/>
        </w:rPr>
      </w:pPr>
      <w:r>
        <w:rPr>
          <w:sz w:val="20"/>
        </w:rPr>
        <w:drawing>
          <wp:inline distT="0" distB="0" distL="0" distR="0">
            <wp:extent cx="5252085" cy="828675"/>
            <wp:effectExtent l="0" t="0" r="0" b="0"/>
            <wp:docPr id="403" name="image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image100.jpeg"/>
                    <pic:cNvPicPr>
                      <a:picLocks noChangeAspect="1"/>
                    </pic:cNvPicPr>
                  </pic:nvPicPr>
                  <pic:blipFill>
                    <a:blip r:embed="rId104" cstate="print"/>
                    <a:stretch>
                      <a:fillRect/>
                    </a:stretch>
                  </pic:blipFill>
                  <pic:spPr>
                    <a:xfrm>
                      <a:off x="0" y="0"/>
                      <a:ext cx="5252590" cy="829055"/>
                    </a:xfrm>
                    <a:prstGeom prst="rect">
                      <a:avLst/>
                    </a:prstGeom>
                  </pic:spPr>
                </pic:pic>
              </a:graphicData>
            </a:graphic>
          </wp:inline>
        </w:drawing>
      </w:r>
    </w:p>
    <w:p>
      <w:pPr>
        <w:pStyle w:val="4"/>
        <w:spacing w:before="12"/>
        <w:rPr>
          <w:sz w:val="15"/>
        </w:rPr>
      </w:pPr>
    </w:p>
    <w:p>
      <w:pPr>
        <w:pStyle w:val="4"/>
        <w:spacing w:line="242" w:lineRule="auto"/>
        <w:ind w:left="280" w:right="1477"/>
        <w:jc w:val="both"/>
      </w:pPr>
      <w:r>
        <w:rPr>
          <w:spacing w:val="-7"/>
        </w:rPr>
        <w:t xml:space="preserve">有些默认角色不是以 </w:t>
      </w:r>
      <w:r>
        <w:t>system:为前缀的，这部分角色是针对用户的，其中包含超级用户角</w:t>
      </w:r>
      <w:r>
        <w:rPr>
          <w:spacing w:val="-30"/>
        </w:rPr>
        <w:t xml:space="preserve">色 </w:t>
      </w:r>
      <w:r>
        <w:t>cluster-admin</w:t>
      </w:r>
      <w:r>
        <w:rPr>
          <w:spacing w:val="-5"/>
        </w:rPr>
        <w:t xml:space="preserve">，有的用于集群一级的角色 </w:t>
      </w:r>
      <w:r>
        <w:t>cluster-status</w:t>
      </w:r>
      <w:r>
        <w:rPr>
          <w:spacing w:val="-10"/>
        </w:rPr>
        <w:t xml:space="preserve">，还有针对 </w:t>
      </w:r>
      <w:r>
        <w:t>namespace</w:t>
      </w:r>
      <w:r>
        <w:rPr>
          <w:spacing w:val="-20"/>
        </w:rPr>
        <w:t xml:space="preserve"> 的角</w:t>
      </w:r>
      <w:r>
        <w:rPr>
          <w:spacing w:val="-37"/>
        </w:rPr>
        <w:t xml:space="preserve">色 </w:t>
      </w:r>
      <w:r>
        <w:t>admin、edit、view</w:t>
      </w:r>
    </w:p>
    <w:p>
      <w:pPr>
        <w:pStyle w:val="4"/>
        <w:spacing w:before="10"/>
        <w:rPr>
          <w:sz w:val="15"/>
        </w:rPr>
      </w:pPr>
    </w:p>
    <w:p>
      <w:pPr>
        <w:pStyle w:val="3"/>
      </w:pPr>
      <w:r>
        <w:t>常见的用户角色如下：</w:t>
      </w:r>
    </w:p>
    <w:p>
      <w:pPr>
        <w:pStyle w:val="4"/>
        <w:spacing w:before="9"/>
        <w:rPr>
          <w:b/>
          <w:sz w:val="12"/>
        </w:rPr>
      </w:pPr>
      <w:r>
        <w:drawing>
          <wp:anchor distT="0" distB="0" distL="0" distR="0" simplePos="0" relativeHeight="251659264" behindDoc="0" locked="0" layoutInCell="1" allowOverlap="1">
            <wp:simplePos x="0" y="0"/>
            <wp:positionH relativeFrom="page">
              <wp:posOffset>1162685</wp:posOffset>
            </wp:positionH>
            <wp:positionV relativeFrom="paragraph">
              <wp:posOffset>128270</wp:posOffset>
            </wp:positionV>
            <wp:extent cx="5273675" cy="2428875"/>
            <wp:effectExtent l="0" t="0" r="0" b="0"/>
            <wp:wrapTopAndBottom/>
            <wp:docPr id="405" name="image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image101.jpeg"/>
                    <pic:cNvPicPr>
                      <a:picLocks noChangeAspect="1"/>
                    </pic:cNvPicPr>
                  </pic:nvPicPr>
                  <pic:blipFill>
                    <a:blip r:embed="rId105" cstate="print"/>
                    <a:stretch>
                      <a:fillRect/>
                    </a:stretch>
                  </pic:blipFill>
                  <pic:spPr>
                    <a:xfrm>
                      <a:off x="0" y="0"/>
                      <a:ext cx="5273736" cy="2428875"/>
                    </a:xfrm>
                    <a:prstGeom prst="rect">
                      <a:avLst/>
                    </a:prstGeom>
                  </pic:spPr>
                </pic:pic>
              </a:graphicData>
            </a:graphic>
          </wp:anchor>
        </w:drawing>
      </w:r>
    </w:p>
    <w:p>
      <w:pPr>
        <w:spacing w:after="0"/>
        <w:rPr>
          <w:sz w:val="12"/>
        </w:rPr>
        <w:sectPr>
          <w:pgSz w:w="11910" w:h="16840"/>
          <w:pgMar w:top="1400" w:right="440" w:bottom="280" w:left="1520" w:header="708" w:footer="0" w:gutter="0"/>
          <w:cols w:space="720" w:num="1"/>
        </w:sectPr>
      </w:pPr>
    </w:p>
    <w:p>
      <w:pPr>
        <w:pStyle w:val="4"/>
        <w:rPr>
          <w:b/>
          <w:sz w:val="20"/>
        </w:rPr>
      </w:pPr>
    </w:p>
    <w:p>
      <w:pPr>
        <w:pStyle w:val="4"/>
        <w:spacing w:before="7"/>
        <w:rPr>
          <w:b/>
          <w:sz w:val="18"/>
        </w:rPr>
      </w:pPr>
    </w:p>
    <w:p>
      <w:pPr>
        <w:spacing w:before="70"/>
        <w:ind w:left="280" w:right="0" w:firstLine="0"/>
        <w:jc w:val="left"/>
        <w:rPr>
          <w:b/>
          <w:sz w:val="21"/>
        </w:rPr>
      </w:pPr>
      <w:r>
        <w:rPr>
          <w:b/>
          <w:sz w:val="21"/>
        </w:rPr>
        <w:t>核心 Master 组件角色</w:t>
      </w:r>
    </w:p>
    <w:p>
      <w:pPr>
        <w:pStyle w:val="4"/>
        <w:spacing w:before="8"/>
        <w:rPr>
          <w:b/>
          <w:sz w:val="12"/>
        </w:rPr>
      </w:pPr>
      <w:r>
        <w:drawing>
          <wp:anchor distT="0" distB="0" distL="0" distR="0" simplePos="0" relativeHeight="251659264" behindDoc="0" locked="0" layoutInCell="1" allowOverlap="1">
            <wp:simplePos x="0" y="0"/>
            <wp:positionH relativeFrom="page">
              <wp:posOffset>1162685</wp:posOffset>
            </wp:positionH>
            <wp:positionV relativeFrom="paragraph">
              <wp:posOffset>127635</wp:posOffset>
            </wp:positionV>
            <wp:extent cx="5288915" cy="1755140"/>
            <wp:effectExtent l="0" t="0" r="0" b="0"/>
            <wp:wrapTopAndBottom/>
            <wp:docPr id="407" name="image1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image102.jpeg"/>
                    <pic:cNvPicPr>
                      <a:picLocks noChangeAspect="1"/>
                    </pic:cNvPicPr>
                  </pic:nvPicPr>
                  <pic:blipFill>
                    <a:blip r:embed="rId106" cstate="print"/>
                    <a:stretch>
                      <a:fillRect/>
                    </a:stretch>
                  </pic:blipFill>
                  <pic:spPr>
                    <a:xfrm>
                      <a:off x="0" y="0"/>
                      <a:ext cx="5288755" cy="1755267"/>
                    </a:xfrm>
                    <a:prstGeom prst="rect">
                      <a:avLst/>
                    </a:prstGeom>
                  </pic:spPr>
                </pic:pic>
              </a:graphicData>
            </a:graphic>
          </wp:anchor>
        </w:drawing>
      </w:r>
    </w:p>
    <w:p>
      <w:pPr>
        <w:pStyle w:val="4"/>
        <w:rPr>
          <w:b/>
          <w:sz w:val="20"/>
        </w:rPr>
      </w:pPr>
    </w:p>
    <w:p>
      <w:pPr>
        <w:pStyle w:val="4"/>
        <w:rPr>
          <w:b/>
          <w:sz w:val="20"/>
        </w:rPr>
      </w:pPr>
    </w:p>
    <w:p>
      <w:pPr>
        <w:pStyle w:val="4"/>
        <w:spacing w:before="8"/>
        <w:rPr>
          <w:b/>
          <w:sz w:val="15"/>
        </w:rPr>
      </w:pPr>
    </w:p>
    <w:p>
      <w:pPr>
        <w:pStyle w:val="3"/>
        <w:numPr>
          <w:ilvl w:val="1"/>
          <w:numId w:val="69"/>
        </w:numPr>
        <w:tabs>
          <w:tab w:val="left" w:pos="624"/>
        </w:tabs>
        <w:spacing w:before="0" w:after="0" w:line="240" w:lineRule="auto"/>
        <w:ind w:left="623" w:right="0" w:hanging="344"/>
        <w:jc w:val="left"/>
        <w:rPr>
          <w:rFonts w:ascii="Cambria" w:eastAsia="Cambria"/>
        </w:rPr>
      </w:pPr>
      <w:r>
        <w:t>授权注意事项：预防提权和授权初始化</w:t>
      </w:r>
    </w:p>
    <w:p>
      <w:pPr>
        <w:pStyle w:val="4"/>
        <w:rPr>
          <w:b/>
          <w:sz w:val="35"/>
        </w:rPr>
      </w:pPr>
    </w:p>
    <w:p>
      <w:pPr>
        <w:pStyle w:val="4"/>
        <w:spacing w:line="242" w:lineRule="auto"/>
        <w:ind w:left="280" w:right="1422" w:firstLine="420"/>
        <w:jc w:val="both"/>
      </w:pPr>
      <w:r>
        <w:t>RBAC API</w:t>
      </w:r>
      <w:r>
        <w:rPr>
          <w:spacing w:val="-10"/>
        </w:rPr>
        <w:t xml:space="preserve"> 拒绝用户利用编辑角色或者角色绑定的方式进行提权。这一限制是在 </w:t>
      </w:r>
      <w:r>
        <w:t>API</w:t>
      </w:r>
      <w:r>
        <w:rPr>
          <w:spacing w:val="-29"/>
        </w:rPr>
        <w:t xml:space="preserve"> 层</w:t>
      </w:r>
      <w:r>
        <w:rPr>
          <w:spacing w:val="-32"/>
        </w:rPr>
        <w:t xml:space="preserve">面做出的，因此即使 </w:t>
      </w:r>
      <w:r>
        <w:t>RBAC</w:t>
      </w:r>
      <w:r>
        <w:rPr>
          <w:spacing w:val="-8"/>
        </w:rPr>
        <w:t xml:space="preserve"> 没有启用也仍然有效。</w:t>
      </w:r>
    </w:p>
    <w:p>
      <w:pPr>
        <w:pStyle w:val="4"/>
        <w:spacing w:before="8"/>
        <w:rPr>
          <w:sz w:val="15"/>
        </w:rPr>
      </w:pPr>
    </w:p>
    <w:p>
      <w:pPr>
        <w:pStyle w:val="4"/>
        <w:spacing w:line="242" w:lineRule="auto"/>
        <w:ind w:left="280" w:right="1475" w:firstLine="420"/>
        <w:jc w:val="both"/>
      </w:pPr>
      <w:r>
        <w:rPr>
          <w:w w:val="95"/>
        </w:rPr>
        <w:t xml:space="preserve">用户只能在拥有一个角色的所有权限，且与该角色的生效范围一致的前提下，才能对  </w:t>
      </w:r>
      <w:r>
        <w:rPr>
          <w:spacing w:val="-4"/>
        </w:rPr>
        <w:t xml:space="preserve">角色进行创建和更新。例如用户 </w:t>
      </w:r>
      <w:r>
        <w:t>user-1</w:t>
      </w:r>
      <w:r>
        <w:rPr>
          <w:spacing w:val="-13"/>
        </w:rPr>
        <w:t xml:space="preserve"> 没有列出集群中所有 </w:t>
      </w:r>
      <w:r>
        <w:t>secret</w:t>
      </w:r>
      <w:r>
        <w:rPr>
          <w:spacing w:val="-8"/>
        </w:rPr>
        <w:t xml:space="preserve"> 的权限，就不能创建具有这一权限的集群角色。要让一个用户能够创建或更新角色，需要以下权限：</w:t>
      </w:r>
    </w:p>
    <w:p>
      <w:pPr>
        <w:pStyle w:val="4"/>
        <w:spacing w:before="10"/>
        <w:rPr>
          <w:sz w:val="15"/>
        </w:rPr>
      </w:pPr>
    </w:p>
    <w:p>
      <w:pPr>
        <w:pStyle w:val="4"/>
        <w:spacing w:before="1"/>
        <w:ind w:left="700"/>
      </w:pPr>
      <w:r>
        <w:t>- 为其授予一个允许创建/更新 Role 或 ClusterRole 资源对象的角色；</w:t>
      </w:r>
    </w:p>
    <w:p>
      <w:pPr>
        <w:pStyle w:val="4"/>
        <w:spacing w:before="9"/>
        <w:rPr>
          <w:sz w:val="15"/>
        </w:rPr>
      </w:pPr>
    </w:p>
    <w:p>
      <w:pPr>
        <w:pStyle w:val="4"/>
        <w:spacing w:line="244" w:lineRule="auto"/>
        <w:ind w:left="280" w:right="1477" w:firstLine="628"/>
      </w:pPr>
      <w:r>
        <w:rPr>
          <w:w w:val="95"/>
        </w:rPr>
        <w:t xml:space="preserve">为用户授予角色，要覆盖该用户所能控制的所有权限范围。用户如果尝试创建超出  </w:t>
      </w:r>
      <w:r>
        <w:rPr>
          <w:spacing w:val="-4"/>
        </w:rPr>
        <w:t xml:space="preserve">其自身权限的角色或者集群角色，则该 </w:t>
      </w:r>
      <w:r>
        <w:t>API</w:t>
      </w:r>
      <w:r>
        <w:rPr>
          <w:spacing w:val="-8"/>
        </w:rPr>
        <w:t xml:space="preserve"> 调用会被禁止。</w:t>
      </w:r>
    </w:p>
    <w:p>
      <w:pPr>
        <w:pStyle w:val="4"/>
        <w:spacing w:before="5"/>
        <w:rPr>
          <w:sz w:val="15"/>
        </w:rPr>
      </w:pPr>
    </w:p>
    <w:p>
      <w:pPr>
        <w:pStyle w:val="4"/>
        <w:spacing w:line="242" w:lineRule="auto"/>
        <w:ind w:left="280" w:right="1475" w:firstLine="420"/>
      </w:pPr>
      <w:r>
        <w:rPr>
          <w:w w:val="95"/>
        </w:rPr>
        <w:t xml:space="preserve">如果一个用户的权限包含了一个角色的所有权限，那么就可以为其创建和更新角色绑  </w:t>
      </w:r>
      <w:r>
        <w:t>定；或者如果被授予了针对某个角色的绑定授权，则也有权完成此操作。</w:t>
      </w:r>
    </w:p>
    <w:p>
      <w:pPr>
        <w:pStyle w:val="4"/>
        <w:spacing w:before="8"/>
        <w:rPr>
          <w:sz w:val="15"/>
        </w:rPr>
      </w:pPr>
    </w:p>
    <w:p>
      <w:pPr>
        <w:pStyle w:val="4"/>
        <w:spacing w:line="244" w:lineRule="auto"/>
        <w:ind w:left="280" w:right="1422" w:firstLine="420"/>
      </w:pPr>
      <w:r>
        <w:t>例如：user1</w:t>
      </w:r>
      <w:r>
        <w:rPr>
          <w:spacing w:val="-13"/>
        </w:rPr>
        <w:t xml:space="preserve"> 没有列出集群内所有 </w:t>
      </w:r>
      <w:r>
        <w:t>secret</w:t>
      </w:r>
      <w:r>
        <w:rPr>
          <w:spacing w:val="-8"/>
        </w:rPr>
        <w:t xml:space="preserve"> 的权限，就无法为一个具有这样权限的角色创建集群角色绑定。要使用户能够创建、更新这一角色绑定，则需要有如下做法：</w:t>
      </w:r>
    </w:p>
    <w:p>
      <w:pPr>
        <w:pStyle w:val="4"/>
        <w:spacing w:before="3"/>
        <w:rPr>
          <w:sz w:val="15"/>
        </w:rPr>
      </w:pPr>
    </w:p>
    <w:p>
      <w:pPr>
        <w:pStyle w:val="10"/>
        <w:numPr>
          <w:ilvl w:val="0"/>
          <w:numId w:val="75"/>
        </w:numPr>
        <w:tabs>
          <w:tab w:val="left" w:pos="909"/>
        </w:tabs>
        <w:spacing w:before="0" w:after="0" w:line="422" w:lineRule="auto"/>
        <w:ind w:left="908" w:right="3157" w:hanging="209"/>
        <w:jc w:val="left"/>
        <w:rPr>
          <w:sz w:val="21"/>
        </w:rPr>
      </w:pPr>
      <w:r>
        <w:rPr>
          <w:w w:val="95"/>
          <w:sz w:val="21"/>
        </w:rPr>
        <w:t xml:space="preserve">为其授予一个允许创建和更新角色绑定或者集群角色绑定的角色 </w:t>
      </w:r>
      <w:r>
        <w:rPr>
          <w:sz w:val="21"/>
        </w:rPr>
        <w:t>为其授予绑定某一角色的权限，有隐式或显式两种方法</w:t>
      </w:r>
    </w:p>
    <w:p>
      <w:pPr>
        <w:pStyle w:val="10"/>
        <w:numPr>
          <w:ilvl w:val="1"/>
          <w:numId w:val="75"/>
        </w:numPr>
        <w:tabs>
          <w:tab w:val="left" w:pos="1120"/>
        </w:tabs>
        <w:spacing w:before="0" w:after="0" w:line="268" w:lineRule="exact"/>
        <w:ind w:left="1120" w:right="0" w:hanging="212"/>
        <w:jc w:val="left"/>
        <w:rPr>
          <w:sz w:val="21"/>
        </w:rPr>
      </w:pPr>
      <w:r>
        <w:rPr>
          <w:sz w:val="21"/>
        </w:rPr>
        <w:t>隐式：让其具有所有该角色的权限</w:t>
      </w:r>
    </w:p>
    <w:p>
      <w:pPr>
        <w:pStyle w:val="4"/>
        <w:spacing w:before="12"/>
        <w:rPr>
          <w:sz w:val="15"/>
        </w:rPr>
      </w:pPr>
    </w:p>
    <w:p>
      <w:pPr>
        <w:pStyle w:val="10"/>
        <w:numPr>
          <w:ilvl w:val="1"/>
          <w:numId w:val="75"/>
        </w:numPr>
        <w:tabs>
          <w:tab w:val="left" w:pos="1120"/>
        </w:tabs>
        <w:spacing w:before="0" w:after="0" w:line="240" w:lineRule="auto"/>
        <w:ind w:left="1120" w:right="0" w:hanging="212"/>
        <w:jc w:val="left"/>
        <w:rPr>
          <w:sz w:val="21"/>
        </w:rPr>
      </w:pPr>
      <w:r>
        <w:rPr>
          <w:sz w:val="21"/>
        </w:rPr>
        <w:t>显式：让用户授予针对该角色或集群角色绑定操作的权限</w:t>
      </w:r>
    </w:p>
    <w:p>
      <w:pPr>
        <w:pStyle w:val="4"/>
        <w:spacing w:before="6"/>
        <w:rPr>
          <w:sz w:val="10"/>
        </w:rPr>
      </w:pPr>
    </w:p>
    <w:p>
      <w:pPr>
        <w:pStyle w:val="4"/>
        <w:spacing w:before="69"/>
        <w:ind w:left="700"/>
      </w:pPr>
      <w:r>
        <w:t>让 user-1 有对 user-1-namespace 命名空间中的其他用户授予 admin、edit 及 view 角</w:t>
      </w:r>
    </w:p>
    <w:p>
      <w:pPr>
        <w:pStyle w:val="4"/>
        <w:spacing w:before="3"/>
        <w:ind w:left="280"/>
      </w:pPr>
      <w:r>
        <w:rPr>
          <w:w w:val="99"/>
        </w:rPr>
        <w:t>色</w:t>
      </w:r>
    </w:p>
    <w:p>
      <w:pPr>
        <w:pStyle w:val="4"/>
        <w:spacing w:before="9"/>
        <w:rPr>
          <w:sz w:val="13"/>
        </w:rPr>
      </w:pPr>
      <w:r>
        <w:pict>
          <v:shape id="_x0000_s1316" o:spid="_x0000_s1316" o:spt="202" type="#_x0000_t202" style="position:absolute;left:0pt;margin-left:84.5pt;margin-top:9.95pt;height:71.1pt;width:426.35pt;mso-position-horizontal-relative:page;mso-wrap-distance-bottom:0pt;mso-wrap-distance-top:0pt;z-index:-251455488;mso-width-relative:page;mso-height-relative:page;" fillcolor="#D7D7D7" filled="t" stroked="f" coordsize="21600,21600">
            <v:path/>
            <v:fill on="t" focussize="0,0"/>
            <v:stroke on="f" joinstyle="miter"/>
            <v:imagedata o:title=""/>
            <o:lock v:ext="edit"/>
            <v:textbox inset="0mm,0mm,0mm,0mm">
              <w:txbxContent>
                <w:p>
                  <w:pPr>
                    <w:pStyle w:val="4"/>
                    <w:spacing w:before="3" w:line="420" w:lineRule="auto"/>
                    <w:ind w:left="110" w:right="4197"/>
                  </w:pPr>
                  <w:r>
                    <w:t>apiVersion: rbac.authorization.k8s.io/v1 kind: ClusterRole</w:t>
                  </w:r>
                </w:p>
                <w:p>
                  <w:pPr>
                    <w:pStyle w:val="4"/>
                    <w:spacing w:before="2"/>
                    <w:ind w:left="110"/>
                  </w:pPr>
                  <w:r>
                    <w:t>metadata:</w:t>
                  </w:r>
                </w:p>
              </w:txbxContent>
            </v:textbox>
            <w10:wrap type="topAndBottom"/>
          </v:shape>
        </w:pict>
      </w:r>
    </w:p>
    <w:p>
      <w:pPr>
        <w:spacing w:after="0"/>
        <w:rPr>
          <w:sz w:val="13"/>
        </w:rPr>
        <w:sectPr>
          <w:pgSz w:w="11910" w:h="16840"/>
          <w:pgMar w:top="1400" w:right="440" w:bottom="280" w:left="1520" w:header="708" w:footer="0" w:gutter="0"/>
          <w:cols w:space="720" w:num="1"/>
        </w:sectPr>
      </w:pPr>
    </w:p>
    <w:p>
      <w:pPr>
        <w:pStyle w:val="4"/>
        <w:spacing w:before="11"/>
        <w:rPr>
          <w:sz w:val="6"/>
        </w:rPr>
      </w:pPr>
    </w:p>
    <w:p>
      <w:pPr>
        <w:pStyle w:val="4"/>
        <w:ind w:left="170"/>
        <w:rPr>
          <w:sz w:val="20"/>
        </w:rPr>
      </w:pPr>
      <w:r>
        <w:rPr>
          <w:sz w:val="20"/>
        </w:rPr>
        <w:pict>
          <v:shape id="_x0000_s1317" o:spid="_x0000_s1317" o:spt="202" type="#_x0000_t202" style="height:543.4pt;width:426.35pt;" fillcolor="#D7D7D7" filled="t" stroked="f" coordsize="21600,21600">
            <v:path/>
            <v:fill on="t" focussize="0,0"/>
            <v:stroke on="f" joinstyle="miter"/>
            <v:imagedata o:title=""/>
            <o:lock v:ext="edit"/>
            <v:textbox inset="0mm,0mm,0mm,0mm">
              <w:txbxContent>
                <w:p>
                  <w:pPr>
                    <w:pStyle w:val="4"/>
                    <w:spacing w:before="3" w:line="422" w:lineRule="auto"/>
                    <w:ind w:left="110" w:right="6299" w:firstLine="208"/>
                  </w:pPr>
                  <w:r>
                    <w:t>name: role-grantor rules:</w:t>
                  </w:r>
                </w:p>
                <w:p>
                  <w:pPr>
                    <w:pStyle w:val="4"/>
                    <w:numPr>
                      <w:ilvl w:val="0"/>
                      <w:numId w:val="76"/>
                    </w:numPr>
                    <w:tabs>
                      <w:tab w:val="left" w:pos="319"/>
                    </w:tabs>
                    <w:spacing w:before="0" w:after="0" w:line="422" w:lineRule="auto"/>
                    <w:ind w:left="318" w:right="4005" w:hanging="209"/>
                    <w:jc w:val="left"/>
                  </w:pPr>
                  <w:r>
                    <w:t>apiGroups: ["rbac.authorization.k8s.io"] resources: ["rolebindings"]</w:t>
                  </w:r>
                </w:p>
                <w:p>
                  <w:pPr>
                    <w:pStyle w:val="4"/>
                    <w:spacing w:line="268" w:lineRule="exact"/>
                    <w:ind w:left="318"/>
                  </w:pPr>
                  <w:r>
                    <w:t>verbs: ["create"]</w:t>
                  </w:r>
                </w:p>
                <w:p>
                  <w:pPr>
                    <w:pStyle w:val="4"/>
                    <w:spacing w:before="7"/>
                    <w:rPr>
                      <w:sz w:val="15"/>
                    </w:rPr>
                  </w:pPr>
                </w:p>
                <w:p>
                  <w:pPr>
                    <w:pStyle w:val="4"/>
                    <w:numPr>
                      <w:ilvl w:val="0"/>
                      <w:numId w:val="76"/>
                    </w:numPr>
                    <w:tabs>
                      <w:tab w:val="left" w:pos="319"/>
                    </w:tabs>
                    <w:spacing w:before="0" w:after="0" w:line="422" w:lineRule="auto"/>
                    <w:ind w:left="318" w:right="4005" w:hanging="209"/>
                    <w:jc w:val="left"/>
                  </w:pPr>
                  <w:r>
                    <w:t>apiGroups: ["rbac.authorization.k8s.io"] resources: ["clusterroles"]</w:t>
                  </w:r>
                </w:p>
                <w:p>
                  <w:pPr>
                    <w:pStyle w:val="4"/>
                    <w:spacing w:line="268" w:lineRule="exact"/>
                    <w:ind w:left="318"/>
                  </w:pPr>
                  <w:r>
                    <w:t>verbs: ["bind"]</w:t>
                  </w:r>
                </w:p>
                <w:p>
                  <w:pPr>
                    <w:pStyle w:val="4"/>
                    <w:spacing w:before="9"/>
                    <w:rPr>
                      <w:sz w:val="15"/>
                    </w:rPr>
                  </w:pPr>
                </w:p>
                <w:p>
                  <w:pPr>
                    <w:pStyle w:val="4"/>
                    <w:ind w:left="318"/>
                  </w:pPr>
                  <w:r>
                    <w:t>resourceNames: ["admin", "edit", "view"]</w:t>
                  </w:r>
                </w:p>
                <w:p>
                  <w:pPr>
                    <w:pStyle w:val="4"/>
                    <w:spacing w:before="12"/>
                    <w:rPr>
                      <w:sz w:val="15"/>
                    </w:rPr>
                  </w:pPr>
                </w:p>
                <w:p>
                  <w:pPr>
                    <w:pStyle w:val="4"/>
                    <w:ind w:left="110"/>
                  </w:pPr>
                  <w:r>
                    <w:t>---</w:t>
                  </w:r>
                </w:p>
                <w:p>
                  <w:pPr>
                    <w:pStyle w:val="4"/>
                    <w:spacing w:before="11"/>
                    <w:rPr>
                      <w:sz w:val="15"/>
                    </w:rPr>
                  </w:pPr>
                </w:p>
                <w:p>
                  <w:pPr>
                    <w:pStyle w:val="4"/>
                    <w:spacing w:line="422" w:lineRule="auto"/>
                    <w:ind w:left="110" w:right="4197"/>
                  </w:pPr>
                  <w:r>
                    <w:t>apiVersion: rbac.authorization.k8s.io/v1 kind: RoleBinding</w:t>
                  </w:r>
                </w:p>
                <w:p>
                  <w:pPr>
                    <w:pStyle w:val="4"/>
                    <w:spacing w:line="268" w:lineRule="exact"/>
                    <w:ind w:left="110"/>
                  </w:pPr>
                  <w:r>
                    <w:t>metadata:</w:t>
                  </w:r>
                </w:p>
                <w:p>
                  <w:pPr>
                    <w:pStyle w:val="4"/>
                    <w:spacing w:before="9"/>
                    <w:rPr>
                      <w:sz w:val="15"/>
                    </w:rPr>
                  </w:pPr>
                </w:p>
                <w:p>
                  <w:pPr>
                    <w:pStyle w:val="4"/>
                    <w:spacing w:before="1" w:line="422" w:lineRule="auto"/>
                    <w:ind w:left="318" w:right="5354"/>
                  </w:pPr>
                  <w:r>
                    <w:t>name: role-grantor-binding namespace: user-1-namespace</w:t>
                  </w:r>
                </w:p>
                <w:p>
                  <w:pPr>
                    <w:pStyle w:val="4"/>
                    <w:spacing w:line="268" w:lineRule="exact"/>
                    <w:ind w:left="110"/>
                  </w:pPr>
                  <w:r>
                    <w:t>roleRef:</w:t>
                  </w:r>
                </w:p>
                <w:p>
                  <w:pPr>
                    <w:pStyle w:val="4"/>
                    <w:spacing w:before="11"/>
                    <w:rPr>
                      <w:sz w:val="15"/>
                    </w:rPr>
                  </w:pPr>
                </w:p>
                <w:p>
                  <w:pPr>
                    <w:pStyle w:val="4"/>
                    <w:spacing w:line="420" w:lineRule="auto"/>
                    <w:ind w:left="318" w:right="4514"/>
                  </w:pPr>
                  <w:r>
                    <w:t>apiGroup: rbac.authorization.k8s.io kind: ClusterRole</w:t>
                  </w:r>
                </w:p>
                <w:p>
                  <w:pPr>
                    <w:pStyle w:val="4"/>
                    <w:spacing w:before="4" w:line="420" w:lineRule="auto"/>
                    <w:ind w:left="110" w:right="6299" w:firstLine="208"/>
                  </w:pPr>
                  <w:r>
                    <w:t>name: role-grantor subjects:</w:t>
                  </w:r>
                </w:p>
                <w:p>
                  <w:pPr>
                    <w:pStyle w:val="4"/>
                    <w:numPr>
                      <w:ilvl w:val="0"/>
                      <w:numId w:val="76"/>
                    </w:numPr>
                    <w:tabs>
                      <w:tab w:val="left" w:pos="319"/>
                    </w:tabs>
                    <w:spacing w:before="1" w:after="0" w:line="422" w:lineRule="auto"/>
                    <w:ind w:left="318" w:right="4530" w:hanging="209"/>
                    <w:jc w:val="left"/>
                  </w:pPr>
                  <w:r>
                    <w:t>apiGroup: rbac.authorization.k8s.io kind: User</w:t>
                  </w:r>
                </w:p>
                <w:p>
                  <w:pPr>
                    <w:pStyle w:val="4"/>
                    <w:spacing w:line="268" w:lineRule="exact"/>
                    <w:ind w:left="318"/>
                  </w:pPr>
                  <w:r>
                    <w:t>name: user-1</w:t>
                  </w:r>
                </w:p>
              </w:txbxContent>
            </v:textbox>
            <w10:wrap type="none"/>
            <w10:anchorlock/>
          </v:shape>
        </w:pict>
      </w:r>
    </w:p>
    <w:p>
      <w:pPr>
        <w:pStyle w:val="4"/>
        <w:spacing w:line="245" w:lineRule="exact"/>
        <w:ind w:left="280"/>
      </w:pPr>
      <w:r>
        <w:drawing>
          <wp:anchor distT="0" distB="0" distL="0" distR="0" simplePos="0" relativeHeight="251713536" behindDoc="1" locked="0" layoutInCell="1" allowOverlap="1">
            <wp:simplePos x="0" y="0"/>
            <wp:positionH relativeFrom="page">
              <wp:posOffset>2048510</wp:posOffset>
            </wp:positionH>
            <wp:positionV relativeFrom="paragraph">
              <wp:posOffset>-4182745</wp:posOffset>
            </wp:positionV>
            <wp:extent cx="3290570" cy="3411220"/>
            <wp:effectExtent l="0" t="0" r="0" b="0"/>
            <wp:wrapNone/>
            <wp:docPr id="4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image3.png"/>
                    <pic:cNvPicPr>
                      <a:picLocks noChangeAspect="1"/>
                    </pic:cNvPicPr>
                  </pic:nvPicPr>
                  <pic:blipFill>
                    <a:blip r:embed="rId18" cstate="print"/>
                    <a:stretch>
                      <a:fillRect/>
                    </a:stretch>
                  </pic:blipFill>
                  <pic:spPr>
                    <a:xfrm>
                      <a:off x="0" y="0"/>
                      <a:ext cx="3290753" cy="3411090"/>
                    </a:xfrm>
                    <a:prstGeom prst="rect">
                      <a:avLst/>
                    </a:prstGeom>
                  </pic:spPr>
                </pic:pic>
              </a:graphicData>
            </a:graphic>
          </wp:anchor>
        </w:drawing>
      </w:r>
      <w:r>
        <w:t>在进行第一个角色和角色绑定时，必须让初始用户具备其尚未被授予的权限，要进行初始</w:t>
      </w:r>
    </w:p>
    <w:p>
      <w:pPr>
        <w:pStyle w:val="4"/>
        <w:spacing w:before="4"/>
        <w:ind w:left="280"/>
      </w:pPr>
      <w:r>
        <w:t>的角色和角色绑定设置，有以下两种方法：</w:t>
      </w:r>
    </w:p>
    <w:p>
      <w:pPr>
        <w:pStyle w:val="4"/>
        <w:spacing w:before="12"/>
        <w:rPr>
          <w:sz w:val="15"/>
        </w:rPr>
      </w:pPr>
    </w:p>
    <w:p>
      <w:pPr>
        <w:pStyle w:val="10"/>
        <w:numPr>
          <w:ilvl w:val="0"/>
          <w:numId w:val="75"/>
        </w:numPr>
        <w:tabs>
          <w:tab w:val="left" w:pos="909"/>
        </w:tabs>
        <w:spacing w:before="0" w:after="0" w:line="242" w:lineRule="auto"/>
        <w:ind w:left="280" w:right="1369" w:firstLine="420"/>
        <w:jc w:val="left"/>
        <w:rPr>
          <w:sz w:val="21"/>
        </w:rPr>
      </w:pPr>
      <w:r>
        <w:rPr>
          <w:spacing w:val="-11"/>
          <w:sz w:val="21"/>
        </w:rPr>
        <w:t xml:space="preserve">使用属于 </w:t>
      </w:r>
      <w:r>
        <w:rPr>
          <w:sz w:val="21"/>
        </w:rPr>
        <w:t>system:masters</w:t>
      </w:r>
      <w:r>
        <w:rPr>
          <w:spacing w:val="-12"/>
          <w:sz w:val="21"/>
        </w:rPr>
        <w:t xml:space="preserve"> 组的身份，这一群组默认具有 </w:t>
      </w:r>
      <w:r>
        <w:rPr>
          <w:sz w:val="21"/>
        </w:rPr>
        <w:t>cluster-admin</w:t>
      </w:r>
      <w:r>
        <w:rPr>
          <w:spacing w:val="-10"/>
          <w:sz w:val="21"/>
        </w:rPr>
        <w:t xml:space="preserve"> 这一超级角色的绑定。</w:t>
      </w:r>
    </w:p>
    <w:p>
      <w:pPr>
        <w:pStyle w:val="4"/>
        <w:spacing w:before="8"/>
        <w:rPr>
          <w:sz w:val="15"/>
        </w:rPr>
      </w:pPr>
    </w:p>
    <w:p>
      <w:pPr>
        <w:pStyle w:val="4"/>
        <w:spacing w:line="242" w:lineRule="auto"/>
        <w:ind w:left="280" w:right="1424" w:firstLine="628"/>
      </w:pPr>
      <w:r>
        <w:rPr>
          <w:spacing w:val="-18"/>
        </w:rPr>
        <w:t xml:space="preserve">如果 </w:t>
      </w:r>
      <w:r>
        <w:t>API Server</w:t>
      </w:r>
      <w:r>
        <w:rPr>
          <w:spacing w:val="-28"/>
        </w:rPr>
        <w:t xml:space="preserve"> 以</w:t>
      </w:r>
      <w:r>
        <w:t>--insecure-port</w:t>
      </w:r>
      <w:r>
        <w:rPr>
          <w:spacing w:val="-8"/>
        </w:rPr>
        <w:t xml:space="preserve"> 参数运行，则客户端通过这个非安全端口进行接口调用，这一端口没有认证鉴权的限制。</w:t>
      </w:r>
    </w:p>
    <w:p>
      <w:pPr>
        <w:pStyle w:val="4"/>
        <w:rPr>
          <w:sz w:val="20"/>
        </w:rPr>
      </w:pPr>
    </w:p>
    <w:p>
      <w:pPr>
        <w:pStyle w:val="4"/>
        <w:rPr>
          <w:sz w:val="20"/>
        </w:rPr>
      </w:pPr>
    </w:p>
    <w:p>
      <w:pPr>
        <w:pStyle w:val="2"/>
        <w:spacing w:before="143"/>
      </w:pPr>
      <w:r>
        <w:t>二十一、kubernetes-部署性能监控平台</w:t>
      </w:r>
    </w:p>
    <w:p>
      <w:pPr>
        <w:spacing w:after="0"/>
        <w:sectPr>
          <w:pgSz w:w="11910" w:h="16840"/>
          <w:pgMar w:top="1400" w:right="440" w:bottom="280" w:left="1520" w:header="708" w:footer="0" w:gutter="0"/>
          <w:cols w:space="720" w:num="1"/>
        </w:sectPr>
      </w:pPr>
    </w:p>
    <w:p>
      <w:pPr>
        <w:pStyle w:val="3"/>
        <w:spacing w:before="91"/>
      </w:pPr>
      <w:r>
        <w:t>1、概述</w:t>
      </w:r>
    </w:p>
    <w:p>
      <w:pPr>
        <w:pStyle w:val="4"/>
        <w:spacing w:before="139" w:line="242" w:lineRule="auto"/>
        <w:ind w:left="280" w:right="1527"/>
        <w:jc w:val="both"/>
      </w:pPr>
      <w:r>
        <w:rPr>
          <w:spacing w:val="-12"/>
        </w:rPr>
        <w:t xml:space="preserve">开源软件 </w:t>
      </w:r>
      <w:r>
        <w:t>cAdvisor（Container Advisor）用于监控所在节点的容器运行状态，当前已经</w:t>
      </w:r>
      <w:r>
        <w:rPr>
          <w:spacing w:val="-8"/>
        </w:rPr>
        <w:t xml:space="preserve">被默认集成到 </w:t>
      </w:r>
      <w:r>
        <w:t>kubelet</w:t>
      </w:r>
      <w:r>
        <w:rPr>
          <w:spacing w:val="-13"/>
        </w:rPr>
        <w:t xml:space="preserve"> 组件内，默认使用 </w:t>
      </w:r>
      <w:r>
        <w:t>tcp 4194</w:t>
      </w:r>
      <w:r>
        <w:rPr>
          <w:spacing w:val="-8"/>
        </w:rPr>
        <w:t xml:space="preserve"> 端口。在大规模容器集群，一般使用Heapster+Influxdb+Grafana 平台实现集群性能数据的采集，存储与展示。</w:t>
      </w:r>
    </w:p>
    <w:p>
      <w:pPr>
        <w:pStyle w:val="4"/>
        <w:spacing w:before="10"/>
        <w:rPr>
          <w:sz w:val="15"/>
        </w:rPr>
      </w:pPr>
    </w:p>
    <w:p>
      <w:pPr>
        <w:pStyle w:val="3"/>
      </w:pPr>
      <w:r>
        <w:t>2、环境准备</w:t>
      </w:r>
    </w:p>
    <w:p>
      <w:pPr>
        <w:pStyle w:val="4"/>
        <w:rPr>
          <w:b/>
          <w:sz w:val="20"/>
        </w:rPr>
      </w:pPr>
    </w:p>
    <w:p>
      <w:pPr>
        <w:pStyle w:val="10"/>
        <w:numPr>
          <w:ilvl w:val="1"/>
          <w:numId w:val="77"/>
        </w:numPr>
        <w:tabs>
          <w:tab w:val="left" w:pos="650"/>
        </w:tabs>
        <w:spacing w:before="163" w:after="0" w:line="240" w:lineRule="auto"/>
        <w:ind w:left="649" w:right="0" w:hanging="370"/>
        <w:jc w:val="left"/>
        <w:rPr>
          <w:b/>
          <w:sz w:val="21"/>
        </w:rPr>
      </w:pPr>
      <w:r>
        <w:rPr>
          <w:b/>
          <w:sz w:val="21"/>
        </w:rPr>
        <w:t>基础环境</w:t>
      </w:r>
    </w:p>
    <w:p>
      <w:pPr>
        <w:pStyle w:val="4"/>
        <w:rPr>
          <w:b/>
          <w:sz w:val="20"/>
        </w:rPr>
      </w:pPr>
    </w:p>
    <w:p>
      <w:pPr>
        <w:pStyle w:val="4"/>
        <w:spacing w:before="11"/>
        <w:rPr>
          <w:b/>
          <w:sz w:val="14"/>
        </w:rPr>
      </w:pPr>
    </w:p>
    <w:p>
      <w:pPr>
        <w:pStyle w:val="3"/>
      </w:pPr>
      <w:r>
        <w:t>Kubernetes + heapster + Influxdb + grafana</w:t>
      </w:r>
    </w:p>
    <w:p>
      <w:pPr>
        <w:pStyle w:val="4"/>
        <w:spacing w:before="3"/>
        <w:rPr>
          <w:b/>
          <w:sz w:val="22"/>
        </w:rPr>
      </w:pPr>
    </w:p>
    <w:p>
      <w:pPr>
        <w:pStyle w:val="10"/>
        <w:numPr>
          <w:ilvl w:val="1"/>
          <w:numId w:val="77"/>
        </w:numPr>
        <w:tabs>
          <w:tab w:val="left" w:pos="703"/>
        </w:tabs>
        <w:spacing w:before="0" w:after="0" w:line="240" w:lineRule="auto"/>
        <w:ind w:left="702" w:right="0" w:hanging="423"/>
        <w:jc w:val="left"/>
        <w:rPr>
          <w:b/>
          <w:sz w:val="21"/>
        </w:rPr>
      </w:pPr>
      <w:r>
        <w:rPr>
          <w:b/>
          <w:sz w:val="21"/>
        </w:rPr>
        <w:t>原理</w:t>
      </w:r>
    </w:p>
    <w:p>
      <w:pPr>
        <w:pStyle w:val="4"/>
        <w:rPr>
          <w:b/>
          <w:sz w:val="20"/>
        </w:rPr>
      </w:pPr>
    </w:p>
    <w:p>
      <w:pPr>
        <w:pStyle w:val="4"/>
        <w:spacing w:before="10"/>
        <w:rPr>
          <w:b/>
          <w:sz w:val="11"/>
        </w:rPr>
      </w:pPr>
      <w:r>
        <w:drawing>
          <wp:anchor distT="0" distB="0" distL="0" distR="0" simplePos="0" relativeHeight="251659264" behindDoc="0" locked="0" layoutInCell="1" allowOverlap="1">
            <wp:simplePos x="0" y="0"/>
            <wp:positionH relativeFrom="page">
              <wp:posOffset>1162685</wp:posOffset>
            </wp:positionH>
            <wp:positionV relativeFrom="paragraph">
              <wp:posOffset>120650</wp:posOffset>
            </wp:positionV>
            <wp:extent cx="5241290" cy="3429000"/>
            <wp:effectExtent l="0" t="0" r="0" b="0"/>
            <wp:wrapTopAndBottom/>
            <wp:docPr id="413" name="image1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image103.jpeg"/>
                    <pic:cNvPicPr>
                      <a:picLocks noChangeAspect="1"/>
                    </pic:cNvPicPr>
                  </pic:nvPicPr>
                  <pic:blipFill>
                    <a:blip r:embed="rId107" cstate="print"/>
                    <a:stretch>
                      <a:fillRect/>
                    </a:stretch>
                  </pic:blipFill>
                  <pic:spPr>
                    <a:xfrm>
                      <a:off x="0" y="0"/>
                      <a:ext cx="5241319" cy="3429000"/>
                    </a:xfrm>
                    <a:prstGeom prst="rect">
                      <a:avLst/>
                    </a:prstGeom>
                  </pic:spPr>
                </pic:pic>
              </a:graphicData>
            </a:graphic>
          </wp:anchor>
        </w:drawing>
      </w:r>
    </w:p>
    <w:p>
      <w:pPr>
        <w:pStyle w:val="4"/>
        <w:spacing w:before="11"/>
        <w:rPr>
          <w:b/>
          <w:sz w:val="9"/>
        </w:rPr>
      </w:pPr>
    </w:p>
    <w:p>
      <w:pPr>
        <w:pStyle w:val="4"/>
        <w:spacing w:before="70" w:line="242" w:lineRule="auto"/>
        <w:ind w:left="280" w:right="1371"/>
      </w:pPr>
      <w:r>
        <w:drawing>
          <wp:anchor distT="0" distB="0" distL="0" distR="0" simplePos="0" relativeHeight="251714560" behindDoc="1" locked="0" layoutInCell="1" allowOverlap="1">
            <wp:simplePos x="0" y="0"/>
            <wp:positionH relativeFrom="page">
              <wp:posOffset>2048510</wp:posOffset>
            </wp:positionH>
            <wp:positionV relativeFrom="paragraph">
              <wp:posOffset>-3401060</wp:posOffset>
            </wp:positionV>
            <wp:extent cx="3290570" cy="3411220"/>
            <wp:effectExtent l="0" t="0" r="0" b="0"/>
            <wp:wrapNone/>
            <wp:docPr id="4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image3.png"/>
                    <pic:cNvPicPr>
                      <a:picLocks noChangeAspect="1"/>
                    </pic:cNvPicPr>
                  </pic:nvPicPr>
                  <pic:blipFill>
                    <a:blip r:embed="rId18" cstate="print"/>
                    <a:stretch>
                      <a:fillRect/>
                    </a:stretch>
                  </pic:blipFill>
                  <pic:spPr>
                    <a:xfrm>
                      <a:off x="0" y="0"/>
                      <a:ext cx="3290753" cy="3411090"/>
                    </a:xfrm>
                    <a:prstGeom prst="rect">
                      <a:avLst/>
                    </a:prstGeom>
                  </pic:spPr>
                </pic:pic>
              </a:graphicData>
            </a:graphic>
          </wp:anchor>
        </w:drawing>
      </w:r>
      <w:r>
        <w:t>Heapster</w:t>
      </w:r>
      <w:r>
        <w:rPr>
          <w:spacing w:val="-9"/>
        </w:rPr>
        <w:t xml:space="preserve">：集群中各 </w:t>
      </w:r>
      <w:r>
        <w:t>node</w:t>
      </w:r>
      <w:r>
        <w:rPr>
          <w:spacing w:val="-23"/>
        </w:rPr>
        <w:t xml:space="preserve"> 节点的 </w:t>
      </w:r>
      <w:r>
        <w:t>cAdvisor</w:t>
      </w:r>
      <w:r>
        <w:rPr>
          <w:spacing w:val="-11"/>
        </w:rPr>
        <w:t xml:space="preserve"> 的数据采集汇聚系统，通过调用 </w:t>
      </w:r>
      <w:r>
        <w:t>node</w:t>
      </w:r>
      <w:r>
        <w:rPr>
          <w:spacing w:val="-27"/>
        </w:rPr>
        <w:t xml:space="preserve"> 上kubelet</w:t>
      </w:r>
      <w:r>
        <w:rPr>
          <w:spacing w:val="-37"/>
        </w:rPr>
        <w:t xml:space="preserve"> 的 </w:t>
      </w:r>
      <w:r>
        <w:t>api</w:t>
      </w:r>
      <w:r>
        <w:rPr>
          <w:spacing w:val="-11"/>
        </w:rPr>
        <w:t xml:space="preserve">，再通过 </w:t>
      </w:r>
      <w:r>
        <w:t>kubelet</w:t>
      </w:r>
      <w:r>
        <w:rPr>
          <w:spacing w:val="-27"/>
        </w:rPr>
        <w:t xml:space="preserve"> 调用 </w:t>
      </w:r>
      <w:r>
        <w:t>cAdvisor</w:t>
      </w:r>
      <w:r>
        <w:rPr>
          <w:spacing w:val="-36"/>
        </w:rPr>
        <w:t xml:space="preserve"> 的 </w:t>
      </w:r>
      <w:r>
        <w:t>api</w:t>
      </w:r>
      <w:r>
        <w:rPr>
          <w:spacing w:val="-8"/>
        </w:rPr>
        <w:t xml:space="preserve"> 来采集所在节点上所有容器的性能数据。Heapster 对性能数据进行聚合，并将结果保存到后端存储系统，</w:t>
      </w:r>
      <w:r>
        <w:t>heapster</w:t>
      </w:r>
      <w:r>
        <w:rPr>
          <w:spacing w:val="-13"/>
        </w:rPr>
        <w:t xml:space="preserve"> 支持多种</w:t>
      </w:r>
      <w:r>
        <w:rPr>
          <w:spacing w:val="-18"/>
        </w:rPr>
        <w:t xml:space="preserve">后端存储系统，如 </w:t>
      </w:r>
      <w:r>
        <w:t>memory，Influxdb</w:t>
      </w:r>
      <w:r>
        <w:rPr>
          <w:spacing w:val="-18"/>
        </w:rPr>
        <w:t xml:space="preserve"> 等。</w:t>
      </w:r>
    </w:p>
    <w:p>
      <w:pPr>
        <w:pStyle w:val="4"/>
        <w:spacing w:before="12"/>
        <w:rPr>
          <w:sz w:val="15"/>
        </w:rPr>
      </w:pPr>
    </w:p>
    <w:p>
      <w:pPr>
        <w:pStyle w:val="4"/>
        <w:spacing w:line="242" w:lineRule="auto"/>
        <w:ind w:left="280" w:right="1475"/>
        <w:jc w:val="both"/>
      </w:pPr>
      <w:r>
        <w:rPr>
          <w:w w:val="95"/>
        </w:rPr>
        <w:t xml:space="preserve">Influxdb：分布式时序数据库（每条记录有带有时间戳属性），主要用于实时数据采集，   </w:t>
      </w:r>
      <w:r>
        <w:t>时间跟踪记录，存储时间图表，原始数据等。Influxdb</w:t>
      </w:r>
      <w:r>
        <w:rPr>
          <w:spacing w:val="-29"/>
        </w:rPr>
        <w:t xml:space="preserve"> 提供 </w:t>
      </w:r>
      <w:r>
        <w:t>rest</w:t>
      </w:r>
      <w:r>
        <w:rPr>
          <w:spacing w:val="-7"/>
        </w:rPr>
        <w:t xml:space="preserve"> </w:t>
      </w:r>
      <w:r>
        <w:t>api</w:t>
      </w:r>
      <w:r>
        <w:rPr>
          <w:spacing w:val="-8"/>
        </w:rPr>
        <w:t xml:space="preserve"> 用于数据的存储与查询。</w:t>
      </w:r>
    </w:p>
    <w:p>
      <w:pPr>
        <w:pStyle w:val="4"/>
        <w:spacing w:before="7"/>
        <w:rPr>
          <w:sz w:val="15"/>
        </w:rPr>
      </w:pPr>
    </w:p>
    <w:p>
      <w:pPr>
        <w:pStyle w:val="4"/>
        <w:spacing w:before="1" w:line="244" w:lineRule="auto"/>
        <w:ind w:left="280" w:right="1477"/>
        <w:jc w:val="both"/>
      </w:pPr>
      <w:r>
        <w:t>Grafana</w:t>
      </w:r>
      <w:r>
        <w:rPr>
          <w:spacing w:val="-15"/>
        </w:rPr>
        <w:t xml:space="preserve">：通过 </w:t>
      </w:r>
      <w:r>
        <w:t>dashboard</w:t>
      </w:r>
      <w:r>
        <w:rPr>
          <w:spacing w:val="-39"/>
        </w:rPr>
        <w:t xml:space="preserve"> 将 </w:t>
      </w:r>
      <w:r>
        <w:t>Influxdb</w:t>
      </w:r>
      <w:r>
        <w:rPr>
          <w:spacing w:val="-8"/>
        </w:rPr>
        <w:t xml:space="preserve"> 中的时序数据展现成图表或曲线等形式，便于查看集群运行状态。</w:t>
      </w:r>
    </w:p>
    <w:p>
      <w:pPr>
        <w:pStyle w:val="4"/>
        <w:spacing w:before="2"/>
        <w:rPr>
          <w:sz w:val="15"/>
        </w:rPr>
      </w:pPr>
    </w:p>
    <w:p>
      <w:pPr>
        <w:pStyle w:val="4"/>
        <w:ind w:left="280"/>
        <w:jc w:val="both"/>
      </w:pPr>
      <w:r>
        <w:t>Heapster，Influxdb，Grafana 均以 Pod 的形式启动与运行。</w:t>
      </w:r>
    </w:p>
    <w:p>
      <w:pPr>
        <w:spacing w:after="0"/>
        <w:jc w:val="both"/>
        <w:sectPr>
          <w:pgSz w:w="11910" w:h="16840"/>
          <w:pgMar w:top="1400" w:right="440" w:bottom="280" w:left="1520" w:header="708" w:footer="0" w:gutter="0"/>
          <w:cols w:space="720" w:num="1"/>
        </w:sectPr>
      </w:pPr>
    </w:p>
    <w:p>
      <w:pPr>
        <w:pStyle w:val="3"/>
        <w:spacing w:before="91"/>
      </w:pPr>
      <w:r>
        <w:t>3、部署 Kubernetes 集群性能监控</w:t>
      </w:r>
    </w:p>
    <w:p>
      <w:pPr>
        <w:pStyle w:val="4"/>
        <w:rPr>
          <w:b/>
          <w:sz w:val="20"/>
        </w:rPr>
      </w:pPr>
    </w:p>
    <w:p>
      <w:pPr>
        <w:pStyle w:val="10"/>
        <w:numPr>
          <w:ilvl w:val="1"/>
          <w:numId w:val="78"/>
        </w:numPr>
        <w:tabs>
          <w:tab w:val="left" w:pos="650"/>
        </w:tabs>
        <w:spacing w:before="163" w:after="0" w:line="240" w:lineRule="auto"/>
        <w:ind w:left="649" w:right="0" w:hanging="370"/>
        <w:jc w:val="left"/>
        <w:rPr>
          <w:b/>
          <w:sz w:val="21"/>
        </w:rPr>
      </w:pPr>
      <w:r>
        <w:rPr>
          <w:b/>
          <w:spacing w:val="-18"/>
          <w:sz w:val="21"/>
        </w:rPr>
        <w:t xml:space="preserve">准备 </w:t>
      </w:r>
      <w:r>
        <w:rPr>
          <w:b/>
          <w:sz w:val="21"/>
        </w:rPr>
        <w:t>images</w:t>
      </w:r>
    </w:p>
    <w:p>
      <w:pPr>
        <w:pStyle w:val="4"/>
        <w:rPr>
          <w:b/>
          <w:sz w:val="20"/>
        </w:rPr>
      </w:pPr>
    </w:p>
    <w:p>
      <w:pPr>
        <w:pStyle w:val="4"/>
        <w:spacing w:before="11"/>
        <w:rPr>
          <w:b/>
          <w:sz w:val="14"/>
        </w:rPr>
      </w:pPr>
    </w:p>
    <w:p>
      <w:pPr>
        <w:pStyle w:val="4"/>
        <w:spacing w:line="244" w:lineRule="auto"/>
        <w:ind w:left="280" w:right="1527"/>
      </w:pPr>
      <w:r>
        <w:t>kubernetes</w:t>
      </w:r>
      <w:r>
        <w:rPr>
          <w:spacing w:val="-11"/>
        </w:rPr>
        <w:t xml:space="preserve"> 部署服务时，为避免部署时发生 </w:t>
      </w:r>
      <w:r>
        <w:t>pull</w:t>
      </w:r>
      <w:r>
        <w:rPr>
          <w:spacing w:val="-8"/>
        </w:rPr>
        <w:t xml:space="preserve"> 镜像超时的问题，建议提前将相关镜像pull 到相关所有节点</w:t>
      </w:r>
      <w:r>
        <w:t>（</w:t>
      </w:r>
      <w:r>
        <w:rPr>
          <w:spacing w:val="-14"/>
        </w:rPr>
        <w:t xml:space="preserve">以下以 </w:t>
      </w:r>
      <w:r>
        <w:t>kubenode1</w:t>
      </w:r>
      <w:r>
        <w:rPr>
          <w:spacing w:val="-18"/>
        </w:rPr>
        <w:t xml:space="preserve"> 为例</w:t>
      </w:r>
      <w:r>
        <w:t>），或搭建本地镜像系统。</w:t>
      </w:r>
    </w:p>
    <w:p>
      <w:pPr>
        <w:pStyle w:val="4"/>
        <w:spacing w:before="3"/>
        <w:rPr>
          <w:sz w:val="15"/>
        </w:rPr>
      </w:pPr>
    </w:p>
    <w:p>
      <w:pPr>
        <w:pStyle w:val="4"/>
        <w:ind w:left="280"/>
      </w:pPr>
      <w:r>
        <w:t>需要从 gcr.io pull 的镜像，已利用 Docker Hub 的"Create Auto-Build GitHub"功能</w:t>
      </w:r>
    </w:p>
    <w:p>
      <w:pPr>
        <w:pStyle w:val="4"/>
        <w:spacing w:before="4" w:line="244" w:lineRule="auto"/>
        <w:ind w:left="280" w:right="1788"/>
      </w:pPr>
      <w:r>
        <w:t>（Docker Hub</w:t>
      </w:r>
      <w:r>
        <w:rPr>
          <w:spacing w:val="-28"/>
        </w:rPr>
        <w:t xml:space="preserve"> 利用 </w:t>
      </w:r>
      <w:r>
        <w:t>GitHub</w:t>
      </w:r>
      <w:r>
        <w:rPr>
          <w:spacing w:val="-28"/>
        </w:rPr>
        <w:t xml:space="preserve"> 上的 </w:t>
      </w:r>
      <w:r>
        <w:t>Dockerfile</w:t>
      </w:r>
      <w:r>
        <w:rPr>
          <w:spacing w:val="-28"/>
        </w:rPr>
        <w:t xml:space="preserve"> 文件 </w:t>
      </w:r>
      <w:r>
        <w:t>build</w:t>
      </w:r>
      <w:r>
        <w:rPr>
          <w:spacing w:val="-18"/>
        </w:rPr>
        <w:t xml:space="preserve"> 镜像</w:t>
      </w:r>
      <w:r>
        <w:t>）</w:t>
      </w:r>
      <w:r>
        <w:rPr>
          <w:spacing w:val="-9"/>
        </w:rPr>
        <w:t xml:space="preserve">，在个人的 </w:t>
      </w:r>
      <w:r>
        <w:t>Docker Hub build</w:t>
      </w:r>
      <w:r>
        <w:rPr>
          <w:spacing w:val="-15"/>
        </w:rPr>
        <w:t xml:space="preserve"> 成功，可直接 </w:t>
      </w:r>
      <w:r>
        <w:t>pull</w:t>
      </w:r>
      <w:r>
        <w:rPr>
          <w:spacing w:val="-9"/>
        </w:rPr>
        <w:t xml:space="preserve"> 到本地使用。</w:t>
      </w:r>
    </w:p>
    <w:p>
      <w:pPr>
        <w:pStyle w:val="4"/>
        <w:spacing w:before="2"/>
        <w:rPr>
          <w:sz w:val="13"/>
        </w:rPr>
      </w:pPr>
      <w:r>
        <w:pict>
          <v:shape id="_x0000_s1318" o:spid="_x0000_s1318" o:spt="202" type="#_x0000_t202" style="position:absolute;left:0pt;margin-left:84.5pt;margin-top:9.65pt;height:119.15pt;width:426.35pt;mso-position-horizontal-relative:page;mso-wrap-distance-bottom:0pt;mso-wrap-distance-top:0pt;z-index:-251408384;mso-width-relative:page;mso-height-relative:page;" fillcolor="#D7D7D7" filled="t" stroked="f" coordsize="21600,21600">
            <v:path/>
            <v:fill on="t" focussize="0,0"/>
            <v:stroke on="f" joinstyle="miter"/>
            <v:imagedata o:title=""/>
            <o:lock v:ext="edit"/>
            <v:textbox inset="0mm,0mm,0mm,0mm">
              <w:txbxContent>
                <w:p>
                  <w:pPr>
                    <w:pStyle w:val="4"/>
                    <w:spacing w:before="2"/>
                    <w:ind w:left="110"/>
                  </w:pPr>
                  <w:r>
                    <w:t># heapster</w:t>
                  </w:r>
                </w:p>
                <w:p>
                  <w:pPr>
                    <w:pStyle w:val="4"/>
                    <w:spacing w:before="5"/>
                    <w:ind w:left="110"/>
                  </w:pPr>
                  <w:r>
                    <w:t>[root@kubenode1 ~]# docker pull netonline/heapster-amd64:v1.5.1</w:t>
                  </w:r>
                </w:p>
                <w:p>
                  <w:pPr>
                    <w:pStyle w:val="4"/>
                    <w:spacing w:before="6"/>
                  </w:pPr>
                </w:p>
                <w:p>
                  <w:pPr>
                    <w:pStyle w:val="4"/>
                    <w:ind w:left="110"/>
                  </w:pPr>
                  <w:r>
                    <w:t># influxdb</w:t>
                  </w:r>
                </w:p>
                <w:p>
                  <w:pPr>
                    <w:pStyle w:val="4"/>
                    <w:spacing w:before="2"/>
                    <w:ind w:left="110"/>
                  </w:pPr>
                  <w:r>
                    <w:t>[root@kubenode1 ~]# docker pull netonline/heapster-influxdb-amd64:v1.3.3</w:t>
                  </w:r>
                </w:p>
                <w:p>
                  <w:pPr>
                    <w:pStyle w:val="4"/>
                    <w:spacing w:before="7"/>
                  </w:pPr>
                </w:p>
                <w:p>
                  <w:pPr>
                    <w:pStyle w:val="4"/>
                    <w:ind w:left="110"/>
                  </w:pPr>
                  <w:r>
                    <w:t># grafana</w:t>
                  </w:r>
                </w:p>
                <w:p>
                  <w:pPr>
                    <w:pStyle w:val="4"/>
                    <w:spacing w:before="2"/>
                    <w:ind w:left="110"/>
                  </w:pPr>
                  <w:r>
                    <w:t>[root@kubenode1 ~]# docker pull netonline/heapster-grafana-amd64:v4.4.3</w:t>
                  </w:r>
                </w:p>
              </w:txbxContent>
            </v:textbox>
            <w10:wrap type="topAndBottom"/>
          </v:shape>
        </w:pict>
      </w:r>
    </w:p>
    <w:p>
      <w:pPr>
        <w:pStyle w:val="4"/>
        <w:rPr>
          <w:sz w:val="20"/>
        </w:rPr>
      </w:pPr>
    </w:p>
    <w:p>
      <w:pPr>
        <w:pStyle w:val="4"/>
        <w:spacing w:before="6"/>
        <w:rPr>
          <w:sz w:val="16"/>
        </w:rPr>
      </w:pPr>
    </w:p>
    <w:p>
      <w:pPr>
        <w:pStyle w:val="3"/>
        <w:numPr>
          <w:ilvl w:val="1"/>
          <w:numId w:val="78"/>
        </w:numPr>
        <w:tabs>
          <w:tab w:val="left" w:pos="650"/>
        </w:tabs>
        <w:spacing w:before="70" w:after="0" w:line="240" w:lineRule="auto"/>
        <w:ind w:left="649" w:right="0" w:hanging="370"/>
        <w:jc w:val="left"/>
      </w:pPr>
      <w:r>
        <w:rPr>
          <w:spacing w:val="-18"/>
        </w:rPr>
        <w:t xml:space="preserve">下载 </w:t>
      </w:r>
      <w:r>
        <w:t>yaml</w:t>
      </w:r>
      <w:r>
        <w:rPr>
          <w:spacing w:val="-18"/>
        </w:rPr>
        <w:t xml:space="preserve"> 范本</w:t>
      </w:r>
    </w:p>
    <w:p>
      <w:pPr>
        <w:pStyle w:val="4"/>
        <w:rPr>
          <w:b/>
          <w:sz w:val="20"/>
        </w:rPr>
      </w:pPr>
    </w:p>
    <w:p>
      <w:pPr>
        <w:pStyle w:val="4"/>
        <w:spacing w:before="9"/>
        <w:rPr>
          <w:b/>
          <w:sz w:val="12"/>
        </w:rPr>
      </w:pPr>
      <w:r>
        <w:pict>
          <v:shape id="_x0000_s1319" o:spid="_x0000_s1319" o:spt="202" type="#_x0000_t202" style="position:absolute;left:0pt;margin-left:84.5pt;margin-top:9.35pt;height:173.65pt;width:426.35pt;mso-position-horizontal-relative:page;mso-wrap-distance-bottom:0pt;mso-wrap-distance-top:0pt;z-index:-251453440;mso-width-relative:page;mso-height-relative:page;" fillcolor="#D7D7D7" filled="t" stroked="f" coordsize="21600,21600">
            <v:path/>
            <v:fill on="t" focussize="0,0"/>
            <v:stroke on="f" joinstyle="miter"/>
            <v:imagedata o:title=""/>
            <o:lock v:ext="edit"/>
            <v:textbox inset="0mm,0mm,0mm,0mm">
              <w:txbxContent>
                <w:p>
                  <w:pPr>
                    <w:pStyle w:val="4"/>
                    <w:spacing w:before="2" w:line="244" w:lineRule="auto"/>
                    <w:ind w:left="110" w:right="1577"/>
                  </w:pPr>
                  <w:r>
                    <w:t># release 下载页：</w:t>
                  </w:r>
                  <w:r>
                    <w:fldChar w:fldCharType="begin"/>
                  </w:r>
                  <w:r>
                    <w:instrText xml:space="preserve"> HYPERLINK "https://github.com/kubernetes/heapster/releases" \h </w:instrText>
                  </w:r>
                  <w:r>
                    <w:fldChar w:fldCharType="separate"/>
                  </w:r>
                  <w:r>
                    <w:rPr>
                      <w:u w:val="single"/>
                    </w:rPr>
                    <w:t>https://github.com/kubernetes/heapster/releases</w:t>
                  </w:r>
                  <w:r>
                    <w:rPr>
                      <w:u w:val="single"/>
                    </w:rPr>
                    <w:fldChar w:fldCharType="end"/>
                  </w:r>
                  <w:r>
                    <w:t xml:space="preserve"> # release 中的 yaml 范本有时较</w:t>
                  </w:r>
                </w:p>
                <w:p>
                  <w:pPr>
                    <w:pStyle w:val="4"/>
                    <w:spacing w:line="244" w:lineRule="auto"/>
                    <w:ind w:left="110" w:right="224"/>
                  </w:pPr>
                  <w:r>
                    <w:fldChar w:fldCharType="begin"/>
                  </w:r>
                  <w:r>
                    <w:instrText xml:space="preserve"> HYPERLINK "https://github.com/kubernetes/heapster/tree/master/deploy/kube-config/influxdb" \h </w:instrText>
                  </w:r>
                  <w:r>
                    <w:fldChar w:fldCharType="separate"/>
                  </w:r>
                  <w:r>
                    <w:rPr>
                      <w:w w:val="95"/>
                      <w:u w:val="single"/>
                    </w:rPr>
                    <w:t xml:space="preserve">https://github.com/kubernetes/heapster/tree/master/deploy/kube-config/influxdb   </w:t>
                  </w:r>
                  <w:r>
                    <w:rPr>
                      <w:w w:val="95"/>
                      <w:u w:val="single"/>
                    </w:rPr>
                    <w:fldChar w:fldCharType="end"/>
                  </w:r>
                  <w:r>
                    <w:rPr>
                      <w:spacing w:val="-27"/>
                    </w:rPr>
                    <w:t xml:space="preserve">的 </w:t>
                  </w:r>
                  <w:r>
                    <w:t>yaml</w:t>
                  </w:r>
                  <w:r>
                    <w:rPr>
                      <w:spacing w:val="-8"/>
                    </w:rPr>
                    <w:t xml:space="preserve"> 新，但区别不大</w:t>
                  </w:r>
                </w:p>
                <w:p>
                  <w:pPr>
                    <w:pStyle w:val="4"/>
                    <w:spacing w:line="242" w:lineRule="auto"/>
                    <w:ind w:left="110" w:right="2937"/>
                  </w:pPr>
                  <w:r>
                    <w:t>[root@kubenode1 ~]# cd /usr/local/src/ [root@kubenode1 src]# wget -O heapster-v1.5.1.tar.gz</w:t>
                  </w:r>
                </w:p>
                <w:p>
                  <w:pPr>
                    <w:pStyle w:val="4"/>
                    <w:ind w:left="110"/>
                  </w:pPr>
                  <w:r>
                    <w:fldChar w:fldCharType="begin"/>
                  </w:r>
                  <w:r>
                    <w:instrText xml:space="preserve"> HYPERLINK "https://github.com/kubernetes/heapster/archive/v1.5.1.tar.gz" \h </w:instrText>
                  </w:r>
                  <w:r>
                    <w:fldChar w:fldCharType="separate"/>
                  </w:r>
                  <w:r>
                    <w:rPr>
                      <w:u w:val="single"/>
                    </w:rPr>
                    <w:t>https://github.com/kubernetes/heapster/archive/v1.5.1.tar.gz</w:t>
                  </w:r>
                  <w:r>
                    <w:rPr>
                      <w:u w:val="single"/>
                    </w:rPr>
                    <w:fldChar w:fldCharType="end"/>
                  </w:r>
                </w:p>
                <w:p>
                  <w:pPr>
                    <w:pStyle w:val="4"/>
                  </w:pPr>
                </w:p>
                <w:p>
                  <w:pPr>
                    <w:pStyle w:val="4"/>
                    <w:spacing w:line="242" w:lineRule="auto"/>
                    <w:ind w:left="110"/>
                  </w:pPr>
                  <w:r>
                    <w:rPr>
                      <w:spacing w:val="-3"/>
                    </w:rPr>
                    <w:t xml:space="preserve"># </w:t>
                  </w:r>
                  <w:r>
                    <w:t>yaml</w:t>
                  </w:r>
                  <w:r>
                    <w:rPr>
                      <w:spacing w:val="-23"/>
                    </w:rPr>
                    <w:t xml:space="preserve"> 范本在 </w:t>
                  </w:r>
                  <w:r>
                    <w:t>heapster/deploy/kube-config/influxdb</w:t>
                  </w:r>
                  <w:r>
                    <w:rPr>
                      <w:spacing w:val="-17"/>
                    </w:rPr>
                    <w:t xml:space="preserve"> 目录，另有 </w:t>
                  </w:r>
                  <w:r>
                    <w:t>1</w:t>
                  </w:r>
                  <w:r>
                    <w:rPr>
                      <w:spacing w:val="-36"/>
                    </w:rPr>
                    <w:t xml:space="preserve"> 个 </w:t>
                  </w:r>
                  <w:r>
                    <w:t>heapster- rbac.yaml</w:t>
                  </w:r>
                  <w:r>
                    <w:rPr>
                      <w:spacing w:val="-37"/>
                    </w:rPr>
                    <w:t xml:space="preserve"> 在 </w:t>
                  </w:r>
                  <w:r>
                    <w:t>heapster/deploy/kube-config/rbac</w:t>
                  </w:r>
                  <w:r>
                    <w:rPr>
                      <w:spacing w:val="-12"/>
                    </w:rPr>
                    <w:t xml:space="preserve"> 目录，两者目录结构同 </w:t>
                  </w:r>
                  <w:r>
                    <w:t>github [root@kubenode1 src]# tar -zxvf heapster-v1.5.1.tar.gz -C /usr/local/ [root@kubenode1 src]# mv /usr/local/heapster-1.5.1 /usr/local/heapster</w:t>
                  </w:r>
                </w:p>
              </w:txbxContent>
            </v:textbox>
            <w10:wrap type="topAndBottom"/>
          </v:shape>
        </w:pict>
      </w:r>
    </w:p>
    <w:p>
      <w:pPr>
        <w:pStyle w:val="4"/>
        <w:rPr>
          <w:b/>
          <w:sz w:val="20"/>
        </w:rPr>
      </w:pPr>
    </w:p>
    <w:p>
      <w:pPr>
        <w:pStyle w:val="4"/>
        <w:spacing w:before="5"/>
        <w:rPr>
          <w:b/>
          <w:sz w:val="16"/>
        </w:rPr>
      </w:pPr>
    </w:p>
    <w:p>
      <w:pPr>
        <w:pStyle w:val="10"/>
        <w:numPr>
          <w:ilvl w:val="1"/>
          <w:numId w:val="78"/>
        </w:numPr>
        <w:tabs>
          <w:tab w:val="left" w:pos="600"/>
        </w:tabs>
        <w:spacing w:before="70" w:after="0" w:line="240" w:lineRule="auto"/>
        <w:ind w:left="599" w:right="0" w:hanging="320"/>
        <w:jc w:val="left"/>
        <w:rPr>
          <w:b/>
          <w:sz w:val="21"/>
        </w:rPr>
      </w:pPr>
      <w:r>
        <w:rPr>
          <w:b/>
          <w:sz w:val="21"/>
        </w:rPr>
        <w:t>、heapster-rbac.yaml</w:t>
      </w:r>
    </w:p>
    <w:p>
      <w:pPr>
        <w:pStyle w:val="4"/>
        <w:rPr>
          <w:b/>
          <w:sz w:val="20"/>
        </w:rPr>
      </w:pPr>
    </w:p>
    <w:p>
      <w:pPr>
        <w:pStyle w:val="4"/>
        <w:spacing w:before="9"/>
        <w:rPr>
          <w:b/>
          <w:sz w:val="12"/>
        </w:rPr>
      </w:pPr>
      <w:r>
        <w:pict>
          <v:shape id="_x0000_s1320" o:spid="_x0000_s1320" o:spt="202" type="#_x0000_t202" style="position:absolute;left:0pt;margin-left:84.5pt;margin-top:9.35pt;height:109.15pt;width:426.35pt;mso-position-horizontal-relative:page;mso-wrap-distance-bottom:0pt;mso-wrap-distance-top:0pt;z-index:-251452416;mso-width-relative:page;mso-height-relative:page;" fillcolor="#D7D7D7" filled="t" stroked="f" coordsize="21600,21600">
            <v:path/>
            <v:fill on="t" focussize="0,0"/>
            <v:stroke on="f" joinstyle="miter"/>
            <v:imagedata o:title=""/>
            <o:lock v:ext="edit"/>
            <v:textbox inset="0mm,0mm,0mm,0mm">
              <w:txbxContent>
                <w:p>
                  <w:pPr>
                    <w:pStyle w:val="4"/>
                    <w:spacing w:before="3"/>
                    <w:ind w:left="110"/>
                  </w:pPr>
                  <w:r>
                    <w:t># heapster 需要向 kubernetes-master 请求 node 列表，需要设置相应权限；</w:t>
                  </w:r>
                </w:p>
                <w:p>
                  <w:pPr>
                    <w:spacing w:before="2" w:line="244" w:lineRule="auto"/>
                    <w:ind w:left="110" w:right="374" w:firstLine="0"/>
                    <w:jc w:val="left"/>
                    <w:rPr>
                      <w:sz w:val="21"/>
                    </w:rPr>
                  </w:pPr>
                  <w:r>
                    <w:rPr>
                      <w:spacing w:val="-8"/>
                      <w:sz w:val="21"/>
                    </w:rPr>
                    <w:t xml:space="preserve"># 默认不需要对 </w:t>
                  </w:r>
                  <w:r>
                    <w:rPr>
                      <w:sz w:val="21"/>
                    </w:rPr>
                    <w:t>heapster-rbac.yaml</w:t>
                  </w:r>
                  <w:r>
                    <w:rPr>
                      <w:spacing w:val="-20"/>
                      <w:sz w:val="21"/>
                    </w:rPr>
                    <w:t xml:space="preserve"> 修改，将 </w:t>
                  </w:r>
                  <w:r>
                    <w:rPr>
                      <w:sz w:val="21"/>
                    </w:rPr>
                    <w:t>kubernetes</w:t>
                  </w:r>
                  <w:r>
                    <w:rPr>
                      <w:spacing w:val="-17"/>
                      <w:sz w:val="21"/>
                    </w:rPr>
                    <w:t xml:space="preserve"> 集群自带的 </w:t>
                  </w:r>
                  <w:r>
                    <w:rPr>
                      <w:b/>
                      <w:sz w:val="21"/>
                    </w:rPr>
                    <w:t>ClusterRole</w:t>
                  </w:r>
                  <w:r>
                    <w:rPr>
                      <w:b/>
                      <w:spacing w:val="-2"/>
                      <w:sz w:val="21"/>
                    </w:rPr>
                    <w:t xml:space="preserve"> ： system:heapster</w:t>
                  </w:r>
                  <w:r>
                    <w:rPr>
                      <w:b/>
                      <w:spacing w:val="-56"/>
                      <w:sz w:val="21"/>
                    </w:rPr>
                    <w:t xml:space="preserve"> </w:t>
                  </w:r>
                  <w:r>
                    <w:rPr>
                      <w:spacing w:val="-27"/>
                      <w:sz w:val="21"/>
                    </w:rPr>
                    <w:t xml:space="preserve">做 </w:t>
                  </w:r>
                  <w:r>
                    <w:rPr>
                      <w:b/>
                      <w:sz w:val="21"/>
                    </w:rPr>
                    <w:t>ClusterRoleBinding</w:t>
                  </w:r>
                  <w:r>
                    <w:rPr>
                      <w:sz w:val="21"/>
                    </w:rPr>
                    <w:t>，完成授权</w:t>
                  </w:r>
                </w:p>
                <w:p>
                  <w:pPr>
                    <w:pStyle w:val="4"/>
                    <w:spacing w:line="244" w:lineRule="auto"/>
                    <w:ind w:left="110" w:right="1362"/>
                  </w:pPr>
                  <w:r>
                    <w:t>[root@kubenode1 ~]# cd /usr/local/heapster/deploy/kube-config/rbac/ [root@kubenode1 rbac]# cat heapster-rbac.yaml</w:t>
                  </w:r>
                </w:p>
                <w:p>
                  <w:pPr>
                    <w:spacing w:before="0" w:line="265" w:lineRule="exact"/>
                    <w:ind w:left="110" w:right="0" w:firstLine="0"/>
                    <w:jc w:val="left"/>
                    <w:rPr>
                      <w:b/>
                      <w:sz w:val="21"/>
                    </w:rPr>
                  </w:pPr>
                  <w:r>
                    <w:rPr>
                      <w:sz w:val="21"/>
                    </w:rPr>
                    <w:t xml:space="preserve">kind: </w:t>
                  </w:r>
                  <w:r>
                    <w:rPr>
                      <w:b/>
                      <w:sz w:val="21"/>
                    </w:rPr>
                    <w:t>ClusterRoleBinding</w:t>
                  </w:r>
                </w:p>
                <w:p>
                  <w:pPr>
                    <w:pStyle w:val="4"/>
                    <w:spacing w:line="242" w:lineRule="auto"/>
                    <w:ind w:left="110" w:right="3672"/>
                  </w:pPr>
                  <w:r>
                    <w:t>apiVersion: rbac.authorization.k8s.io/v1beta1 metadata:</w:t>
                  </w:r>
                </w:p>
              </w:txbxContent>
            </v:textbox>
            <w10:wrap type="topAndBottom"/>
          </v:shape>
        </w:pict>
      </w:r>
    </w:p>
    <w:p>
      <w:pPr>
        <w:spacing w:after="0"/>
        <w:rPr>
          <w:sz w:val="12"/>
        </w:rPr>
        <w:sectPr>
          <w:pgSz w:w="11910" w:h="16840"/>
          <w:pgMar w:top="1400" w:right="440" w:bottom="280" w:left="1520" w:header="708" w:footer="0" w:gutter="0"/>
          <w:cols w:space="720" w:num="1"/>
        </w:sectPr>
      </w:pPr>
    </w:p>
    <w:p>
      <w:pPr>
        <w:pStyle w:val="4"/>
        <w:spacing w:before="11"/>
        <w:rPr>
          <w:b/>
          <w:sz w:val="6"/>
        </w:rPr>
      </w:pPr>
    </w:p>
    <w:p>
      <w:pPr>
        <w:pStyle w:val="4"/>
        <w:ind w:left="170"/>
        <w:rPr>
          <w:sz w:val="20"/>
        </w:rPr>
      </w:pPr>
      <w:r>
        <w:rPr>
          <w:sz w:val="20"/>
        </w:rPr>
        <w:pict>
          <v:shape id="_x0000_s1321" o:spid="_x0000_s1321" o:spt="202" type="#_x0000_t202" style="height:122.8pt;width:426.35pt;" fillcolor="#D7D7D7" filled="t" stroked="f" coordsize="21600,21600">
            <v:path/>
            <v:fill on="t" focussize="0,0"/>
            <v:stroke on="f" joinstyle="miter"/>
            <v:imagedata o:title=""/>
            <o:lock v:ext="edit"/>
            <v:textbox inset="0mm,0mm,0mm,0mm">
              <w:txbxContent>
                <w:p>
                  <w:pPr>
                    <w:pStyle w:val="4"/>
                    <w:spacing w:before="3" w:line="242" w:lineRule="auto"/>
                    <w:ind w:left="110" w:right="6719" w:firstLine="208"/>
                  </w:pPr>
                  <w:r>
                    <w:t>name: heapster roleRef:</w:t>
                  </w:r>
                </w:p>
                <w:p>
                  <w:pPr>
                    <w:spacing w:before="1" w:line="242" w:lineRule="auto"/>
                    <w:ind w:left="318" w:right="4514" w:firstLine="0"/>
                    <w:jc w:val="left"/>
                    <w:rPr>
                      <w:b/>
                      <w:sz w:val="21"/>
                    </w:rPr>
                  </w:pPr>
                  <w:r>
                    <w:rPr>
                      <w:sz w:val="21"/>
                    </w:rPr>
                    <w:t xml:space="preserve">apiGroup: rbac.authorization.k8s.io kind: </w:t>
                  </w:r>
                  <w:r>
                    <w:rPr>
                      <w:b/>
                      <w:sz w:val="21"/>
                    </w:rPr>
                    <w:t>ClusterRole</w:t>
                  </w:r>
                </w:p>
                <w:p>
                  <w:pPr>
                    <w:spacing w:before="1" w:line="242" w:lineRule="auto"/>
                    <w:ind w:left="110" w:right="5971" w:firstLine="208"/>
                    <w:jc w:val="left"/>
                    <w:rPr>
                      <w:sz w:val="21"/>
                    </w:rPr>
                  </w:pPr>
                  <w:r>
                    <w:rPr>
                      <w:sz w:val="21"/>
                    </w:rPr>
                    <w:t xml:space="preserve">name: </w:t>
                  </w:r>
                  <w:r>
                    <w:rPr>
                      <w:b/>
                      <w:sz w:val="21"/>
                    </w:rPr>
                    <w:t xml:space="preserve">system:heapster </w:t>
                  </w:r>
                  <w:r>
                    <w:rPr>
                      <w:sz w:val="21"/>
                    </w:rPr>
                    <w:t>subjects:</w:t>
                  </w:r>
                </w:p>
                <w:p>
                  <w:pPr>
                    <w:pStyle w:val="4"/>
                    <w:spacing w:before="1" w:line="242" w:lineRule="auto"/>
                    <w:ind w:left="318" w:right="5879" w:hanging="209"/>
                  </w:pPr>
                  <w:r>
                    <w:t>- kind: ServiceAccount name: heapster namespace: kube-system</w:t>
                  </w:r>
                </w:p>
              </w:txbxContent>
            </v:textbox>
            <w10:wrap type="none"/>
            <w10:anchorlock/>
          </v:shape>
        </w:pict>
      </w:r>
    </w:p>
    <w:p>
      <w:pPr>
        <w:pStyle w:val="4"/>
        <w:rPr>
          <w:b/>
          <w:sz w:val="20"/>
        </w:rPr>
      </w:pPr>
    </w:p>
    <w:p>
      <w:pPr>
        <w:pStyle w:val="4"/>
        <w:rPr>
          <w:b/>
          <w:sz w:val="20"/>
        </w:rPr>
      </w:pPr>
    </w:p>
    <w:p>
      <w:pPr>
        <w:pStyle w:val="4"/>
        <w:rPr>
          <w:b/>
          <w:sz w:val="20"/>
        </w:rPr>
      </w:pPr>
    </w:p>
    <w:p>
      <w:pPr>
        <w:pStyle w:val="4"/>
        <w:spacing w:before="4"/>
        <w:rPr>
          <w:b/>
          <w:sz w:val="18"/>
        </w:rPr>
      </w:pPr>
    </w:p>
    <w:p>
      <w:pPr>
        <w:pStyle w:val="3"/>
        <w:numPr>
          <w:ilvl w:val="1"/>
          <w:numId w:val="78"/>
        </w:numPr>
        <w:tabs>
          <w:tab w:val="left" w:pos="600"/>
        </w:tabs>
        <w:spacing w:before="0" w:after="0" w:line="240" w:lineRule="auto"/>
        <w:ind w:left="599" w:right="0" w:hanging="320"/>
        <w:jc w:val="left"/>
      </w:pPr>
      <w:r>
        <w:t>、heapster.yaml</w:t>
      </w:r>
    </w:p>
    <w:p>
      <w:pPr>
        <w:pStyle w:val="4"/>
        <w:rPr>
          <w:b/>
          <w:sz w:val="20"/>
        </w:rPr>
      </w:pPr>
    </w:p>
    <w:p>
      <w:pPr>
        <w:pStyle w:val="4"/>
        <w:rPr>
          <w:b/>
          <w:sz w:val="15"/>
        </w:rPr>
      </w:pPr>
    </w:p>
    <w:p>
      <w:pPr>
        <w:spacing w:before="0" w:line="420" w:lineRule="auto"/>
        <w:ind w:left="280" w:right="2893" w:firstLine="0"/>
        <w:jc w:val="left"/>
        <w:rPr>
          <w:b/>
          <w:sz w:val="21"/>
        </w:rPr>
      </w:pPr>
      <w:r>
        <w:rPr>
          <w:sz w:val="21"/>
        </w:rPr>
        <w:t>hepster.yaml</w:t>
      </w:r>
      <w:r>
        <w:rPr>
          <w:spacing w:val="-40"/>
          <w:sz w:val="21"/>
        </w:rPr>
        <w:t xml:space="preserve"> 由 </w:t>
      </w:r>
      <w:r>
        <w:rPr>
          <w:sz w:val="21"/>
        </w:rPr>
        <w:t>3</w:t>
      </w:r>
      <w:r>
        <w:rPr>
          <w:spacing w:val="-9"/>
          <w:sz w:val="21"/>
        </w:rPr>
        <w:t xml:space="preserve"> 个模块组成：</w:t>
      </w:r>
      <w:r>
        <w:rPr>
          <w:sz w:val="21"/>
        </w:rPr>
        <w:t>ServiceAccout，Deployment，Service。</w:t>
      </w:r>
      <w:r>
        <w:rPr>
          <w:b/>
          <w:sz w:val="21"/>
        </w:rPr>
        <w:t>1）ServiceAccount</w:t>
      </w:r>
    </w:p>
    <w:p>
      <w:pPr>
        <w:pStyle w:val="4"/>
        <w:spacing w:before="1" w:line="244" w:lineRule="auto"/>
        <w:ind w:left="280" w:right="1369"/>
      </w:pPr>
      <w:r>
        <w:rPr>
          <w:spacing w:val="-8"/>
        </w:rPr>
        <w:t xml:space="preserve">默认不需要修改 </w:t>
      </w:r>
      <w:r>
        <w:t>ServiceAccount</w:t>
      </w:r>
      <w:r>
        <w:rPr>
          <w:spacing w:val="-17"/>
        </w:rPr>
        <w:t xml:space="preserve"> 部分，设置 </w:t>
      </w:r>
      <w:r>
        <w:t>ServiceAccount</w:t>
      </w:r>
      <w:r>
        <w:rPr>
          <w:spacing w:val="-17"/>
        </w:rPr>
        <w:t xml:space="preserve"> 资源，获取 </w:t>
      </w:r>
      <w:r>
        <w:t>rbac</w:t>
      </w:r>
      <w:r>
        <w:rPr>
          <w:spacing w:val="-10"/>
        </w:rPr>
        <w:t xml:space="preserve"> 中定义的权限。</w:t>
      </w:r>
    </w:p>
    <w:p>
      <w:pPr>
        <w:pStyle w:val="4"/>
        <w:rPr>
          <w:sz w:val="20"/>
        </w:rPr>
      </w:pPr>
    </w:p>
    <w:p>
      <w:pPr>
        <w:pStyle w:val="4"/>
        <w:rPr>
          <w:sz w:val="20"/>
        </w:rPr>
      </w:pPr>
    </w:p>
    <w:p>
      <w:pPr>
        <w:pStyle w:val="3"/>
        <w:numPr>
          <w:ilvl w:val="0"/>
          <w:numId w:val="79"/>
        </w:numPr>
        <w:tabs>
          <w:tab w:val="left" w:pos="597"/>
        </w:tabs>
        <w:spacing w:before="158" w:after="0" w:line="240" w:lineRule="auto"/>
        <w:ind w:left="596" w:right="0" w:hanging="317"/>
        <w:jc w:val="left"/>
      </w:pPr>
      <w:r>
        <w:t>Deployment</w:t>
      </w:r>
    </w:p>
    <w:p>
      <w:pPr>
        <w:pStyle w:val="4"/>
        <w:spacing w:before="8"/>
        <w:rPr>
          <w:b/>
          <w:sz w:val="13"/>
        </w:rPr>
      </w:pPr>
      <w:r>
        <w:pict>
          <v:shape id="_x0000_s1322" o:spid="_x0000_s1322" o:spt="202" type="#_x0000_t202" style="position:absolute;left:0pt;margin-left:84.5pt;margin-top:9.95pt;height:340.65pt;width:426.35pt;mso-position-horizontal-relative:page;mso-wrap-distance-bottom:0pt;mso-wrap-distance-top:0pt;z-index:-251451392;mso-width-relative:page;mso-height-relative:page;" fillcolor="#D7D7D7" filled="t" stroked="f" coordsize="21600,21600">
            <v:path/>
            <v:fill on="t" focussize="0,0"/>
            <v:stroke on="f" joinstyle="miter"/>
            <v:imagedata o:title=""/>
            <o:lock v:ext="edit"/>
            <v:textbox inset="0mm,0mm,0mm,0mm">
              <w:txbxContent>
                <w:p>
                  <w:pPr>
                    <w:pStyle w:val="4"/>
                    <w:spacing w:before="2"/>
                    <w:ind w:left="110"/>
                  </w:pPr>
                  <w:r>
                    <w:t># 修改处：第 23 行，变更镜像名；</w:t>
                  </w:r>
                </w:p>
                <w:p>
                  <w:pPr>
                    <w:pStyle w:val="4"/>
                    <w:spacing w:before="5"/>
                    <w:ind w:left="110"/>
                  </w:pPr>
                  <w:r>
                    <w:t># --source：配置采集源，使用安全端口调用 kubernetes 集群 api；</w:t>
                  </w:r>
                </w:p>
                <w:p>
                  <w:pPr>
                    <w:pStyle w:val="4"/>
                    <w:spacing w:before="2" w:line="242" w:lineRule="auto"/>
                    <w:ind w:left="110" w:right="330"/>
                  </w:pPr>
                  <w:r>
                    <w:rPr>
                      <w:spacing w:val="-3"/>
                    </w:rPr>
                    <w:t xml:space="preserve"># </w:t>
                  </w:r>
                  <w:r>
                    <w:t>--sink</w:t>
                  </w:r>
                  <w:r>
                    <w:rPr>
                      <w:spacing w:val="-6"/>
                    </w:rPr>
                    <w:t xml:space="preserve">：配置后端存储为 </w:t>
                  </w:r>
                  <w:r>
                    <w:t>influxdb</w:t>
                  </w:r>
                  <w:r>
                    <w:rPr>
                      <w:spacing w:val="-10"/>
                    </w:rPr>
                    <w:t xml:space="preserve">；地址采用 </w:t>
                  </w:r>
                  <w:r>
                    <w:t>influxdb</w:t>
                  </w:r>
                  <w:r>
                    <w:rPr>
                      <w:spacing w:val="-37"/>
                    </w:rPr>
                    <w:t xml:space="preserve"> 的 </w:t>
                  </w:r>
                  <w:r>
                    <w:t>service</w:t>
                  </w:r>
                  <w:r>
                    <w:rPr>
                      <w:spacing w:val="-15"/>
                    </w:rPr>
                    <w:t xml:space="preserve"> 名，需要集群 </w:t>
                  </w:r>
                  <w:r>
                    <w:t xml:space="preserve">dns </w:t>
                  </w:r>
                  <w:r>
                    <w:rPr>
                      <w:spacing w:val="-5"/>
                    </w:rPr>
                    <w:t xml:space="preserve">正常工作，如果没有配置 </w:t>
                  </w:r>
                  <w:r>
                    <w:t>dns</w:t>
                  </w:r>
                  <w:r>
                    <w:rPr>
                      <w:spacing w:val="-14"/>
                    </w:rPr>
                    <w:t xml:space="preserve"> 服务，可使用 </w:t>
                  </w:r>
                  <w:r>
                    <w:t>service</w:t>
                  </w:r>
                  <w:r>
                    <w:rPr>
                      <w:spacing w:val="-34"/>
                    </w:rPr>
                    <w:t xml:space="preserve"> 的 </w:t>
                  </w:r>
                  <w:r>
                    <w:t>ClusterIP</w:t>
                  </w:r>
                  <w:r>
                    <w:rPr>
                      <w:spacing w:val="-18"/>
                    </w:rPr>
                    <w:t xml:space="preserve"> 地址[root@kubenode1 ~]# cd /usr/local/heapster/deploy/kube-config/influxdb/ [root@kubenode1 influxdb]# sed -i 's|gcr.io/google_containers/heapster- amd64:v1.5.1|netonline/heapster-amd64:v1.5.1|g</w:t>
                  </w:r>
                  <w:r>
                    <w:rPr>
                      <w:spacing w:val="-10"/>
                    </w:rPr>
                    <w:t xml:space="preserve">' </w:t>
                  </w:r>
                  <w:r>
                    <w:t>heapster.yaml</w:t>
                  </w:r>
                </w:p>
                <w:p>
                  <w:pPr>
                    <w:pStyle w:val="4"/>
                    <w:spacing w:before="2"/>
                    <w:ind w:left="110"/>
                  </w:pPr>
                  <w:r>
                    <w:t>[root@kubenode1 influxdb]# cat heapster.yaml</w:t>
                  </w:r>
                </w:p>
                <w:p>
                  <w:pPr>
                    <w:pStyle w:val="4"/>
                    <w:spacing w:before="4"/>
                    <w:ind w:left="110"/>
                  </w:pPr>
                  <w:r>
                    <w:t>……</w:t>
                  </w:r>
                </w:p>
                <w:p>
                  <w:pPr>
                    <w:pStyle w:val="4"/>
                    <w:spacing w:before="2" w:line="244" w:lineRule="auto"/>
                    <w:ind w:left="110" w:right="5247"/>
                  </w:pPr>
                  <w:r>
                    <w:t>apiVersion: extensions/v1beta1 kind: Deployment</w:t>
                  </w:r>
                </w:p>
                <w:p>
                  <w:pPr>
                    <w:pStyle w:val="4"/>
                    <w:spacing w:line="265" w:lineRule="exact"/>
                    <w:ind w:left="110"/>
                  </w:pPr>
                  <w:r>
                    <w:t>metadata:</w:t>
                  </w:r>
                </w:p>
                <w:p>
                  <w:pPr>
                    <w:pStyle w:val="4"/>
                    <w:spacing w:before="5" w:line="242" w:lineRule="auto"/>
                    <w:ind w:left="318" w:right="5879"/>
                  </w:pPr>
                  <w:r>
                    <w:t>name: heapster namespace: kube-system</w:t>
                  </w:r>
                </w:p>
                <w:p>
                  <w:pPr>
                    <w:pStyle w:val="4"/>
                    <w:spacing w:before="1"/>
                    <w:ind w:left="110"/>
                  </w:pPr>
                  <w:r>
                    <w:t>spec:</w:t>
                  </w:r>
                </w:p>
                <w:p>
                  <w:pPr>
                    <w:pStyle w:val="4"/>
                    <w:spacing w:before="2" w:line="244" w:lineRule="auto"/>
                    <w:ind w:left="318" w:right="7034"/>
                  </w:pPr>
                  <w:r>
                    <w:t>replicas: 1 template:</w:t>
                  </w:r>
                </w:p>
                <w:p>
                  <w:pPr>
                    <w:pStyle w:val="4"/>
                    <w:spacing w:line="244" w:lineRule="auto"/>
                    <w:ind w:left="738" w:right="7033" w:hanging="209"/>
                  </w:pPr>
                  <w:r>
                    <w:t>metadata: labels:</w:t>
                  </w:r>
                </w:p>
                <w:p>
                  <w:pPr>
                    <w:pStyle w:val="4"/>
                    <w:spacing w:line="242" w:lineRule="auto"/>
                    <w:ind w:left="950" w:right="5790"/>
                  </w:pPr>
                  <w:r>
                    <w:t>task: monitoring k8s-app: heapster</w:t>
                  </w:r>
                </w:p>
                <w:p>
                  <w:pPr>
                    <w:pStyle w:val="4"/>
                    <w:ind w:left="530"/>
                  </w:pPr>
                  <w:r>
                    <w:t>spec:</w:t>
                  </w:r>
                </w:p>
                <w:p>
                  <w:pPr>
                    <w:pStyle w:val="4"/>
                    <w:spacing w:line="244" w:lineRule="auto"/>
                    <w:ind w:left="738" w:right="4829"/>
                  </w:pPr>
                  <w:r>
                    <w:t>serviceAccountName: heapster containers:</w:t>
                  </w:r>
                </w:p>
                <w:p>
                  <w:pPr>
                    <w:pStyle w:val="4"/>
                    <w:spacing w:line="267" w:lineRule="exact"/>
                    <w:ind w:left="738"/>
                  </w:pPr>
                  <w:r>
                    <w:t>- name: heapster</w:t>
                  </w:r>
                </w:p>
              </w:txbxContent>
            </v:textbox>
            <w10:wrap type="topAndBottom"/>
          </v:shape>
        </w:pict>
      </w:r>
    </w:p>
    <w:p>
      <w:pPr>
        <w:spacing w:after="0"/>
        <w:rPr>
          <w:sz w:val="13"/>
        </w:rPr>
        <w:sectPr>
          <w:pgSz w:w="11910" w:h="16840"/>
          <w:pgMar w:top="1400" w:right="440" w:bottom="280" w:left="1520" w:header="708" w:footer="0" w:gutter="0"/>
          <w:cols w:space="720" w:num="1"/>
        </w:sectPr>
      </w:pPr>
    </w:p>
    <w:p>
      <w:pPr>
        <w:pStyle w:val="4"/>
        <w:spacing w:before="11"/>
        <w:rPr>
          <w:b/>
          <w:sz w:val="6"/>
        </w:rPr>
      </w:pPr>
    </w:p>
    <w:p>
      <w:pPr>
        <w:pStyle w:val="4"/>
        <w:ind w:left="170"/>
        <w:rPr>
          <w:sz w:val="20"/>
        </w:rPr>
      </w:pPr>
      <w:r>
        <w:rPr>
          <w:sz w:val="20"/>
        </w:rPr>
        <w:pict>
          <v:shape id="_x0000_s1323" o:spid="_x0000_s1323" o:spt="202" type="#_x0000_t202" style="height:91.95pt;width:426.35pt;" fillcolor="#D7D7D7" filled="t" stroked="f" coordsize="21600,21600">
            <v:path/>
            <v:fill on="t" focussize="0,0"/>
            <v:stroke on="f" joinstyle="miter"/>
            <v:imagedata o:title=""/>
            <o:lock v:ext="edit"/>
            <v:textbox inset="0mm,0mm,0mm,0mm">
              <w:txbxContent>
                <w:p>
                  <w:pPr>
                    <w:pStyle w:val="4"/>
                    <w:spacing w:before="3" w:line="242" w:lineRule="auto"/>
                    <w:ind w:left="950" w:right="3585"/>
                  </w:pPr>
                  <w:r>
                    <w:t>image: netonline/heapster-amd64:v1.5.1 imagePullPolicy:  IfNotPresent command:</w:t>
                  </w:r>
                </w:p>
                <w:p>
                  <w:pPr>
                    <w:pStyle w:val="4"/>
                    <w:ind w:left="950"/>
                  </w:pPr>
                  <w:r>
                    <w:t>- /heapster</w:t>
                  </w:r>
                </w:p>
                <w:p>
                  <w:pPr>
                    <w:spacing w:before="5"/>
                    <w:ind w:left="110" w:right="0" w:firstLine="0"/>
                    <w:jc w:val="left"/>
                    <w:rPr>
                      <w:b/>
                      <w:sz w:val="21"/>
                    </w:rPr>
                  </w:pPr>
                  <w:r>
                    <w:rPr>
                      <w:b/>
                      <w:sz w:val="21"/>
                    </w:rPr>
                    <w:t>- --source=kubernetes:https://kubernetes.default</w:t>
                  </w:r>
                </w:p>
                <w:p>
                  <w:pPr>
                    <w:pStyle w:val="4"/>
                    <w:spacing w:before="2"/>
                    <w:ind w:left="215"/>
                  </w:pPr>
                  <w:r>
                    <w:t>- --sink=influxdb:http://monitoring-influxdb.kube-system.svc:8086</w:t>
                  </w:r>
                </w:p>
              </w:txbxContent>
            </v:textbox>
            <w10:wrap type="none"/>
            <w10:anchorlock/>
          </v:shape>
        </w:pict>
      </w:r>
    </w:p>
    <w:p>
      <w:pPr>
        <w:pStyle w:val="4"/>
        <w:spacing w:before="8"/>
        <w:rPr>
          <w:b/>
          <w:sz w:val="29"/>
        </w:rPr>
      </w:pPr>
    </w:p>
    <w:p>
      <w:pPr>
        <w:pStyle w:val="10"/>
        <w:numPr>
          <w:ilvl w:val="0"/>
          <w:numId w:val="79"/>
        </w:numPr>
        <w:tabs>
          <w:tab w:val="left" w:pos="597"/>
        </w:tabs>
        <w:spacing w:before="70" w:after="0" w:line="240" w:lineRule="auto"/>
        <w:ind w:left="596" w:right="0" w:hanging="317"/>
        <w:jc w:val="left"/>
        <w:rPr>
          <w:b/>
          <w:sz w:val="21"/>
        </w:rPr>
      </w:pPr>
      <w:r>
        <w:rPr>
          <w:b/>
          <w:sz w:val="21"/>
        </w:rPr>
        <w:t>Service</w:t>
      </w:r>
    </w:p>
    <w:p>
      <w:pPr>
        <w:pStyle w:val="4"/>
        <w:spacing w:before="11"/>
        <w:rPr>
          <w:b/>
          <w:sz w:val="15"/>
        </w:rPr>
      </w:pPr>
    </w:p>
    <w:p>
      <w:pPr>
        <w:pStyle w:val="4"/>
        <w:ind w:left="280"/>
      </w:pPr>
      <w:r>
        <w:t>默认不需要修改 Service 部分。</w:t>
      </w:r>
    </w:p>
    <w:p>
      <w:pPr>
        <w:pStyle w:val="4"/>
        <w:rPr>
          <w:sz w:val="20"/>
        </w:rPr>
      </w:pPr>
    </w:p>
    <w:p>
      <w:pPr>
        <w:pStyle w:val="4"/>
        <w:rPr>
          <w:sz w:val="20"/>
        </w:rPr>
      </w:pPr>
    </w:p>
    <w:p>
      <w:pPr>
        <w:pStyle w:val="4"/>
        <w:rPr>
          <w:sz w:val="19"/>
        </w:rPr>
      </w:pPr>
    </w:p>
    <w:p>
      <w:pPr>
        <w:pStyle w:val="3"/>
        <w:numPr>
          <w:ilvl w:val="1"/>
          <w:numId w:val="78"/>
        </w:numPr>
        <w:tabs>
          <w:tab w:val="left" w:pos="600"/>
        </w:tabs>
        <w:spacing w:before="0" w:after="0" w:line="240" w:lineRule="auto"/>
        <w:ind w:left="599" w:right="0" w:hanging="320"/>
        <w:jc w:val="left"/>
      </w:pPr>
      <w:r>
        <w:t>、influxdb.yaml</w:t>
      </w:r>
    </w:p>
    <w:p>
      <w:pPr>
        <w:pStyle w:val="4"/>
        <w:spacing w:before="5"/>
        <w:rPr>
          <w:b/>
          <w:sz w:val="29"/>
        </w:rPr>
      </w:pPr>
    </w:p>
    <w:p>
      <w:pPr>
        <w:pStyle w:val="4"/>
        <w:spacing w:before="70" w:line="244" w:lineRule="auto"/>
        <w:ind w:left="280" w:right="4362"/>
      </w:pPr>
      <w:r>
        <w:pict>
          <v:rect id="_x0000_s1324" o:spid="_x0000_s1324" o:spt="1" style="position:absolute;left:0pt;margin-left:90pt;margin-top:3.5pt;height:13.6pt;width:415.3pt;mso-position-horizontal-relative:page;z-index:-251600896;mso-width-relative:page;mso-height-relative:page;" fillcolor="#FFFFFF" filled="t" stroked="f" coordsize="21600,21600">
            <v:path/>
            <v:fill on="t" focussize="0,0"/>
            <v:stroke on="f"/>
            <v:imagedata o:title=""/>
            <o:lock v:ext="edit"/>
          </v:rect>
        </w:pict>
      </w:r>
      <w:r>
        <w:t>influxdb.yaml</w:t>
      </w:r>
      <w:r>
        <w:rPr>
          <w:spacing w:val="-37"/>
        </w:rPr>
        <w:t xml:space="preserve"> 由 </w:t>
      </w:r>
      <w:r>
        <w:t>2</w:t>
      </w:r>
      <w:r>
        <w:rPr>
          <w:spacing w:val="-9"/>
        </w:rPr>
        <w:t xml:space="preserve"> 个模块组成：</w:t>
      </w:r>
      <w:r>
        <w:t>Deployment，Service。1）Deployment</w:t>
      </w:r>
    </w:p>
    <w:p>
      <w:pPr>
        <w:pStyle w:val="4"/>
        <w:spacing w:before="4"/>
        <w:rPr>
          <w:sz w:val="13"/>
        </w:rPr>
      </w:pPr>
      <w:r>
        <w:pict>
          <v:shape id="_x0000_s1325" o:spid="_x0000_s1325" o:spt="202" type="#_x0000_t202" style="position:absolute;left:0pt;margin-left:90pt;margin-top:9.75pt;height:54.45pt;width:415.3pt;mso-position-horizontal-relative:page;mso-wrap-distance-bottom:0pt;mso-wrap-distance-top:0pt;z-index:-251450368;mso-width-relative:page;mso-height-relative:page;" fillcolor="#F5F5F5" filled="t" stroked="f" coordsize="21600,21600">
            <v:path/>
            <v:fill on="t" focussize="0,0"/>
            <v:stroke on="f" joinstyle="miter"/>
            <v:imagedata o:title=""/>
            <o:lock v:ext="edit"/>
            <v:textbox inset="0mm,0mm,0mm,0mm">
              <w:txbxContent>
                <w:p>
                  <w:pPr>
                    <w:pStyle w:val="4"/>
                  </w:pPr>
                  <w:r>
                    <w:t># 修改处：第 16 行，变更镜像名；</w:t>
                  </w:r>
                </w:p>
                <w:p>
                  <w:pPr>
                    <w:pStyle w:val="4"/>
                    <w:spacing w:before="4" w:line="242" w:lineRule="auto"/>
                    <w:ind w:right="850"/>
                  </w:pPr>
                  <w:r>
                    <w:t>[root@kubenode1 influxdb]# sed -i 's|gcr.io/google_containers/heapster- influxdb-amd64:v1.3.3|netonline/heapster-influxdb-amd64:v1.3.3|g' influxdb.yaml</w:t>
                  </w:r>
                </w:p>
              </w:txbxContent>
            </v:textbox>
            <w10:wrap type="topAndBottom"/>
          </v:shape>
        </w:pict>
      </w:r>
    </w:p>
    <w:p>
      <w:pPr>
        <w:pStyle w:val="4"/>
        <w:rPr>
          <w:sz w:val="20"/>
        </w:rPr>
      </w:pPr>
    </w:p>
    <w:p>
      <w:pPr>
        <w:pStyle w:val="4"/>
        <w:spacing w:before="9"/>
        <w:rPr>
          <w:sz w:val="15"/>
        </w:rPr>
      </w:pPr>
    </w:p>
    <w:p>
      <w:pPr>
        <w:pStyle w:val="3"/>
        <w:spacing w:before="1"/>
      </w:pPr>
      <w:r>
        <w:t>2）Service</w:t>
      </w:r>
    </w:p>
    <w:p>
      <w:pPr>
        <w:pStyle w:val="4"/>
        <w:spacing w:before="5"/>
        <w:rPr>
          <w:b/>
          <w:sz w:val="10"/>
        </w:rPr>
      </w:pPr>
    </w:p>
    <w:p>
      <w:pPr>
        <w:spacing w:before="70" w:line="491" w:lineRule="auto"/>
        <w:ind w:left="280" w:right="3786" w:firstLine="0"/>
        <w:jc w:val="left"/>
        <w:rPr>
          <w:b/>
          <w:sz w:val="21"/>
        </w:rPr>
      </w:pPr>
      <w:r>
        <w:pict>
          <v:rect id="_x0000_s1326" o:spid="_x0000_s1326" o:spt="1" style="position:absolute;left:0pt;margin-left:90pt;margin-top:3.4pt;height:13.6pt;width:415.3pt;mso-position-horizontal-relative:page;z-index:-251600896;mso-width-relative:page;mso-height-relative:page;" fillcolor="#FFFFFF" filled="t" stroked="f" coordsize="21600,21600">
            <v:path/>
            <v:fill on="t" focussize="0,0"/>
            <v:stroke on="f"/>
            <v:imagedata o:title=""/>
            <o:lock v:ext="edit"/>
          </v:rect>
        </w:pict>
      </w:r>
      <w:r>
        <w:rPr>
          <w:spacing w:val="-8"/>
          <w:sz w:val="21"/>
        </w:rPr>
        <w:t xml:space="preserve">默认不需要修改 </w:t>
      </w:r>
      <w:r>
        <w:rPr>
          <w:sz w:val="21"/>
        </w:rPr>
        <w:t>Service</w:t>
      </w:r>
      <w:r>
        <w:rPr>
          <w:spacing w:val="-17"/>
          <w:sz w:val="21"/>
        </w:rPr>
        <w:t xml:space="preserve"> 部分，注意 </w:t>
      </w:r>
      <w:r>
        <w:rPr>
          <w:sz w:val="21"/>
        </w:rPr>
        <w:t>Service</w:t>
      </w:r>
      <w:r>
        <w:rPr>
          <w:spacing w:val="-8"/>
          <w:sz w:val="21"/>
        </w:rPr>
        <w:t xml:space="preserve"> 名字的对应即可。</w:t>
      </w:r>
      <w:r>
        <w:rPr>
          <w:b/>
          <w:spacing w:val="-8"/>
          <w:sz w:val="21"/>
        </w:rPr>
        <w:t>3.6、grafana.yaml</w:t>
      </w:r>
    </w:p>
    <w:p>
      <w:pPr>
        <w:pStyle w:val="4"/>
        <w:spacing w:before="167" w:line="242" w:lineRule="auto"/>
        <w:ind w:left="280" w:right="4467"/>
      </w:pPr>
      <w:r>
        <w:pict>
          <v:rect id="_x0000_s1327" o:spid="_x0000_s1327" o:spt="1" style="position:absolute;left:0pt;margin-left:90pt;margin-top:8.25pt;height:13.6pt;width:415.3pt;mso-position-horizontal-relative:page;z-index:-251599872;mso-width-relative:page;mso-height-relative:page;" fillcolor="#FFFFFF" filled="t" stroked="f" coordsize="21600,21600">
            <v:path/>
            <v:fill on="t" focussize="0,0"/>
            <v:stroke on="f"/>
            <v:imagedata o:title=""/>
            <o:lock v:ext="edit"/>
          </v:rect>
        </w:pict>
      </w:r>
      <w:r>
        <w:t>grafana.yaml</w:t>
      </w:r>
      <w:r>
        <w:rPr>
          <w:spacing w:val="-39"/>
        </w:rPr>
        <w:t xml:space="preserve"> 由 </w:t>
      </w:r>
      <w:r>
        <w:t>2</w:t>
      </w:r>
      <w:r>
        <w:rPr>
          <w:spacing w:val="-9"/>
        </w:rPr>
        <w:t xml:space="preserve"> 个模块组成：</w:t>
      </w:r>
      <w:r>
        <w:t>Deployment，Service。1）Deployment</w:t>
      </w:r>
    </w:p>
    <w:p>
      <w:pPr>
        <w:pStyle w:val="4"/>
        <w:spacing w:before="4"/>
        <w:rPr>
          <w:sz w:val="12"/>
        </w:rPr>
      </w:pPr>
      <w:r>
        <w:pict>
          <v:group id="_x0000_s1328" o:spid="_x0000_s1328" o:spt="203" style="position:absolute;left:0pt;margin-left:84.5pt;margin-top:9.85pt;height:218.1pt;width:426.35pt;mso-position-horizontal-relative:page;mso-wrap-distance-bottom:0pt;mso-wrap-distance-top:0pt;z-index:-251449344;mso-width-relative:page;mso-height-relative:page;" coordorigin="1690,198" coordsize="8527,4362">
            <o:lock v:ext="edit"/>
            <v:rect id="_x0000_s1329" o:spid="_x0000_s1329" o:spt="1" style="position:absolute;left:1690;top:197;height:4362;width:8527;" fillcolor="#D7D7D7" filled="t" stroked="f" coordsize="21600,21600">
              <v:path/>
              <v:fill on="t" focussize="0,0"/>
              <v:stroke on="f"/>
              <v:imagedata o:title=""/>
              <o:lock v:ext="edit"/>
            </v:rect>
            <v:shape id="_x0000_s1330" o:spid="_x0000_s1330" o:spt="202" type="#_x0000_t202" style="position:absolute;left:1800;top:199;height:4357;width:8306;" fillcolor="#F5F5F5" filled="t" stroked="f" coordsize="21600,21600">
              <v:path/>
              <v:fill on="t" focussize="0,0"/>
              <v:stroke on="f" joinstyle="miter"/>
              <v:imagedata o:title=""/>
              <o:lock v:ext="edit"/>
              <v:textbox inset="0mm,0mm,0mm,0mm">
                <w:txbxContent>
                  <w:p>
                    <w:pPr>
                      <w:spacing w:before="1"/>
                      <w:ind w:left="0" w:right="0" w:firstLine="0"/>
                      <w:jc w:val="left"/>
                      <w:rPr>
                        <w:sz w:val="21"/>
                      </w:rPr>
                    </w:pPr>
                    <w:r>
                      <w:rPr>
                        <w:sz w:val="21"/>
                      </w:rPr>
                      <w:t># 修改处：第 16 行，变更镜像名；</w:t>
                    </w:r>
                  </w:p>
                  <w:p>
                    <w:pPr>
                      <w:spacing w:before="2" w:line="244" w:lineRule="auto"/>
                      <w:ind w:left="0" w:right="220" w:firstLine="0"/>
                      <w:jc w:val="left"/>
                      <w:rPr>
                        <w:sz w:val="21"/>
                      </w:rPr>
                    </w:pPr>
                    <w:r>
                      <w:rPr>
                        <w:spacing w:val="-10"/>
                        <w:sz w:val="21"/>
                      </w:rPr>
                      <w:t xml:space="preserve"># 修改处：第 </w:t>
                    </w:r>
                    <w:r>
                      <w:rPr>
                        <w:sz w:val="21"/>
                      </w:rPr>
                      <w:t>43</w:t>
                    </w:r>
                    <w:r>
                      <w:rPr>
                        <w:spacing w:val="-8"/>
                        <w:sz w:val="21"/>
                      </w:rPr>
                      <w:t xml:space="preserve"> 行，取消注释；“</w:t>
                    </w:r>
                    <w:r>
                      <w:rPr>
                        <w:sz w:val="21"/>
                      </w:rPr>
                      <w:t>GF_SERVER_ROOT_URL</w:t>
                    </w:r>
                    <w:r>
                      <w:rPr>
                        <w:spacing w:val="-19"/>
                        <w:sz w:val="21"/>
                      </w:rPr>
                      <w:t xml:space="preserve">”的 </w:t>
                    </w:r>
                    <w:r>
                      <w:rPr>
                        <w:sz w:val="21"/>
                      </w:rPr>
                      <w:t>value</w:t>
                    </w:r>
                    <w:r>
                      <w:rPr>
                        <w:spacing w:val="-8"/>
                        <w:sz w:val="21"/>
                      </w:rPr>
                      <w:t xml:space="preserve"> 值设定后，只能通过API </w:t>
                    </w:r>
                    <w:r>
                      <w:rPr>
                        <w:sz w:val="21"/>
                      </w:rPr>
                      <w:t>Server proxy</w:t>
                    </w:r>
                    <w:r>
                      <w:rPr>
                        <w:spacing w:val="-26"/>
                        <w:sz w:val="21"/>
                      </w:rPr>
                      <w:t xml:space="preserve"> 访问 </w:t>
                    </w:r>
                    <w:r>
                      <w:rPr>
                        <w:sz w:val="21"/>
                      </w:rPr>
                      <w:t>grafana；</w:t>
                    </w:r>
                  </w:p>
                  <w:p>
                    <w:pPr>
                      <w:spacing w:before="0" w:line="265" w:lineRule="exact"/>
                      <w:ind w:left="0" w:right="0" w:firstLine="0"/>
                      <w:jc w:val="left"/>
                      <w:rPr>
                        <w:sz w:val="21"/>
                      </w:rPr>
                    </w:pPr>
                    <w:r>
                      <w:rPr>
                        <w:sz w:val="21"/>
                      </w:rPr>
                      <w:t># 修改处：第 44 行，注释本行；</w:t>
                    </w:r>
                  </w:p>
                  <w:p>
                    <w:pPr>
                      <w:spacing w:before="4" w:line="242" w:lineRule="auto"/>
                      <w:ind w:left="0" w:right="115" w:firstLine="0"/>
                      <w:jc w:val="left"/>
                      <w:rPr>
                        <w:sz w:val="21"/>
                      </w:rPr>
                    </w:pPr>
                    <w:r>
                      <w:rPr>
                        <w:spacing w:val="-3"/>
                        <w:sz w:val="21"/>
                      </w:rPr>
                      <w:t xml:space="preserve"># </w:t>
                    </w:r>
                    <w:r>
                      <w:rPr>
                        <w:sz w:val="21"/>
                      </w:rPr>
                      <w:t>INFLUXDB_HOST</w:t>
                    </w:r>
                    <w:r>
                      <w:rPr>
                        <w:spacing w:val="-37"/>
                        <w:sz w:val="21"/>
                      </w:rPr>
                      <w:t xml:space="preserve"> 的 </w:t>
                    </w:r>
                    <w:r>
                      <w:rPr>
                        <w:sz w:val="21"/>
                      </w:rPr>
                      <w:t>value</w:t>
                    </w:r>
                    <w:r>
                      <w:rPr>
                        <w:spacing w:val="-19"/>
                        <w:sz w:val="21"/>
                      </w:rPr>
                      <w:t xml:space="preserve"> 值设定为 </w:t>
                    </w:r>
                    <w:r>
                      <w:rPr>
                        <w:sz w:val="21"/>
                      </w:rPr>
                      <w:t>influxdb</w:t>
                    </w:r>
                    <w:r>
                      <w:rPr>
                        <w:spacing w:val="-37"/>
                        <w:sz w:val="21"/>
                      </w:rPr>
                      <w:t xml:space="preserve"> 的 </w:t>
                    </w:r>
                    <w:r>
                      <w:rPr>
                        <w:sz w:val="21"/>
                      </w:rPr>
                      <w:t>service</w:t>
                    </w:r>
                    <w:r>
                      <w:rPr>
                        <w:spacing w:val="-13"/>
                        <w:sz w:val="21"/>
                      </w:rPr>
                      <w:t xml:space="preserve"> 名，依赖于集群 </w:t>
                    </w:r>
                    <w:r>
                      <w:rPr>
                        <w:sz w:val="21"/>
                      </w:rPr>
                      <w:t>dns，或者直接</w:t>
                    </w:r>
                    <w:r>
                      <w:rPr>
                        <w:spacing w:val="-17"/>
                        <w:sz w:val="21"/>
                      </w:rPr>
                      <w:t xml:space="preserve">使用 </w:t>
                    </w:r>
                    <w:r>
                      <w:rPr>
                        <w:sz w:val="21"/>
                      </w:rPr>
                      <w:t>ClusterIP</w:t>
                    </w:r>
                  </w:p>
                  <w:p>
                    <w:pPr>
                      <w:spacing w:before="1" w:line="242" w:lineRule="auto"/>
                      <w:ind w:left="0" w:right="5" w:firstLine="0"/>
                      <w:jc w:val="left"/>
                      <w:rPr>
                        <w:sz w:val="21"/>
                      </w:rPr>
                    </w:pPr>
                    <w:r>
                      <w:rPr>
                        <w:sz w:val="21"/>
                      </w:rPr>
                      <w:t>[root@kubenode1 influxdb]# sed -i 's|gcr.io/google_containers/heapster-grafana- amd64:v4.4.3|netonline/heapster-grafana-amd64:v4.4.3|g' grafana.yaml [root@kubenode1 influxdb]# sed -i '43s|# value:|value:|g' grafana.yaml [root@kubenode1 influxdb]# sed -i '44s|value:|# value:|g' grafana.yaml [root@kubenode1 influxdb]# cat grafana.yaml</w:t>
                    </w:r>
                  </w:p>
                  <w:p>
                    <w:pPr>
                      <w:spacing w:before="3"/>
                      <w:ind w:left="0" w:right="0" w:firstLine="0"/>
                      <w:jc w:val="left"/>
                      <w:rPr>
                        <w:sz w:val="21"/>
                      </w:rPr>
                    </w:pPr>
                    <w:r>
                      <w:rPr>
                        <w:sz w:val="21"/>
                      </w:rPr>
                      <w:t>……</w:t>
                    </w:r>
                  </w:p>
                  <w:p>
                    <w:pPr>
                      <w:spacing w:before="4" w:line="242" w:lineRule="auto"/>
                      <w:ind w:left="0" w:right="5136" w:firstLine="0"/>
                      <w:jc w:val="left"/>
                      <w:rPr>
                        <w:sz w:val="21"/>
                      </w:rPr>
                    </w:pPr>
                    <w:r>
                      <w:rPr>
                        <w:sz w:val="21"/>
                      </w:rPr>
                      <w:t>apiVersion: extensions/v1beta1 kind: Deployment</w:t>
                    </w:r>
                  </w:p>
                  <w:p>
                    <w:pPr>
                      <w:spacing w:before="0" w:line="268" w:lineRule="exact"/>
                      <w:ind w:left="0" w:right="0" w:firstLine="0"/>
                      <w:jc w:val="left"/>
                      <w:rPr>
                        <w:sz w:val="21"/>
                      </w:rPr>
                    </w:pPr>
                    <w:r>
                      <w:rPr>
                        <w:sz w:val="21"/>
                      </w:rPr>
                      <w:t>metadata:</w:t>
                    </w:r>
                  </w:p>
                  <w:p>
                    <w:pPr>
                      <w:spacing w:before="5"/>
                      <w:ind w:left="208" w:right="0" w:firstLine="0"/>
                      <w:jc w:val="left"/>
                      <w:rPr>
                        <w:sz w:val="21"/>
                      </w:rPr>
                    </w:pPr>
                    <w:r>
                      <w:rPr>
                        <w:sz w:val="21"/>
                      </w:rPr>
                      <w:t>name: monitoring-grafana</w:t>
                    </w:r>
                  </w:p>
                </w:txbxContent>
              </v:textbox>
            </v:shape>
            <w10:wrap type="topAndBottom"/>
          </v:group>
        </w:pict>
      </w:r>
    </w:p>
    <w:p>
      <w:pPr>
        <w:spacing w:after="0"/>
        <w:rPr>
          <w:sz w:val="12"/>
        </w:rPr>
        <w:sectPr>
          <w:pgSz w:w="11910" w:h="16840"/>
          <w:pgMar w:top="1400" w:right="440" w:bottom="280" w:left="1520" w:header="708" w:footer="0" w:gutter="0"/>
          <w:cols w:space="720" w:num="1"/>
        </w:sectPr>
      </w:pPr>
    </w:p>
    <w:p>
      <w:pPr>
        <w:pStyle w:val="4"/>
        <w:spacing w:before="91" w:line="242" w:lineRule="auto"/>
        <w:ind w:left="280" w:right="7132" w:firstLine="208"/>
      </w:pPr>
      <w:r>
        <w:t>namespace: kube-system spec:</w:t>
      </w:r>
    </w:p>
    <w:p>
      <w:pPr>
        <w:pStyle w:val="4"/>
        <w:spacing w:before="1" w:line="242" w:lineRule="auto"/>
        <w:ind w:left="488" w:right="8287"/>
      </w:pPr>
      <w:r>
        <w:t>replicas: 1 template:</w:t>
      </w:r>
    </w:p>
    <w:p>
      <w:pPr>
        <w:pStyle w:val="4"/>
        <w:spacing w:before="1" w:line="242" w:lineRule="auto"/>
        <w:ind w:left="908" w:right="8286" w:hanging="209"/>
      </w:pPr>
      <w:r>
        <w:t>metadata: labels:</w:t>
      </w:r>
    </w:p>
    <w:p>
      <w:pPr>
        <w:pStyle w:val="4"/>
        <w:spacing w:before="2" w:line="242" w:lineRule="auto"/>
        <w:ind w:left="1120" w:right="7142"/>
      </w:pPr>
      <w:r>
        <w:t>task: monitoring k8s-app: grafana</w:t>
      </w:r>
    </w:p>
    <w:p>
      <w:pPr>
        <w:pStyle w:val="4"/>
        <w:spacing w:before="1"/>
        <w:ind w:left="700"/>
      </w:pPr>
      <w:r>
        <w:t>spec:</w:t>
      </w:r>
    </w:p>
    <w:p>
      <w:pPr>
        <w:pStyle w:val="4"/>
        <w:spacing w:before="2"/>
        <w:ind w:left="908"/>
      </w:pPr>
      <w:r>
        <w:t>containers:</w:t>
      </w:r>
    </w:p>
    <w:p>
      <w:pPr>
        <w:pStyle w:val="10"/>
        <w:numPr>
          <w:ilvl w:val="0"/>
          <w:numId w:val="80"/>
        </w:numPr>
        <w:tabs>
          <w:tab w:val="left" w:pos="1120"/>
        </w:tabs>
        <w:spacing w:before="5" w:after="0" w:line="240" w:lineRule="auto"/>
        <w:ind w:left="1120" w:right="0" w:hanging="212"/>
        <w:jc w:val="left"/>
        <w:rPr>
          <w:sz w:val="21"/>
        </w:rPr>
      </w:pPr>
      <w:r>
        <w:rPr>
          <w:sz w:val="21"/>
        </w:rPr>
        <w:t>name:</w:t>
      </w:r>
      <w:r>
        <w:rPr>
          <w:spacing w:val="-2"/>
          <w:sz w:val="21"/>
        </w:rPr>
        <w:t xml:space="preserve"> </w:t>
      </w:r>
      <w:r>
        <w:rPr>
          <w:sz w:val="21"/>
        </w:rPr>
        <w:t>grafana</w:t>
      </w:r>
    </w:p>
    <w:p>
      <w:pPr>
        <w:pStyle w:val="4"/>
        <w:spacing w:before="2" w:line="244" w:lineRule="auto"/>
        <w:ind w:left="1120" w:right="3980"/>
      </w:pPr>
      <w:r>
        <w:t>image: netonline/heapster-grafana-amd64:v4.4.3 ports:</w:t>
      </w:r>
    </w:p>
    <w:p>
      <w:pPr>
        <w:pStyle w:val="10"/>
        <w:numPr>
          <w:ilvl w:val="1"/>
          <w:numId w:val="80"/>
        </w:numPr>
        <w:tabs>
          <w:tab w:val="left" w:pos="1329"/>
        </w:tabs>
        <w:spacing w:before="0" w:after="0" w:line="242" w:lineRule="auto"/>
        <w:ind w:left="1328" w:right="6619" w:hanging="209"/>
        <w:jc w:val="left"/>
        <w:rPr>
          <w:sz w:val="21"/>
        </w:rPr>
      </w:pPr>
      <w:r>
        <w:rPr>
          <w:sz w:val="21"/>
        </w:rPr>
        <w:t xml:space="preserve">containerPort: </w:t>
      </w:r>
      <w:r>
        <w:rPr>
          <w:spacing w:val="-3"/>
          <w:sz w:val="21"/>
        </w:rPr>
        <w:t xml:space="preserve">3000 </w:t>
      </w:r>
      <w:r>
        <w:rPr>
          <w:sz w:val="21"/>
        </w:rPr>
        <w:t>protocol: TCP</w:t>
      </w:r>
    </w:p>
    <w:p>
      <w:pPr>
        <w:pStyle w:val="4"/>
        <w:ind w:left="1120"/>
      </w:pPr>
      <w:r>
        <w:drawing>
          <wp:anchor distT="0" distB="0" distL="0" distR="0" simplePos="0" relativeHeight="251716608" behindDoc="1" locked="0" layoutInCell="1" allowOverlap="1">
            <wp:simplePos x="0" y="0"/>
            <wp:positionH relativeFrom="page">
              <wp:posOffset>2048510</wp:posOffset>
            </wp:positionH>
            <wp:positionV relativeFrom="paragraph">
              <wp:posOffset>135255</wp:posOffset>
            </wp:positionV>
            <wp:extent cx="3290570" cy="3411220"/>
            <wp:effectExtent l="0" t="0" r="0" b="0"/>
            <wp:wrapNone/>
            <wp:docPr id="42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image3.png"/>
                    <pic:cNvPicPr>
                      <a:picLocks noChangeAspect="1"/>
                    </pic:cNvPicPr>
                  </pic:nvPicPr>
                  <pic:blipFill>
                    <a:blip r:embed="rId18" cstate="print"/>
                    <a:stretch>
                      <a:fillRect/>
                    </a:stretch>
                  </pic:blipFill>
                  <pic:spPr>
                    <a:xfrm>
                      <a:off x="0" y="0"/>
                      <a:ext cx="3290753" cy="3411090"/>
                    </a:xfrm>
                    <a:prstGeom prst="rect">
                      <a:avLst/>
                    </a:prstGeom>
                  </pic:spPr>
                </pic:pic>
              </a:graphicData>
            </a:graphic>
          </wp:anchor>
        </w:drawing>
      </w:r>
      <w:r>
        <w:t>volumeMounts:</w:t>
      </w:r>
    </w:p>
    <w:p>
      <w:pPr>
        <w:pStyle w:val="10"/>
        <w:numPr>
          <w:ilvl w:val="1"/>
          <w:numId w:val="80"/>
        </w:numPr>
        <w:tabs>
          <w:tab w:val="left" w:pos="1329"/>
        </w:tabs>
        <w:spacing w:before="0" w:after="0" w:line="244" w:lineRule="auto"/>
        <w:ind w:left="1328" w:right="5988" w:hanging="209"/>
        <w:jc w:val="left"/>
        <w:rPr>
          <w:sz w:val="21"/>
        </w:rPr>
      </w:pPr>
      <w:r>
        <w:rPr>
          <w:sz w:val="21"/>
        </w:rPr>
        <w:t>mountPath: /etc/ssl/certs name: ca-certificates readOnly: true</w:t>
      </w:r>
    </w:p>
    <w:p>
      <w:pPr>
        <w:pStyle w:val="10"/>
        <w:numPr>
          <w:ilvl w:val="1"/>
          <w:numId w:val="80"/>
        </w:numPr>
        <w:tabs>
          <w:tab w:val="left" w:pos="1329"/>
        </w:tabs>
        <w:spacing w:before="0" w:after="0" w:line="264" w:lineRule="exact"/>
        <w:ind w:left="1328" w:right="0" w:hanging="209"/>
        <w:jc w:val="left"/>
        <w:rPr>
          <w:sz w:val="21"/>
        </w:rPr>
      </w:pPr>
      <w:r>
        <w:rPr>
          <w:sz w:val="21"/>
        </w:rPr>
        <w:t>mountPath: /var</w:t>
      </w:r>
    </w:p>
    <w:p>
      <w:pPr>
        <w:pStyle w:val="4"/>
        <w:spacing w:before="1" w:line="244" w:lineRule="auto"/>
        <w:ind w:left="1120" w:right="6397" w:firstLine="208"/>
      </w:pPr>
      <w:r>
        <w:t>name: grafana-storage env:</w:t>
      </w:r>
    </w:p>
    <w:p>
      <w:pPr>
        <w:pStyle w:val="3"/>
        <w:numPr>
          <w:ilvl w:val="0"/>
          <w:numId w:val="73"/>
        </w:numPr>
        <w:tabs>
          <w:tab w:val="left" w:pos="492"/>
        </w:tabs>
        <w:spacing w:before="0" w:after="0" w:line="265" w:lineRule="exact"/>
        <w:ind w:left="491" w:right="0" w:hanging="212"/>
        <w:jc w:val="left"/>
      </w:pPr>
      <w:r>
        <w:t>name:</w:t>
      </w:r>
      <w:r>
        <w:rPr>
          <w:spacing w:val="-3"/>
        </w:rPr>
        <w:t xml:space="preserve"> </w:t>
      </w:r>
      <w:r>
        <w:t>INFLUXDB_HOST</w:t>
      </w:r>
    </w:p>
    <w:p>
      <w:pPr>
        <w:spacing w:before="5"/>
        <w:ind w:left="1333" w:right="0" w:firstLine="0"/>
        <w:jc w:val="left"/>
        <w:rPr>
          <w:b/>
          <w:sz w:val="21"/>
        </w:rPr>
      </w:pPr>
      <w:r>
        <w:rPr>
          <w:b/>
          <w:sz w:val="21"/>
        </w:rPr>
        <w:t>value: monitoring-influxdb</w:t>
      </w:r>
    </w:p>
    <w:p>
      <w:pPr>
        <w:pStyle w:val="4"/>
        <w:spacing w:before="2"/>
        <w:ind w:left="280"/>
      </w:pPr>
      <w:r>
        <w:t>- name: GF_SERVER_HTTP_PORT</w:t>
      </w:r>
    </w:p>
    <w:p>
      <w:pPr>
        <w:pStyle w:val="4"/>
        <w:spacing w:before="5"/>
        <w:ind w:left="1328"/>
      </w:pPr>
      <w:r>
        <w:t>value: "3000"</w:t>
      </w:r>
    </w:p>
    <w:p>
      <w:pPr>
        <w:pStyle w:val="4"/>
        <w:spacing w:before="2"/>
        <w:ind w:left="1328"/>
      </w:pPr>
      <w:r>
        <w:t># The following env variables are required to make Grafana accessible</w:t>
      </w:r>
    </w:p>
    <w:p>
      <w:pPr>
        <w:spacing w:after="0"/>
        <w:sectPr>
          <w:pgSz w:w="11910" w:h="16840"/>
          <w:pgMar w:top="1400" w:right="440" w:bottom="280" w:left="1520" w:header="708" w:footer="0" w:gutter="0"/>
          <w:cols w:space="720" w:num="1"/>
        </w:sectPr>
      </w:pPr>
    </w:p>
    <w:p>
      <w:pPr>
        <w:pStyle w:val="4"/>
        <w:spacing w:before="4" w:line="484" w:lineRule="auto"/>
        <w:ind w:left="280"/>
      </w:pPr>
      <w:r>
        <w:t xml:space="preserve">via </w:t>
      </w:r>
      <w:r>
        <w:rPr>
          <w:w w:val="95"/>
        </w:rPr>
        <w:t>recommend</w:t>
      </w:r>
    </w:p>
    <w:p>
      <w:pPr>
        <w:pStyle w:val="4"/>
        <w:spacing w:before="6"/>
      </w:pPr>
      <w:r>
        <w:br w:type="column"/>
      </w:r>
    </w:p>
    <w:p>
      <w:pPr>
        <w:pStyle w:val="4"/>
        <w:ind w:left="64"/>
      </w:pPr>
      <w:r>
        <w:t># the kubernetes api-server proxy. On production clusters, we</w:t>
      </w:r>
    </w:p>
    <w:p>
      <w:pPr>
        <w:pStyle w:val="4"/>
        <w:spacing w:before="7"/>
      </w:pPr>
    </w:p>
    <w:p>
      <w:pPr>
        <w:pStyle w:val="4"/>
        <w:ind w:left="64"/>
      </w:pPr>
      <w:r>
        <w:t># removing these env variables, setup auth for grafana, and expose</w:t>
      </w:r>
    </w:p>
    <w:p>
      <w:pPr>
        <w:spacing w:after="0"/>
        <w:sectPr>
          <w:type w:val="continuous"/>
          <w:pgSz w:w="11910" w:h="16840"/>
          <w:pgMar w:top="1400" w:right="440" w:bottom="280" w:left="1520" w:header="720" w:footer="720" w:gutter="0"/>
          <w:cols w:equalWidth="0" w:num="2">
            <w:col w:w="1225" w:space="40"/>
            <w:col w:w="8685"/>
          </w:cols>
        </w:sectPr>
      </w:pPr>
    </w:p>
    <w:p>
      <w:pPr>
        <w:pStyle w:val="4"/>
        <w:spacing w:before="3"/>
        <w:ind w:left="280"/>
      </w:pPr>
      <w:r>
        <w:pict>
          <v:group id="_x0000_s1331" o:spid="_x0000_s1331" o:spt="203" style="position:absolute;left:0pt;margin-left:84.5pt;margin-top:74.85pt;height:694.7pt;width:426.35pt;mso-position-horizontal-relative:page;mso-position-vertical-relative:page;z-index:-251598848;mso-width-relative:page;mso-height-relative:page;" coordorigin="1690,1497" coordsize="8527,13894">
            <o:lock v:ext="edit"/>
            <v:rect id="_x0000_s1332" o:spid="_x0000_s1332" o:spt="1" style="position:absolute;left:1690;top:1497;height:13894;width:8527;" fillcolor="#D7D7D7" filled="t" stroked="f" coordsize="21600,21600">
              <v:path/>
              <v:fill on="t" focussize="0,0"/>
              <v:stroke on="f"/>
              <v:imagedata o:title=""/>
              <o:lock v:ext="edit"/>
            </v:rect>
            <v:rect id="_x0000_s1333" o:spid="_x0000_s1333" o:spt="1" style="position:absolute;left:1800;top:1499;height:272;width:8306;" fillcolor="#F5F5F5" filled="t" stroked="f" coordsize="21600,21600">
              <v:path/>
              <v:fill on="t" focussize="0,0"/>
              <v:stroke on="f"/>
              <v:imagedata o:title=""/>
              <o:lock v:ext="edit"/>
            </v:rect>
            <v:shape id="_x0000_s1334" o:spid="_x0000_s1334" style="position:absolute;left:1800;top:1771;height:5991;width:8306;" fillcolor="#F5F5F5" filled="t" stroked="f" coordorigin="1800,1771" coordsize="8306,5991" path="m10106,7218l1800,7218,1800,7490,1800,7762,10106,7762,10106,7490,10106,7218xm10106,6401l1800,6401,1800,6673,1800,6673,1800,6945,1800,7217,10106,7217,10106,6945,10106,6673,10106,6673,10106,6401xm10106,5584l1800,5584,1800,5856,1800,6128,1800,6400,10106,6400,10106,6128,10106,5856,10106,5584xm10106,4767l1800,4767,1800,5039,1800,5311,1800,5583,10106,5583,10106,5311,10106,5039,10106,4767xm10106,3950l1800,3950,1800,4222,1800,4494,1800,4766,10106,4766,10106,4494,10106,4222,10106,3950xm10106,3133l1800,3133,1800,3405,1800,3677,1800,3949,10106,3949,10106,3677,10106,3405,10106,3133xm10106,2316l1800,2316,1800,2588,1800,2860,1800,3132,10106,3132,10106,2860,10106,2588,10106,2316xm10106,1771l1800,1771,1800,2043,1800,2315,10106,2315,10106,2043,10106,1771xe">
              <v:path arrowok="t"/>
              <v:fill on="t" focussize="0,0"/>
              <v:stroke on="f"/>
              <v:imagedata o:title=""/>
              <o:lock v:ext="edit"/>
            </v:shape>
            <v:shape id="_x0000_s1335" o:spid="_x0000_s1335" style="position:absolute;left:1800;top:7762;height:7626;width:8306;" fillcolor="#F5F5F5" filled="t" stroked="f" coordorigin="1800,7762" coordsize="8306,7626" path="m10106,15116l1800,15116,1800,15388,10106,15388,10106,15116xm10106,14299l1800,14299,1800,14571,1800,14571,1800,14843,1800,15115,10106,15115,10106,14843,10106,14571,10106,14571,10106,14299xm10106,13482l1800,13482,1800,13754,1800,14026,1800,14026,1800,14298,10106,14298,10106,14026,10106,14026,10106,13754,10106,13482xm10106,12665l1800,12665,1800,12937,1800,13209,1800,13481,10106,13481,10106,13209,10106,12937,10106,12665xm10106,11848l1800,11848,1800,12120,1800,12392,1800,12664,10106,12664,10106,12392,10106,12120,10106,11848xm10106,11031l1800,11031,1800,11303,1800,11575,1800,11847,10106,11847,10106,11575,10106,11303,10106,11031xm10106,10214l1800,10214,1800,10486,1800,10758,1800,11030,10106,11030,10106,10758,10106,10486,10106,10214xm10106,9669l1800,9669,1800,9941,1800,10213,10106,10213,10106,9941,10106,9669xm10106,8852l1800,8852,1800,9124,1800,9124,1800,9396,1800,9668,10106,9668,10106,9396,10106,9124,10106,9124,10106,8852xm10106,8035l1800,8035,1800,8307,1800,8579,1800,8579,1800,8851,10106,8851,10106,8579,10106,8579,10106,8307,10106,8035xm10106,7762l1800,7762,1800,8034,10106,8034,10106,7762xe">
              <v:path arrowok="t"/>
              <v:fill on="t" focussize="0,0"/>
              <v:stroke on="f"/>
              <v:imagedata o:title=""/>
              <o:lock v:ext="edit"/>
            </v:shape>
          </v:group>
        </w:pict>
      </w:r>
      <w:r>
        <w:t>the grafana</w:t>
      </w:r>
    </w:p>
    <w:p>
      <w:pPr>
        <w:pStyle w:val="4"/>
        <w:spacing w:before="2"/>
        <w:ind w:left="1328"/>
      </w:pPr>
      <w:r>
        <w:t># service using a LoadBalancer or a public IP.</w:t>
      </w:r>
    </w:p>
    <w:p>
      <w:pPr>
        <w:pStyle w:val="10"/>
        <w:numPr>
          <w:ilvl w:val="0"/>
          <w:numId w:val="81"/>
        </w:numPr>
        <w:tabs>
          <w:tab w:val="left" w:pos="1329"/>
        </w:tabs>
        <w:spacing w:before="5" w:after="0" w:line="240" w:lineRule="auto"/>
        <w:ind w:left="1328" w:right="0" w:hanging="209"/>
        <w:jc w:val="left"/>
        <w:rPr>
          <w:sz w:val="21"/>
        </w:rPr>
      </w:pPr>
      <w:r>
        <w:rPr>
          <w:sz w:val="21"/>
        </w:rPr>
        <w:t>name: GF_AUTH_BASIC_ENABLED</w:t>
      </w:r>
    </w:p>
    <w:p>
      <w:pPr>
        <w:pStyle w:val="4"/>
        <w:spacing w:before="2"/>
        <w:ind w:left="1328"/>
      </w:pPr>
      <w:r>
        <w:t>value: "false"</w:t>
      </w:r>
    </w:p>
    <w:p>
      <w:pPr>
        <w:pStyle w:val="10"/>
        <w:numPr>
          <w:ilvl w:val="0"/>
          <w:numId w:val="81"/>
        </w:numPr>
        <w:tabs>
          <w:tab w:val="left" w:pos="1329"/>
        </w:tabs>
        <w:spacing w:before="4" w:after="0" w:line="240" w:lineRule="auto"/>
        <w:ind w:left="1328" w:right="0" w:hanging="209"/>
        <w:jc w:val="left"/>
        <w:rPr>
          <w:sz w:val="21"/>
        </w:rPr>
      </w:pPr>
      <w:r>
        <w:rPr>
          <w:sz w:val="21"/>
        </w:rPr>
        <w:t>name: GF_AUTH_ANONYMOUS_ENABLED</w:t>
      </w:r>
    </w:p>
    <w:p>
      <w:pPr>
        <w:pStyle w:val="4"/>
        <w:spacing w:before="2"/>
        <w:ind w:left="1328"/>
      </w:pPr>
      <w:r>
        <w:t>value: "true"</w:t>
      </w:r>
    </w:p>
    <w:p>
      <w:pPr>
        <w:pStyle w:val="10"/>
        <w:numPr>
          <w:ilvl w:val="0"/>
          <w:numId w:val="81"/>
        </w:numPr>
        <w:tabs>
          <w:tab w:val="left" w:pos="1329"/>
        </w:tabs>
        <w:spacing w:before="2" w:after="0" w:line="240" w:lineRule="auto"/>
        <w:ind w:left="1328" w:right="0" w:hanging="209"/>
        <w:jc w:val="left"/>
        <w:rPr>
          <w:sz w:val="21"/>
        </w:rPr>
      </w:pPr>
      <w:r>
        <w:rPr>
          <w:sz w:val="21"/>
        </w:rPr>
        <w:t>name: GF_AUTH_ANONYMOUS_ORG_ROLE</w:t>
      </w:r>
    </w:p>
    <w:p>
      <w:pPr>
        <w:pStyle w:val="4"/>
        <w:spacing w:before="5"/>
        <w:ind w:left="1328"/>
      </w:pPr>
      <w:r>
        <w:t>value: Admin</w:t>
      </w:r>
    </w:p>
    <w:p>
      <w:pPr>
        <w:pStyle w:val="10"/>
        <w:numPr>
          <w:ilvl w:val="0"/>
          <w:numId w:val="81"/>
        </w:numPr>
        <w:tabs>
          <w:tab w:val="left" w:pos="1329"/>
        </w:tabs>
        <w:spacing w:before="2" w:after="0" w:line="240" w:lineRule="auto"/>
        <w:ind w:left="1328" w:right="0" w:hanging="209"/>
        <w:jc w:val="left"/>
        <w:rPr>
          <w:sz w:val="21"/>
        </w:rPr>
      </w:pPr>
      <w:r>
        <w:rPr>
          <w:sz w:val="21"/>
        </w:rPr>
        <w:t>name: GF_SERVER_ROOT_URL</w:t>
      </w:r>
    </w:p>
    <w:p>
      <w:pPr>
        <w:spacing w:before="5" w:line="244" w:lineRule="auto"/>
        <w:ind w:left="1333" w:right="1462" w:hanging="5"/>
        <w:jc w:val="left"/>
        <w:rPr>
          <w:b/>
          <w:sz w:val="21"/>
        </w:rPr>
      </w:pPr>
      <w:r>
        <w:rPr>
          <w:sz w:val="21"/>
        </w:rPr>
        <w:t xml:space="preserve"># If you're only using the API Server proxy, set this value instead: </w:t>
      </w:r>
      <w:r>
        <w:rPr>
          <w:b/>
          <w:sz w:val="21"/>
        </w:rPr>
        <w:t>value: /api/v1/namespaces/kube-system/services/monitoring-</w:t>
      </w:r>
    </w:p>
    <w:p>
      <w:pPr>
        <w:spacing w:before="0" w:line="242" w:lineRule="auto"/>
        <w:ind w:left="280" w:right="8274" w:firstLine="0"/>
        <w:jc w:val="left"/>
        <w:rPr>
          <w:sz w:val="21"/>
        </w:rPr>
      </w:pPr>
      <w:r>
        <w:rPr>
          <w:b/>
          <w:sz w:val="21"/>
        </w:rPr>
        <w:t xml:space="preserve">grafana/proxy </w:t>
      </w:r>
      <w:r>
        <w:rPr>
          <w:sz w:val="21"/>
        </w:rPr>
        <w:t># value: /</w:t>
      </w:r>
    </w:p>
    <w:p>
      <w:pPr>
        <w:pStyle w:val="4"/>
        <w:ind w:left="908"/>
      </w:pPr>
      <w:r>
        <w:t>volumes:</w:t>
      </w:r>
    </w:p>
    <w:p>
      <w:pPr>
        <w:pStyle w:val="10"/>
        <w:numPr>
          <w:ilvl w:val="0"/>
          <w:numId w:val="82"/>
        </w:numPr>
        <w:tabs>
          <w:tab w:val="left" w:pos="1120"/>
        </w:tabs>
        <w:spacing w:before="0" w:after="0" w:line="244" w:lineRule="auto"/>
        <w:ind w:left="1120" w:right="6619" w:hanging="212"/>
        <w:jc w:val="left"/>
        <w:rPr>
          <w:sz w:val="21"/>
        </w:rPr>
      </w:pPr>
      <w:r>
        <w:rPr>
          <w:sz w:val="21"/>
        </w:rPr>
        <w:t>name: ca-certificates hostPath:</w:t>
      </w:r>
    </w:p>
    <w:p>
      <w:pPr>
        <w:pStyle w:val="4"/>
        <w:spacing w:line="265" w:lineRule="exact"/>
        <w:ind w:left="1328"/>
      </w:pPr>
      <w:r>
        <w:t>path: /etc/ssl/certs</w:t>
      </w:r>
    </w:p>
    <w:p>
      <w:pPr>
        <w:pStyle w:val="10"/>
        <w:numPr>
          <w:ilvl w:val="0"/>
          <w:numId w:val="82"/>
        </w:numPr>
        <w:tabs>
          <w:tab w:val="left" w:pos="1120"/>
        </w:tabs>
        <w:spacing w:before="4" w:after="0" w:line="242" w:lineRule="auto"/>
        <w:ind w:left="1120" w:right="6619" w:hanging="212"/>
        <w:jc w:val="left"/>
        <w:rPr>
          <w:sz w:val="21"/>
        </w:rPr>
      </w:pPr>
      <w:r>
        <w:rPr>
          <w:sz w:val="21"/>
        </w:rPr>
        <w:t>name: grafana-storage emptyDir:</w:t>
      </w:r>
      <w:r>
        <w:rPr>
          <w:spacing w:val="-2"/>
          <w:sz w:val="21"/>
        </w:rPr>
        <w:t xml:space="preserve"> </w:t>
      </w:r>
      <w:r>
        <w:rPr>
          <w:sz w:val="21"/>
        </w:rPr>
        <w:t>{}</w:t>
      </w:r>
    </w:p>
    <w:p>
      <w:pPr>
        <w:pStyle w:val="4"/>
        <w:spacing w:before="1"/>
        <w:ind w:left="280"/>
      </w:pPr>
      <w:r>
        <w:t>……</w:t>
      </w:r>
    </w:p>
    <w:p>
      <w:pPr>
        <w:spacing w:after="0"/>
        <w:sectPr>
          <w:type w:val="continuous"/>
          <w:pgSz w:w="11910" w:h="16840"/>
          <w:pgMar w:top="1400" w:right="440" w:bottom="280" w:left="1520" w:header="720" w:footer="720" w:gutter="0"/>
          <w:cols w:space="720" w:num="1"/>
        </w:sectPr>
      </w:pPr>
    </w:p>
    <w:p>
      <w:pPr>
        <w:pStyle w:val="4"/>
        <w:rPr>
          <w:sz w:val="20"/>
        </w:rPr>
      </w:pPr>
      <w:r>
        <w:pict>
          <v:group id="_x0000_s1336" o:spid="_x0000_s1336" o:spt="203" style="position:absolute;left:0pt;margin-left:90pt;margin-top:627.95pt;height:96.15pt;width:416.9pt;mso-position-horizontal-relative:page;mso-position-vertical-relative:page;z-index:251667456;mso-width-relative:page;mso-height-relative:page;" coordorigin="1800,12559" coordsize="8338,1923">
            <o:lock v:ext="edit"/>
            <v:shape id="_x0000_s1337" o:spid="_x0000_s1337" o:spt="75" type="#_x0000_t75" style="position:absolute;left:1831;top:13375;height:1107;width:8307;" filled="f" stroked="f" coordsize="21600,21600">
              <v:path/>
              <v:fill on="f" focussize="0,0"/>
              <v:stroke on="f"/>
              <v:imagedata r:id="rId108" o:title=""/>
              <o:lock v:ext="edit" aspectratio="t"/>
            </v:shape>
            <v:shape id="_x0000_s1338" o:spid="_x0000_s1338" o:spt="202" type="#_x0000_t202" style="position:absolute;left:1800;top:12559;height:817;width:8306;" fillcolor="#F5F5F5" filled="t" stroked="f" coordsize="21600,21600">
              <v:path/>
              <v:fill on="t" focussize="0,0"/>
              <v:stroke on="f" joinstyle="miter"/>
              <v:imagedata o:title=""/>
              <o:lock v:ext="edit"/>
              <v:textbox inset="0mm,0mm,0mm,0mm">
                <w:txbxContent>
                  <w:p>
                    <w:pPr>
                      <w:spacing w:before="0"/>
                      <w:ind w:left="0" w:right="0" w:firstLine="0"/>
                      <w:jc w:val="left"/>
                      <w:rPr>
                        <w:sz w:val="21"/>
                      </w:rPr>
                    </w:pPr>
                    <w:r>
                      <w:rPr>
                        <w:sz w:val="21"/>
                      </w:rPr>
                      <w:t># 查看 service 运行状态</w:t>
                    </w:r>
                  </w:p>
                  <w:p>
                    <w:pPr>
                      <w:spacing w:before="4" w:line="242" w:lineRule="auto"/>
                      <w:ind w:left="0" w:right="1986" w:firstLine="0"/>
                      <w:jc w:val="left"/>
                      <w:rPr>
                        <w:sz w:val="21"/>
                      </w:rPr>
                    </w:pPr>
                    <w:r>
                      <w:rPr>
                        <w:sz w:val="21"/>
                      </w:rPr>
                      <w:t>[root@kubenode1 ~]# kubectl get svc -n kube-system | grep -E 'heapster|monitoring'</w:t>
                    </w:r>
                  </w:p>
                </w:txbxContent>
              </v:textbox>
            </v:shape>
          </v:group>
        </w:pict>
      </w:r>
    </w:p>
    <w:p>
      <w:pPr>
        <w:pStyle w:val="4"/>
        <w:spacing w:before="7"/>
        <w:rPr>
          <w:sz w:val="18"/>
        </w:rPr>
      </w:pPr>
    </w:p>
    <w:p>
      <w:pPr>
        <w:pStyle w:val="4"/>
        <w:spacing w:before="70"/>
        <w:ind w:left="280"/>
      </w:pPr>
      <w:r>
        <w:t>2）Service</w:t>
      </w:r>
    </w:p>
    <w:p>
      <w:pPr>
        <w:pStyle w:val="4"/>
        <w:spacing w:before="9"/>
        <w:rPr>
          <w:sz w:val="15"/>
        </w:rPr>
      </w:pPr>
    </w:p>
    <w:p>
      <w:pPr>
        <w:pStyle w:val="4"/>
        <w:spacing w:line="484" w:lineRule="auto"/>
        <w:ind w:left="280" w:right="3786"/>
        <w:rPr>
          <w:b/>
        </w:rPr>
      </w:pPr>
      <w:r>
        <w:rPr>
          <w:spacing w:val="-8"/>
        </w:rPr>
        <w:t xml:space="preserve">默认不需要修改 </w:t>
      </w:r>
      <w:r>
        <w:t>Service</w:t>
      </w:r>
      <w:r>
        <w:rPr>
          <w:spacing w:val="-17"/>
        </w:rPr>
        <w:t xml:space="preserve"> 部分，注意 </w:t>
      </w:r>
      <w:r>
        <w:t>Service</w:t>
      </w:r>
      <w:r>
        <w:rPr>
          <w:spacing w:val="-8"/>
        </w:rPr>
        <w:t xml:space="preserve"> 名字的对应即可。</w:t>
      </w:r>
      <w:r>
        <w:rPr>
          <w:b/>
          <w:spacing w:val="-8"/>
        </w:rPr>
        <w:t>4、验证</w:t>
      </w:r>
    </w:p>
    <w:p>
      <w:pPr>
        <w:pStyle w:val="3"/>
        <w:numPr>
          <w:ilvl w:val="1"/>
          <w:numId w:val="83"/>
        </w:numPr>
        <w:tabs>
          <w:tab w:val="left" w:pos="600"/>
        </w:tabs>
        <w:spacing w:before="147" w:after="0" w:line="240" w:lineRule="auto"/>
        <w:ind w:left="599" w:right="0" w:hanging="320"/>
        <w:jc w:val="left"/>
        <w:rPr>
          <w:sz w:val="19"/>
        </w:rPr>
      </w:pPr>
      <w:r>
        <w:t>、启动监控相关服务</w:t>
      </w:r>
    </w:p>
    <w:p>
      <w:pPr>
        <w:pStyle w:val="4"/>
        <w:rPr>
          <w:b/>
          <w:sz w:val="20"/>
        </w:rPr>
      </w:pPr>
    </w:p>
    <w:p>
      <w:pPr>
        <w:pStyle w:val="4"/>
        <w:rPr>
          <w:b/>
          <w:sz w:val="13"/>
        </w:rPr>
      </w:pPr>
      <w:r>
        <w:pict>
          <v:shape id="_x0000_s1339" o:spid="_x0000_s1339" o:spt="202" type="#_x0000_t202" style="position:absolute;left:0pt;margin-left:90pt;margin-top:9.5pt;height:68.05pt;width:415.3pt;mso-position-horizontal-relative:page;mso-wrap-distance-bottom:0pt;mso-wrap-distance-top:0pt;z-index:-251448320;mso-width-relative:page;mso-height-relative:page;" fillcolor="#F5F5F5" filled="t" stroked="f" coordsize="21600,21600">
            <v:path/>
            <v:fill on="t" focussize="0,0"/>
            <v:stroke on="f" joinstyle="miter"/>
            <v:imagedata o:title=""/>
            <o:lock v:ext="edit"/>
            <v:textbox inset="0mm,0mm,0mm,0mm">
              <w:txbxContent>
                <w:p>
                  <w:pPr>
                    <w:pStyle w:val="4"/>
                    <w:spacing w:before="1"/>
                  </w:pPr>
                  <w:r>
                    <w:t># 将 heapster-rbac.yaml 复制到 influxdb/目录；</w:t>
                  </w:r>
                </w:p>
                <w:p>
                  <w:pPr>
                    <w:pStyle w:val="4"/>
                    <w:spacing w:before="2" w:line="242" w:lineRule="auto"/>
                    <w:ind w:right="848"/>
                  </w:pPr>
                  <w:r>
                    <w:t>[root@kubenode1 ~]# cd /usr/local/heapster/deploy/kube-config/influxdb/ [root@kubenode1 influxdb]# cp /usr/local/heapster/deploy/kube- config/rbac/heapster-rbac.yaml .</w:t>
                  </w:r>
                </w:p>
                <w:p>
                  <w:pPr>
                    <w:pStyle w:val="4"/>
                    <w:spacing w:before="3"/>
                  </w:pPr>
                  <w:r>
                    <w:t>[root@kubenode1 influxdb]# kubectl create -f .</w:t>
                  </w:r>
                </w:p>
              </w:txbxContent>
            </v:textbox>
            <w10:wrap type="topAndBottom"/>
          </v:shape>
        </w:pict>
      </w:r>
    </w:p>
    <w:p>
      <w:pPr>
        <w:pStyle w:val="4"/>
        <w:ind w:left="311"/>
        <w:rPr>
          <w:sz w:val="20"/>
        </w:rPr>
      </w:pPr>
      <w:r>
        <w:rPr>
          <w:sz w:val="20"/>
        </w:rPr>
        <w:drawing>
          <wp:inline distT="0" distB="0" distL="0" distR="0">
            <wp:extent cx="3183255" cy="1562100"/>
            <wp:effectExtent l="0" t="0" r="0" b="0"/>
            <wp:docPr id="425" name="image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image105.jpeg"/>
                    <pic:cNvPicPr>
                      <a:picLocks noChangeAspect="1"/>
                    </pic:cNvPicPr>
                  </pic:nvPicPr>
                  <pic:blipFill>
                    <a:blip r:embed="rId109" cstate="print"/>
                    <a:stretch>
                      <a:fillRect/>
                    </a:stretch>
                  </pic:blipFill>
                  <pic:spPr>
                    <a:xfrm>
                      <a:off x="0" y="0"/>
                      <a:ext cx="3183520" cy="1562100"/>
                    </a:xfrm>
                    <a:prstGeom prst="rect">
                      <a:avLst/>
                    </a:prstGeom>
                  </pic:spPr>
                </pic:pic>
              </a:graphicData>
            </a:graphic>
          </wp:inline>
        </w:drawing>
      </w:r>
    </w:p>
    <w:p>
      <w:pPr>
        <w:pStyle w:val="4"/>
        <w:spacing w:before="9"/>
        <w:rPr>
          <w:b/>
          <w:sz w:val="15"/>
        </w:rPr>
      </w:pPr>
    </w:p>
    <w:p>
      <w:pPr>
        <w:pStyle w:val="10"/>
        <w:numPr>
          <w:ilvl w:val="1"/>
          <w:numId w:val="83"/>
        </w:numPr>
        <w:tabs>
          <w:tab w:val="left" w:pos="597"/>
        </w:tabs>
        <w:spacing w:before="70" w:after="0" w:line="240" w:lineRule="auto"/>
        <w:ind w:left="596" w:right="0" w:hanging="317"/>
        <w:jc w:val="left"/>
        <w:rPr>
          <w:b/>
          <w:sz w:val="19"/>
        </w:rPr>
      </w:pPr>
      <w:r>
        <w:rPr>
          <w:sz w:val="21"/>
        </w:rPr>
        <w:t>、</w:t>
      </w:r>
      <w:r>
        <w:rPr>
          <w:b/>
          <w:sz w:val="21"/>
        </w:rPr>
        <w:t>查看相关服务</w:t>
      </w:r>
    </w:p>
    <w:p>
      <w:pPr>
        <w:pStyle w:val="4"/>
        <w:rPr>
          <w:b/>
          <w:sz w:val="20"/>
        </w:rPr>
      </w:pPr>
    </w:p>
    <w:p>
      <w:pPr>
        <w:pStyle w:val="4"/>
        <w:spacing w:before="10"/>
        <w:rPr>
          <w:b/>
          <w:sz w:val="11"/>
        </w:rPr>
      </w:pPr>
      <w:r>
        <w:pict>
          <v:group id="_x0000_s1340" o:spid="_x0000_s1340" o:spt="203" style="position:absolute;left:0pt;margin-left:90pt;margin-top:9.5pt;height:167.2pt;width:416.9pt;mso-position-horizontal-relative:page;mso-wrap-distance-bottom:0pt;mso-wrap-distance-top:0pt;z-index:-251447296;mso-width-relative:page;mso-height-relative:page;" coordorigin="1800,190" coordsize="8338,3344">
            <o:lock v:ext="edit"/>
            <v:shape id="_x0000_s1341" o:spid="_x0000_s1341" o:spt="75" type="#_x0000_t75" style="position:absolute;left:1800;top:1552;height:1982;width:8338;" filled="f" stroked="f" coordsize="21600,21600">
              <v:path/>
              <v:fill on="f" focussize="0,0"/>
              <v:stroke on="f"/>
              <v:imagedata r:id="rId110" o:title=""/>
              <o:lock v:ext="edit" aspectratio="t"/>
            </v:shape>
            <v:shape id="_x0000_s1342" o:spid="_x0000_s1342" o:spt="202" type="#_x0000_t202" style="position:absolute;left:1800;top:190;height:1362;width:8306;" fillcolor="#F5F5F5" filled="t" stroked="f" coordsize="21600,21600">
              <v:path/>
              <v:fill on="t" focussize="0,0"/>
              <v:stroke on="f" joinstyle="miter"/>
              <v:imagedata o:title=""/>
              <o:lock v:ext="edit"/>
              <v:textbox inset="0mm,0mm,0mm,0mm">
                <w:txbxContent>
                  <w:p>
                    <w:pPr>
                      <w:spacing w:before="0"/>
                      <w:ind w:left="0" w:right="0" w:firstLine="0"/>
                      <w:jc w:val="left"/>
                      <w:rPr>
                        <w:sz w:val="21"/>
                      </w:rPr>
                    </w:pPr>
                    <w:r>
                      <w:rPr>
                        <w:sz w:val="21"/>
                      </w:rPr>
                      <w:t># 查看 deployment 与 Pod 运行状态</w:t>
                    </w:r>
                  </w:p>
                  <w:p>
                    <w:pPr>
                      <w:spacing w:before="4" w:line="244" w:lineRule="auto"/>
                      <w:ind w:left="0" w:right="1671" w:firstLine="0"/>
                      <w:jc w:val="left"/>
                      <w:rPr>
                        <w:sz w:val="21"/>
                      </w:rPr>
                    </w:pPr>
                    <w:r>
                      <w:rPr>
                        <w:sz w:val="21"/>
                      </w:rPr>
                      <w:t>[root@kubenode1 ~]# kubectl get deploy -n kube-system | grep -E 'heapster|monitoring'</w:t>
                    </w:r>
                  </w:p>
                  <w:p>
                    <w:pPr>
                      <w:spacing w:before="0" w:line="244" w:lineRule="auto"/>
                      <w:ind w:left="0" w:right="1892" w:firstLine="0"/>
                      <w:jc w:val="left"/>
                      <w:rPr>
                        <w:sz w:val="21"/>
                      </w:rPr>
                    </w:pPr>
                    <w:r>
                      <w:rPr>
                        <w:sz w:val="21"/>
                      </w:rPr>
                      <w:t>[root@kubenode1 ~]# kubectl get pods -n kube-system | grep</w:t>
                    </w:r>
                    <w:r>
                      <w:rPr>
                        <w:spacing w:val="-11"/>
                        <w:sz w:val="21"/>
                      </w:rPr>
                      <w:t xml:space="preserve"> </w:t>
                    </w:r>
                    <w:r>
                      <w:rPr>
                        <w:sz w:val="21"/>
                      </w:rPr>
                      <w:t>-E 'heapster|monitoring'</w:t>
                    </w:r>
                  </w:p>
                </w:txbxContent>
              </v:textbox>
            </v:shape>
            <w10:wrap type="topAndBottom"/>
          </v:group>
        </w:pict>
      </w:r>
    </w:p>
    <w:p>
      <w:pPr>
        <w:spacing w:after="0"/>
        <w:rPr>
          <w:sz w:val="11"/>
        </w:rPr>
        <w:sectPr>
          <w:pgSz w:w="11910" w:h="16840"/>
          <w:pgMar w:top="1400" w:right="440" w:bottom="280" w:left="1520" w:header="708" w:footer="0" w:gutter="0"/>
          <w:cols w:space="720" w:num="1"/>
        </w:sectPr>
      </w:pPr>
    </w:p>
    <w:p>
      <w:pPr>
        <w:pStyle w:val="3"/>
        <w:numPr>
          <w:ilvl w:val="1"/>
          <w:numId w:val="83"/>
        </w:numPr>
        <w:tabs>
          <w:tab w:val="left" w:pos="597"/>
        </w:tabs>
        <w:spacing w:before="91" w:after="0" w:line="240" w:lineRule="auto"/>
        <w:ind w:left="596" w:right="0" w:hanging="317"/>
        <w:jc w:val="left"/>
        <w:rPr>
          <w:sz w:val="19"/>
        </w:rPr>
      </w:pPr>
      <w:r>
        <w:rPr>
          <w:b w:val="0"/>
        </w:rPr>
        <w:t>、</w:t>
      </w:r>
      <w:r>
        <w:rPr>
          <w:spacing w:val="-19"/>
        </w:rPr>
        <w:t xml:space="preserve">访问 </w:t>
      </w:r>
      <w:r>
        <w:t>dashboard</w:t>
      </w:r>
    </w:p>
    <w:p>
      <w:pPr>
        <w:pStyle w:val="4"/>
        <w:rPr>
          <w:b/>
          <w:sz w:val="20"/>
        </w:rPr>
      </w:pPr>
    </w:p>
    <w:p>
      <w:pPr>
        <w:pStyle w:val="4"/>
        <w:spacing w:before="10"/>
        <w:rPr>
          <w:b/>
          <w:sz w:val="14"/>
        </w:rPr>
      </w:pPr>
    </w:p>
    <w:p>
      <w:pPr>
        <w:pStyle w:val="4"/>
        <w:spacing w:line="244" w:lineRule="auto"/>
        <w:ind w:left="280" w:right="1674"/>
      </w:pPr>
      <w:r>
        <w:t>浏览器访问访问 dashboard：</w:t>
      </w:r>
      <w:r>
        <w:rPr>
          <w:u w:val="single"/>
        </w:rPr>
        <w:t>https://172.30.200.10:6443/api/v1/namespaces/kube-</w:t>
      </w:r>
      <w:r>
        <w:t xml:space="preserve"> </w:t>
      </w:r>
      <w:r>
        <w:rPr>
          <w:u w:val="single"/>
        </w:rPr>
        <w:t>system/services/https:kubernetes-dashboard:/proxy</w:t>
      </w:r>
    </w:p>
    <w:p>
      <w:pPr>
        <w:pStyle w:val="4"/>
        <w:spacing w:line="244" w:lineRule="auto"/>
        <w:ind w:left="280" w:right="1422"/>
      </w:pPr>
      <w:r>
        <w:t>注意：Dasheboard</w:t>
      </w:r>
      <w:r>
        <w:rPr>
          <w:spacing w:val="-19"/>
        </w:rPr>
        <w:t xml:space="preserve"> 没有配置 </w:t>
      </w:r>
      <w:r>
        <w:t>hepster</w:t>
      </w:r>
      <w:r>
        <w:rPr>
          <w:spacing w:val="-12"/>
        </w:rPr>
        <w:t xml:space="preserve"> 监控平台时，不能展示 </w:t>
      </w:r>
      <w:r>
        <w:t>node，Pod</w:t>
      </w:r>
      <w:r>
        <w:rPr>
          <w:spacing w:val="-23"/>
        </w:rPr>
        <w:t xml:space="preserve"> 资源的 </w:t>
      </w:r>
      <w:r>
        <w:t>CPU</w:t>
      </w:r>
      <w:r>
        <w:rPr>
          <w:spacing w:val="-15"/>
        </w:rPr>
        <w:t xml:space="preserve"> 与内存</w:t>
      </w:r>
      <w:r>
        <w:rPr>
          <w:spacing w:val="-35"/>
        </w:rPr>
        <w:t xml:space="preserve">等 </w:t>
      </w:r>
      <w:r>
        <w:t>metric</w:t>
      </w:r>
      <w:r>
        <w:rPr>
          <w:spacing w:val="-18"/>
        </w:rPr>
        <w:t xml:space="preserve"> 图形</w:t>
      </w:r>
    </w:p>
    <w:p>
      <w:pPr>
        <w:pStyle w:val="4"/>
        <w:spacing w:line="267" w:lineRule="exact"/>
        <w:ind w:left="280"/>
      </w:pPr>
      <w:r>
        <w:t>Node 资源 CPU/内存 metric 图形：</w:t>
      </w:r>
    </w:p>
    <w:p>
      <w:pPr>
        <w:pStyle w:val="4"/>
        <w:ind w:left="280"/>
        <w:rPr>
          <w:sz w:val="20"/>
        </w:rPr>
      </w:pPr>
      <w:r>
        <w:rPr>
          <w:sz w:val="20"/>
        </w:rPr>
        <w:pict>
          <v:group id="_x0000_s1343" o:spid="_x0000_s1343" o:spt="203" style="height:336.25pt;width:416.9pt;" coordsize="8338,6725">
            <o:lock v:ext="edit"/>
            <v:shape id="_x0000_s1344" o:spid="_x0000_s1344" o:spt="75" type="#_x0000_t75" style="position:absolute;left:0;top:0;height:3273;width:8338;" filled="f" stroked="f" coordsize="21600,21600">
              <v:path/>
              <v:fill on="f" focussize="0,0"/>
              <v:stroke on="f"/>
              <v:imagedata r:id="rId111" o:title=""/>
              <o:lock v:ext="edit" aspectratio="t"/>
            </v:shape>
            <v:rect id="_x0000_s1345" o:spid="_x0000_s1345" o:spt="1" style="position:absolute;left:0;top:3273;height:272;width:8306;" fillcolor="#FFFFFF" filled="t" stroked="f" coordsize="21600,21600">
              <v:path/>
              <v:fill on="t" focussize="0,0"/>
              <v:stroke on="f"/>
              <v:imagedata o:title=""/>
              <o:lock v:ext="edit"/>
            </v:rect>
            <v:shape id="_x0000_s1346" o:spid="_x0000_s1346" o:spt="75" type="#_x0000_t75" style="position:absolute;left:0;top:3544;height:3181;width:8338;" filled="f" stroked="f" coordsize="21600,21600">
              <v:path/>
              <v:fill on="f" focussize="0,0"/>
              <v:stroke on="f"/>
              <v:imagedata r:id="rId112" o:title=""/>
              <o:lock v:ext="edit" aspectratio="t"/>
            </v:shape>
            <v:shape id="_x0000_s1347" o:spid="_x0000_s1347" o:spt="202" type="#_x0000_t202" style="position:absolute;left:0;top:3303;height:209;width:3064;" filled="f" stroked="f" coordsize="21600,21600">
              <v:path/>
              <v:fill on="f" focussize="0,0"/>
              <v:stroke on="f" joinstyle="miter"/>
              <v:imagedata o:title=""/>
              <o:lock v:ext="edit"/>
              <v:textbox inset="0mm,0mm,0mm,0mm">
                <w:txbxContent>
                  <w:p>
                    <w:pPr>
                      <w:spacing w:before="0" w:line="209" w:lineRule="exact"/>
                      <w:ind w:left="0" w:right="0" w:firstLine="0"/>
                      <w:jc w:val="left"/>
                      <w:rPr>
                        <w:sz w:val="21"/>
                      </w:rPr>
                    </w:pPr>
                    <w:r>
                      <w:rPr>
                        <w:sz w:val="21"/>
                      </w:rPr>
                      <w:t>Pod</w:t>
                    </w:r>
                    <w:r>
                      <w:rPr>
                        <w:spacing w:val="-28"/>
                        <w:sz w:val="21"/>
                      </w:rPr>
                      <w:t xml:space="preserve"> 资源 </w:t>
                    </w:r>
                    <w:r>
                      <w:rPr>
                        <w:sz w:val="21"/>
                      </w:rPr>
                      <w:t>CPU/</w:t>
                    </w:r>
                    <w:r>
                      <w:rPr>
                        <w:spacing w:val="-18"/>
                        <w:sz w:val="21"/>
                      </w:rPr>
                      <w:t xml:space="preserve">内存 </w:t>
                    </w:r>
                    <w:r>
                      <w:rPr>
                        <w:sz w:val="21"/>
                      </w:rPr>
                      <w:t>metric</w:t>
                    </w:r>
                    <w:r>
                      <w:rPr>
                        <w:spacing w:val="-15"/>
                        <w:sz w:val="21"/>
                      </w:rPr>
                      <w:t xml:space="preserve"> 图形：</w:t>
                    </w:r>
                  </w:p>
                </w:txbxContent>
              </v:textbox>
            </v:shape>
            <w10:wrap type="none"/>
            <w10:anchorlock/>
          </v:group>
        </w:pict>
      </w:r>
    </w:p>
    <w:p>
      <w:pPr>
        <w:pStyle w:val="4"/>
        <w:rPr>
          <w:sz w:val="20"/>
        </w:rPr>
      </w:pPr>
    </w:p>
    <w:p>
      <w:pPr>
        <w:pStyle w:val="4"/>
        <w:spacing w:before="10"/>
        <w:rPr>
          <w:sz w:val="14"/>
        </w:rPr>
      </w:pPr>
    </w:p>
    <w:p>
      <w:pPr>
        <w:pStyle w:val="3"/>
        <w:numPr>
          <w:ilvl w:val="1"/>
          <w:numId w:val="83"/>
        </w:numPr>
        <w:tabs>
          <w:tab w:val="left" w:pos="597"/>
        </w:tabs>
        <w:spacing w:before="70" w:after="0" w:line="240" w:lineRule="auto"/>
        <w:ind w:left="596" w:right="0" w:hanging="317"/>
        <w:jc w:val="left"/>
        <w:rPr>
          <w:sz w:val="19"/>
        </w:rPr>
      </w:pPr>
      <w:r>
        <w:rPr>
          <w:b w:val="0"/>
        </w:rPr>
        <w:t>、</w:t>
      </w:r>
      <w:r>
        <w:rPr>
          <w:spacing w:val="-19"/>
        </w:rPr>
        <w:t xml:space="preserve">访问 </w:t>
      </w:r>
      <w:r>
        <w:t>grafana</w:t>
      </w:r>
    </w:p>
    <w:p>
      <w:pPr>
        <w:pStyle w:val="4"/>
        <w:rPr>
          <w:b/>
          <w:sz w:val="20"/>
        </w:rPr>
      </w:pPr>
    </w:p>
    <w:p>
      <w:pPr>
        <w:pStyle w:val="4"/>
        <w:spacing w:before="9"/>
        <w:rPr>
          <w:b/>
          <w:sz w:val="11"/>
        </w:rPr>
      </w:pPr>
      <w:r>
        <w:pict>
          <v:group id="_x0000_s1348" o:spid="_x0000_s1348" o:spt="203" style="position:absolute;left:0pt;margin-left:90pt;margin-top:9.45pt;height:97pt;width:416.9pt;mso-position-horizontal-relative:page;mso-wrap-distance-bottom:0pt;mso-wrap-distance-top:0pt;z-index:-251446272;mso-width-relative:page;mso-height-relative:page;" coordorigin="1800,190" coordsize="8338,1940">
            <o:lock v:ext="edit"/>
            <v:shape id="_x0000_s1349" o:spid="_x0000_s1349" o:spt="75" type="#_x0000_t75" style="position:absolute;left:1800;top:734;height:1395;width:8338;" filled="f" stroked="f" coordsize="21600,21600">
              <v:path/>
              <v:fill on="f" focussize="0,0"/>
              <v:stroke on="f"/>
              <v:imagedata r:id="rId113" o:title=""/>
              <o:lock v:ext="edit" aspectratio="t"/>
            </v:shape>
            <v:shape id="_x0000_s1350" o:spid="_x0000_s1350" o:spt="202" type="#_x0000_t202" style="position:absolute;left:1800;top:189;height:545;width:8306;" fillcolor="#F5F5F5" filled="t" stroked="f" coordsize="21600,21600">
              <v:path/>
              <v:fill on="t" focussize="0,0"/>
              <v:stroke on="f" joinstyle="miter"/>
              <v:imagedata o:title=""/>
              <o:lock v:ext="edit"/>
              <v:textbox inset="0mm,0mm,0mm,0mm">
                <w:txbxContent>
                  <w:p>
                    <w:pPr>
                      <w:spacing w:before="0" w:line="244" w:lineRule="auto"/>
                      <w:ind w:left="0" w:right="4298" w:firstLine="0"/>
                      <w:jc w:val="left"/>
                      <w:rPr>
                        <w:sz w:val="21"/>
                      </w:rPr>
                    </w:pPr>
                    <w:r>
                      <w:rPr>
                        <w:spacing w:val="-10"/>
                        <w:sz w:val="21"/>
                      </w:rPr>
                      <w:t xml:space="preserve"># 通过 </w:t>
                    </w:r>
                    <w:r>
                      <w:rPr>
                        <w:sz w:val="21"/>
                      </w:rPr>
                      <w:t>kube-apiserver</w:t>
                    </w:r>
                    <w:r>
                      <w:rPr>
                        <w:spacing w:val="-16"/>
                        <w:sz w:val="21"/>
                      </w:rPr>
                      <w:t xml:space="preserve"> 访问[root@kubenode1 ~]# kubectl </w:t>
                    </w:r>
                    <w:r>
                      <w:rPr>
                        <w:sz w:val="21"/>
                      </w:rPr>
                      <w:t>cluster-info</w:t>
                    </w:r>
                  </w:p>
                </w:txbxContent>
              </v:textbox>
            </v:shape>
            <w10:wrap type="topAndBottom"/>
          </v:group>
        </w:pict>
      </w:r>
    </w:p>
    <w:p>
      <w:pPr>
        <w:pStyle w:val="4"/>
        <w:spacing w:line="240" w:lineRule="exact"/>
        <w:ind w:left="280"/>
      </w:pPr>
      <w:r>
        <w:t>浏览器访问访问 dashboard：</w:t>
      </w:r>
      <w:r>
        <w:rPr>
          <w:u w:val="single"/>
        </w:rPr>
        <w:t>https://172.30.200.10:6443/api/v1/namespaces/kube-</w:t>
      </w:r>
    </w:p>
    <w:p>
      <w:pPr>
        <w:pStyle w:val="4"/>
        <w:spacing w:before="4" w:line="242" w:lineRule="auto"/>
        <w:ind w:left="280" w:right="5462"/>
      </w:pPr>
      <w:r>
        <w:rPr>
          <w:u w:val="single"/>
        </w:rPr>
        <w:t xml:space="preserve">system/services/monitoring-grafana/proxy </w:t>
      </w:r>
      <w:r>
        <w:t>集群节点信息：</w:t>
      </w:r>
    </w:p>
    <w:p>
      <w:pPr>
        <w:spacing w:after="0" w:line="242" w:lineRule="auto"/>
        <w:sectPr>
          <w:pgSz w:w="11910" w:h="16840"/>
          <w:pgMar w:top="1400" w:right="440" w:bottom="280" w:left="1520" w:header="708" w:footer="0" w:gutter="0"/>
          <w:cols w:space="720" w:num="1"/>
        </w:sect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spacing w:before="8"/>
        <w:rPr>
          <w:sz w:val="25"/>
        </w:rPr>
      </w:pPr>
    </w:p>
    <w:p>
      <w:pPr>
        <w:pStyle w:val="4"/>
        <w:spacing w:before="70"/>
        <w:ind w:left="280"/>
      </w:pPr>
      <w:r>
        <w:drawing>
          <wp:anchor distT="0" distB="0" distL="0" distR="0" simplePos="0" relativeHeight="251718656" behindDoc="1" locked="0" layoutInCell="1" allowOverlap="1">
            <wp:simplePos x="0" y="0"/>
            <wp:positionH relativeFrom="page">
              <wp:posOffset>2048510</wp:posOffset>
            </wp:positionH>
            <wp:positionV relativeFrom="paragraph">
              <wp:posOffset>-1000760</wp:posOffset>
            </wp:positionV>
            <wp:extent cx="3290570" cy="3411220"/>
            <wp:effectExtent l="0" t="0" r="0" b="0"/>
            <wp:wrapNone/>
            <wp:docPr id="43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image3.png"/>
                    <pic:cNvPicPr>
                      <a:picLocks noChangeAspect="1"/>
                    </pic:cNvPicPr>
                  </pic:nvPicPr>
                  <pic:blipFill>
                    <a:blip r:embed="rId18" cstate="print"/>
                    <a:stretch>
                      <a:fillRect/>
                    </a:stretch>
                  </pic:blipFill>
                  <pic:spPr>
                    <a:xfrm>
                      <a:off x="0" y="0"/>
                      <a:ext cx="3290753" cy="3411090"/>
                    </a:xfrm>
                    <a:prstGeom prst="rect">
                      <a:avLst/>
                    </a:prstGeom>
                  </pic:spPr>
                </pic:pic>
              </a:graphicData>
            </a:graphic>
          </wp:anchor>
        </w:drawing>
      </w:r>
      <w:r>
        <w:pict>
          <v:group id="_x0000_s1351" o:spid="_x0000_s1351" o:spt="203" style="position:absolute;left:0pt;margin-left:90pt;margin-top:-293.75pt;height:609.8pt;width:416.9pt;mso-position-horizontal-relative:page;z-index:-251597824;mso-width-relative:page;mso-height-relative:page;" coordorigin="1800,-5876" coordsize="8338,12196">
            <o:lock v:ext="edit"/>
            <v:shape id="_x0000_s1352" o:spid="_x0000_s1352" o:spt="75" type="#_x0000_t75" style="position:absolute;left:1800;top:-5876;height:5946;width:8338;" filled="f" stroked="f" coordsize="21600,21600">
              <v:path/>
              <v:fill on="f" focussize="0,0"/>
              <v:stroke on="f"/>
              <v:imagedata r:id="rId114" o:title=""/>
              <o:lock v:ext="edit" aspectratio="t"/>
            </v:shape>
            <v:rect id="_x0000_s1353" o:spid="_x0000_s1353" o:spt="1" style="position:absolute;left:1800;top:68;height:272;width:8306;" fillcolor="#FFFFFF" filled="t" stroked="f" coordsize="21600,21600">
              <v:path/>
              <v:fill on="t" focussize="0,0"/>
              <v:stroke on="f"/>
              <v:imagedata o:title=""/>
              <o:lock v:ext="edit"/>
            </v:rect>
            <v:shape id="_x0000_s1354" o:spid="_x0000_s1354" o:spt="75" type="#_x0000_t75" style="position:absolute;left:1831;top:341;height:5979;width:8307;" filled="f" stroked="f" coordsize="21600,21600">
              <v:path/>
              <v:fill on="f" focussize="0,0"/>
              <v:stroke on="f"/>
              <v:imagedata r:id="rId115" o:title=""/>
              <o:lock v:ext="edit" aspectratio="t"/>
            </v:shape>
          </v:group>
        </w:pict>
      </w:r>
      <w:r>
        <w:t>Pod 信息：</w:t>
      </w: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spacing w:before="10"/>
        <w:rPr>
          <w:sz w:val="17"/>
        </w:rPr>
      </w:pPr>
    </w:p>
    <w:p>
      <w:pPr>
        <w:pStyle w:val="2"/>
      </w:pPr>
      <w:r>
        <w:t>二十二、kubernetes 核心技术-Helm</w:t>
      </w:r>
    </w:p>
    <w:p>
      <w:pPr>
        <w:spacing w:after="0"/>
        <w:sectPr>
          <w:pgSz w:w="11910" w:h="16840"/>
          <w:pgMar w:top="1400" w:right="440" w:bottom="280" w:left="1520" w:header="708" w:footer="0" w:gutter="0"/>
          <w:cols w:space="720" w:num="1"/>
        </w:sectPr>
      </w:pPr>
    </w:p>
    <w:p>
      <w:pPr>
        <w:pStyle w:val="3"/>
        <w:spacing w:before="91"/>
      </w:pPr>
      <w:r>
        <w:t>1、Helm 引入</w:t>
      </w:r>
    </w:p>
    <w:p>
      <w:pPr>
        <w:pStyle w:val="4"/>
        <w:rPr>
          <w:b/>
          <w:sz w:val="20"/>
        </w:rPr>
      </w:pPr>
    </w:p>
    <w:p>
      <w:pPr>
        <w:pStyle w:val="4"/>
        <w:spacing w:before="173" w:line="242" w:lineRule="auto"/>
        <w:ind w:left="280" w:right="1424"/>
      </w:pPr>
      <w:r>
        <w:t>K8S</w:t>
      </w:r>
      <w:r>
        <w:rPr>
          <w:spacing w:val="-10"/>
        </w:rPr>
        <w:t xml:space="preserve"> 上的应用对象，都是由特定的资源描述组成，包括 </w:t>
      </w:r>
      <w:r>
        <w:t>deployment、service</w:t>
      </w:r>
      <w:r>
        <w:rPr>
          <w:spacing w:val="-10"/>
        </w:rPr>
        <w:t xml:space="preserve"> 等。都保存</w:t>
      </w:r>
      <w:r>
        <w:rPr>
          <w:spacing w:val="-13"/>
        </w:rPr>
        <w:t xml:space="preserve">各自文件中或者集中写到一个配置文件。然后 </w:t>
      </w:r>
      <w:r>
        <w:t>kubectl apply</w:t>
      </w:r>
      <w:r>
        <w:rPr>
          <w:spacing w:val="-3"/>
        </w:rPr>
        <w:t xml:space="preserve"> –</w:t>
      </w:r>
      <w:r>
        <w:t>f</w:t>
      </w:r>
      <w:r>
        <w:rPr>
          <w:spacing w:val="-3"/>
        </w:rPr>
        <w:t xml:space="preserve"> 部署。如果应用只由一个或几个这样的服务组成，上面部署方式足够了。而对于一个复杂的应用，会有很多类似上面的资源描述文件，例如微服务架构应用，组成应用的服务可能多达十个，几十个。如果有更新或回滚应用的需求，可能要修改和维护所涉及的大量资源文件，而这种组织和管理应用的方式就显得力不从心了。且由于缺少对发布过的应用版本管理和控制，使Kubernetes</w:t>
      </w:r>
      <w:r>
        <w:rPr>
          <w:spacing w:val="-8"/>
        </w:rPr>
        <w:t xml:space="preserve"> 上的应用维护和更新等面临诸多的挑战，主要面临以下问题：</w:t>
      </w:r>
      <w:r>
        <w:t>（1）如何将这</w:t>
      </w:r>
      <w:r>
        <w:rPr>
          <w:spacing w:val="-1"/>
        </w:rPr>
        <w:t xml:space="preserve">些服务作为一个整体管理 </w:t>
      </w:r>
      <w:r>
        <w:t>（2）</w:t>
      </w:r>
      <w:r>
        <w:rPr>
          <w:spacing w:val="-1"/>
        </w:rPr>
        <w:t xml:space="preserve">这些资源文件如何高效复用 </w:t>
      </w:r>
      <w:r>
        <w:t>（3）不支持应用级别的版本管理</w:t>
      </w:r>
    </w:p>
    <w:p>
      <w:pPr>
        <w:pStyle w:val="4"/>
        <w:spacing w:before="3"/>
        <w:rPr>
          <w:sz w:val="22"/>
        </w:rPr>
      </w:pPr>
    </w:p>
    <w:p>
      <w:pPr>
        <w:pStyle w:val="3"/>
      </w:pPr>
      <w:r>
        <w:t>2、Helm 介绍</w:t>
      </w:r>
    </w:p>
    <w:p>
      <w:pPr>
        <w:pStyle w:val="4"/>
        <w:rPr>
          <w:b/>
          <w:sz w:val="20"/>
        </w:rPr>
      </w:pPr>
    </w:p>
    <w:p>
      <w:pPr>
        <w:pStyle w:val="4"/>
        <w:spacing w:before="174" w:line="242" w:lineRule="auto"/>
        <w:ind w:left="280" w:right="1530"/>
      </w:pPr>
      <w:r>
        <w:t>Helm</w:t>
      </w:r>
      <w:r>
        <w:rPr>
          <w:spacing w:val="-24"/>
        </w:rPr>
        <w:t xml:space="preserve"> 是一个 </w:t>
      </w:r>
      <w:r>
        <w:t>Kubernetes</w:t>
      </w:r>
      <w:r>
        <w:rPr>
          <w:spacing w:val="-13"/>
        </w:rPr>
        <w:t xml:space="preserve"> 的包管理工具，就像 </w:t>
      </w:r>
      <w:r>
        <w:t>Linux</w:t>
      </w:r>
      <w:r>
        <w:rPr>
          <w:spacing w:val="-13"/>
        </w:rPr>
        <w:t xml:space="preserve"> 下的包管理器，如 </w:t>
      </w:r>
      <w:r>
        <w:t>yum/apt</w:t>
      </w:r>
      <w:r>
        <w:rPr>
          <w:spacing w:val="-12"/>
        </w:rPr>
        <w:t xml:space="preserve"> 等，可以</w:t>
      </w:r>
      <w:r>
        <w:rPr>
          <w:spacing w:val="-16"/>
        </w:rPr>
        <w:t xml:space="preserve">很方便的将之前打包好的 </w:t>
      </w:r>
      <w:r>
        <w:t>yaml</w:t>
      </w:r>
      <w:r>
        <w:rPr>
          <w:spacing w:val="-17"/>
        </w:rPr>
        <w:t xml:space="preserve"> 文件部署到 </w:t>
      </w:r>
      <w:r>
        <w:t>kubernetes</w:t>
      </w:r>
      <w:r>
        <w:rPr>
          <w:spacing w:val="-18"/>
        </w:rPr>
        <w:t xml:space="preserve"> 上。</w:t>
      </w:r>
    </w:p>
    <w:p>
      <w:pPr>
        <w:pStyle w:val="4"/>
        <w:spacing w:before="8"/>
        <w:rPr>
          <w:sz w:val="15"/>
        </w:rPr>
      </w:pPr>
    </w:p>
    <w:p>
      <w:pPr>
        <w:pStyle w:val="4"/>
        <w:ind w:left="280"/>
      </w:pPr>
      <w:r>
        <w:t>Helm 有 3 个重要概念：</w:t>
      </w:r>
    </w:p>
    <w:p>
      <w:pPr>
        <w:pStyle w:val="4"/>
        <w:spacing w:before="11"/>
        <w:rPr>
          <w:sz w:val="15"/>
        </w:rPr>
      </w:pPr>
    </w:p>
    <w:p>
      <w:pPr>
        <w:pStyle w:val="10"/>
        <w:numPr>
          <w:ilvl w:val="0"/>
          <w:numId w:val="84"/>
        </w:numPr>
        <w:tabs>
          <w:tab w:val="left" w:pos="806"/>
        </w:tabs>
        <w:spacing w:before="0" w:after="0" w:line="242" w:lineRule="auto"/>
        <w:ind w:left="280" w:right="1477" w:firstLine="0"/>
        <w:jc w:val="left"/>
        <w:rPr>
          <w:sz w:val="21"/>
        </w:rPr>
      </w:pPr>
      <w:r>
        <w:rPr>
          <w:sz w:val="21"/>
        </w:rPr>
        <w:t>helm</w:t>
      </w:r>
      <w:r>
        <w:rPr>
          <w:spacing w:val="-4"/>
          <w:sz w:val="21"/>
        </w:rPr>
        <w:t xml:space="preserve">：一个命令行客户端工具，主要用于 </w:t>
      </w:r>
      <w:r>
        <w:rPr>
          <w:sz w:val="21"/>
        </w:rPr>
        <w:t>Kubernetes</w:t>
      </w:r>
      <w:r>
        <w:rPr>
          <w:spacing w:val="-29"/>
          <w:sz w:val="21"/>
        </w:rPr>
        <w:t xml:space="preserve"> 应用 </w:t>
      </w:r>
      <w:r>
        <w:rPr>
          <w:sz w:val="21"/>
        </w:rPr>
        <w:t>chart</w:t>
      </w:r>
      <w:r>
        <w:rPr>
          <w:spacing w:val="-8"/>
          <w:sz w:val="21"/>
        </w:rPr>
        <w:t xml:space="preserve"> 的创建、打包、发布和管理。</w:t>
      </w:r>
    </w:p>
    <w:p>
      <w:pPr>
        <w:pStyle w:val="4"/>
        <w:spacing w:before="9"/>
        <w:rPr>
          <w:sz w:val="15"/>
        </w:rPr>
      </w:pPr>
    </w:p>
    <w:p>
      <w:pPr>
        <w:pStyle w:val="10"/>
        <w:numPr>
          <w:ilvl w:val="0"/>
          <w:numId w:val="84"/>
        </w:numPr>
        <w:tabs>
          <w:tab w:val="left" w:pos="806"/>
        </w:tabs>
        <w:spacing w:before="0" w:after="0" w:line="240" w:lineRule="auto"/>
        <w:ind w:left="805" w:right="0" w:hanging="526"/>
        <w:jc w:val="left"/>
        <w:rPr>
          <w:sz w:val="21"/>
        </w:rPr>
      </w:pPr>
      <w:r>
        <w:rPr>
          <w:sz w:val="21"/>
        </w:rPr>
        <w:t>Chart：应用描述，一系列用于描述 k8s</w:t>
      </w:r>
      <w:r>
        <w:rPr>
          <w:spacing w:val="-1"/>
          <w:sz w:val="21"/>
        </w:rPr>
        <w:t xml:space="preserve"> 资源相关文件的集合。</w:t>
      </w:r>
    </w:p>
    <w:p>
      <w:pPr>
        <w:pStyle w:val="4"/>
        <w:spacing w:before="11"/>
        <w:rPr>
          <w:sz w:val="15"/>
        </w:rPr>
      </w:pPr>
    </w:p>
    <w:p>
      <w:pPr>
        <w:pStyle w:val="10"/>
        <w:numPr>
          <w:ilvl w:val="0"/>
          <w:numId w:val="84"/>
        </w:numPr>
        <w:tabs>
          <w:tab w:val="left" w:pos="806"/>
        </w:tabs>
        <w:spacing w:before="0" w:after="0" w:line="244" w:lineRule="auto"/>
        <w:ind w:left="280" w:right="1371" w:firstLine="0"/>
        <w:jc w:val="left"/>
        <w:rPr>
          <w:sz w:val="21"/>
        </w:rPr>
      </w:pPr>
      <w:r>
        <w:rPr>
          <w:sz w:val="21"/>
        </w:rPr>
        <w:t>Release</w:t>
      </w:r>
      <w:r>
        <w:rPr>
          <w:spacing w:val="-14"/>
          <w:sz w:val="21"/>
        </w:rPr>
        <w:t xml:space="preserve">：基于 </w:t>
      </w:r>
      <w:r>
        <w:rPr>
          <w:sz w:val="21"/>
        </w:rPr>
        <w:t>Chart</w:t>
      </w:r>
      <w:r>
        <w:rPr>
          <w:spacing w:val="-8"/>
          <w:sz w:val="21"/>
        </w:rPr>
        <w:t xml:space="preserve"> 的部署实体，一个 </w:t>
      </w:r>
      <w:r>
        <w:rPr>
          <w:sz w:val="21"/>
        </w:rPr>
        <w:t>chart</w:t>
      </w:r>
      <w:r>
        <w:rPr>
          <w:spacing w:val="-4"/>
          <w:sz w:val="21"/>
        </w:rPr>
        <w:t xml:space="preserve"> 被 </w:t>
      </w:r>
      <w:r>
        <w:rPr>
          <w:sz w:val="21"/>
        </w:rPr>
        <w:t>Helm</w:t>
      </w:r>
      <w:r>
        <w:rPr>
          <w:spacing w:val="-2"/>
          <w:sz w:val="21"/>
        </w:rPr>
        <w:t xml:space="preserve"> 运行后将会生成对应的一个release</w:t>
      </w:r>
      <w:r>
        <w:rPr>
          <w:spacing w:val="-15"/>
          <w:sz w:val="21"/>
        </w:rPr>
        <w:t xml:space="preserve">；将在 </w:t>
      </w:r>
      <w:r>
        <w:rPr>
          <w:sz w:val="21"/>
        </w:rPr>
        <w:t>k8s</w:t>
      </w:r>
      <w:r>
        <w:rPr>
          <w:spacing w:val="-8"/>
          <w:sz w:val="21"/>
        </w:rPr>
        <w:t xml:space="preserve"> 中创建出真实运行的资源对象。</w:t>
      </w:r>
    </w:p>
    <w:p>
      <w:pPr>
        <w:pStyle w:val="4"/>
        <w:spacing w:before="8"/>
      </w:pPr>
    </w:p>
    <w:p>
      <w:pPr>
        <w:pStyle w:val="3"/>
      </w:pPr>
      <w:r>
        <w:t>3、Helm v3 变化</w:t>
      </w:r>
    </w:p>
    <w:p>
      <w:pPr>
        <w:pStyle w:val="4"/>
        <w:spacing w:before="1"/>
        <w:rPr>
          <w:b/>
          <w:sz w:val="28"/>
        </w:rPr>
      </w:pPr>
    </w:p>
    <w:p>
      <w:pPr>
        <w:pStyle w:val="4"/>
        <w:spacing w:before="70"/>
        <w:ind w:left="280"/>
      </w:pPr>
      <w:r>
        <w:pict>
          <v:shape id="_x0000_s1355" o:spid="_x0000_s1355" style="position:absolute;left:0pt;margin-left:90pt;margin-top:3.4pt;height:96.45pt;width:415.3pt;mso-position-horizontal-relative:page;z-index:-251596800;mso-width-relative:page;mso-height-relative:page;" fillcolor="#FFFFFF" filled="t" stroked="f" coordorigin="1800,69" coordsize="8306,1929" path="m10106,1174l1800,1174,1800,1726,1800,1726,1800,1998,10106,1998,10106,1726,10106,1726,10106,1174xm10106,69l1800,69,1800,621,1800,1173,10106,1173,10106,621,10106,69xe">
            <v:path arrowok="t"/>
            <v:fill on="t" focussize="0,0"/>
            <v:stroke on="f"/>
            <v:imagedata o:title=""/>
            <o:lock v:ext="edit"/>
          </v:shape>
        </w:pict>
      </w:r>
      <w:r>
        <w:rPr>
          <w:color w:val="333333"/>
        </w:rPr>
        <w:t>2019 年 11 月 13 日， Helm 团队发布 Helm v3 的第一个稳定版本。</w:t>
      </w:r>
    </w:p>
    <w:p>
      <w:pPr>
        <w:pStyle w:val="4"/>
        <w:spacing w:before="8"/>
        <w:rPr>
          <w:sz w:val="16"/>
        </w:rPr>
      </w:pPr>
    </w:p>
    <w:p>
      <w:pPr>
        <w:pStyle w:val="4"/>
        <w:spacing w:before="69"/>
        <w:ind w:left="280"/>
      </w:pPr>
      <w:r>
        <w:rPr>
          <w:color w:val="333333"/>
        </w:rPr>
        <w:t>该版本主要变化如下：</w:t>
      </w:r>
    </w:p>
    <w:p>
      <w:pPr>
        <w:pStyle w:val="4"/>
        <w:spacing w:before="9"/>
        <w:rPr>
          <w:sz w:val="16"/>
        </w:rPr>
      </w:pPr>
    </w:p>
    <w:p>
      <w:pPr>
        <w:pStyle w:val="4"/>
        <w:spacing w:before="69"/>
        <w:ind w:left="280"/>
      </w:pPr>
      <w:r>
        <w:rPr>
          <w:color w:val="333333"/>
        </w:rPr>
        <w:t>架构变化：</w:t>
      </w:r>
    </w:p>
    <w:p>
      <w:pPr>
        <w:pStyle w:val="4"/>
        <w:spacing w:before="9"/>
        <w:rPr>
          <w:sz w:val="16"/>
        </w:rPr>
      </w:pPr>
    </w:p>
    <w:p>
      <w:pPr>
        <w:pStyle w:val="4"/>
        <w:spacing w:before="69"/>
        <w:ind w:left="280"/>
      </w:pPr>
      <w:r>
        <w:rPr>
          <w:color w:val="333333"/>
        </w:rPr>
        <w:t>1、最明显的变化是 Tiller 的删除</w:t>
      </w:r>
    </w:p>
    <w:p>
      <w:pPr>
        <w:spacing w:after="0"/>
        <w:sectPr>
          <w:pgSz w:w="11910" w:h="16840"/>
          <w:pgMar w:top="1400" w:right="440" w:bottom="280" w:left="1520" w:header="708" w:footer="0" w:gutter="0"/>
          <w:cols w:space="720" w:num="1"/>
        </w:sectPr>
      </w:pPr>
    </w:p>
    <w:p>
      <w:pPr>
        <w:pStyle w:val="4"/>
        <w:rPr>
          <w:sz w:val="7"/>
        </w:rPr>
      </w:pPr>
    </w:p>
    <w:p>
      <w:pPr>
        <w:pStyle w:val="4"/>
        <w:ind w:left="280"/>
        <w:rPr>
          <w:sz w:val="20"/>
        </w:rPr>
      </w:pPr>
      <w:r>
        <w:rPr>
          <w:sz w:val="20"/>
        </w:rPr>
        <w:pict>
          <v:group id="_x0000_s1356" o:spid="_x0000_s1356" o:spt="203" style="height:424.15pt;width:478.1pt;" coordsize="9562,8483">
            <o:lock v:ext="edit"/>
            <v:shape id="_x0000_s1357" o:spid="_x0000_s1357" o:spt="75" type="#_x0000_t75" style="position:absolute;left:0;top:0;height:7201;width:9562;" filled="f" stroked="f" coordsize="21600,21600">
              <v:path/>
              <v:fill on="f" focussize="0,0"/>
              <v:stroke on="f"/>
              <v:imagedata r:id="rId116" o:title=""/>
              <o:lock v:ext="edit" aspectratio="t"/>
            </v:shape>
            <v:shape id="_x0000_s1358" o:spid="_x0000_s1358" style="position:absolute;left:0;top:7200;height:1283;width:8306;" fillcolor="#FFFFFF" filled="t" stroked="f" coordorigin="0,7200" coordsize="8306,1283" path="m8306,8017l0,8017,0,8289,0,8289,0,8483,8306,8483,8306,8289,8306,8289,8306,8017xm8306,7200l0,7200,0,7472,0,7744,0,7744,0,8016,8306,8016,8306,7744,8306,7744,8306,7472,8306,7200xe">
              <v:path arrowok="t"/>
              <v:fill on="t" focussize="0,0"/>
              <v:stroke on="f"/>
              <v:imagedata o:title=""/>
              <o:lock v:ext="edit"/>
            </v:shape>
            <v:shape id="_x0000_s1359" o:spid="_x0000_s1359" o:spt="202" type="#_x0000_t202" style="position:absolute;left:0;top:0;height:8483;width:9562;" filled="f" stroked="f" coordsize="21600,21600">
              <v:path/>
              <v:fill on="f" focussize="0,0"/>
              <v:stroke on="f" joinstyle="miter"/>
              <v:imagedata o:title=""/>
              <o:lock v:ext="edit"/>
              <v:textbox inset="0mm,0mm,0mm,0mm">
                <w:txbxContent>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2"/>
                      </w:rPr>
                    </w:pPr>
                  </w:p>
                  <w:p>
                    <w:pPr>
                      <w:spacing w:before="0"/>
                      <w:ind w:left="0" w:right="0" w:firstLine="0"/>
                      <w:jc w:val="left"/>
                      <w:rPr>
                        <w:sz w:val="21"/>
                      </w:rPr>
                    </w:pPr>
                    <w:r>
                      <w:rPr>
                        <w:color w:val="333333"/>
                        <w:sz w:val="21"/>
                      </w:rPr>
                      <w:t>2、Release 名称可以在不同命名空间重用</w:t>
                    </w:r>
                  </w:p>
                  <w:p>
                    <w:pPr>
                      <w:spacing w:before="2" w:line="244" w:lineRule="auto"/>
                      <w:ind w:left="0" w:right="5361" w:firstLine="0"/>
                      <w:jc w:val="left"/>
                      <w:rPr>
                        <w:sz w:val="21"/>
                      </w:rPr>
                    </w:pPr>
                    <w:r>
                      <w:rPr>
                        <w:color w:val="333333"/>
                        <w:sz w:val="21"/>
                      </w:rPr>
                      <w:t>3、支持将 Chart 推送至 Docker 镜像仓库中4、使用 JSONSchema 验证 chart values</w:t>
                    </w:r>
                  </w:p>
                  <w:p>
                    <w:pPr>
                      <w:spacing w:before="0" w:line="265" w:lineRule="exact"/>
                      <w:ind w:left="0" w:right="0" w:firstLine="0"/>
                      <w:jc w:val="left"/>
                      <w:rPr>
                        <w:sz w:val="21"/>
                      </w:rPr>
                    </w:pPr>
                    <w:r>
                      <w:rPr>
                        <w:color w:val="333333"/>
                        <w:sz w:val="21"/>
                      </w:rPr>
                      <w:t>5、其他</w:t>
                    </w:r>
                  </w:p>
                </w:txbxContent>
              </v:textbox>
            </v:shape>
            <w10:wrap type="none"/>
            <w10:anchorlock/>
          </v:group>
        </w:pict>
      </w:r>
    </w:p>
    <w:p>
      <w:pPr>
        <w:pStyle w:val="4"/>
        <w:spacing w:before="12"/>
        <w:rPr>
          <w:sz w:val="13"/>
        </w:rPr>
      </w:pPr>
    </w:p>
    <w:p>
      <w:pPr>
        <w:pStyle w:val="3"/>
        <w:spacing w:before="70"/>
      </w:pPr>
      <w:r>
        <w:t>4、Helm 客户端</w:t>
      </w:r>
    </w:p>
    <w:p>
      <w:pPr>
        <w:pStyle w:val="4"/>
        <w:rPr>
          <w:b/>
          <w:sz w:val="20"/>
        </w:rPr>
      </w:pPr>
    </w:p>
    <w:p>
      <w:pPr>
        <w:pStyle w:val="10"/>
        <w:numPr>
          <w:ilvl w:val="1"/>
          <w:numId w:val="85"/>
        </w:numPr>
        <w:tabs>
          <w:tab w:val="left" w:pos="600"/>
        </w:tabs>
        <w:spacing w:before="175" w:after="0" w:line="240" w:lineRule="auto"/>
        <w:ind w:left="599" w:right="0" w:hanging="320"/>
        <w:jc w:val="left"/>
        <w:rPr>
          <w:b/>
          <w:sz w:val="21"/>
        </w:rPr>
      </w:pPr>
      <w:r>
        <w:rPr>
          <w:b/>
          <w:spacing w:val="-14"/>
          <w:sz w:val="21"/>
        </w:rPr>
        <w:t xml:space="preserve">、部署 </w:t>
      </w:r>
      <w:r>
        <w:rPr>
          <w:b/>
          <w:sz w:val="21"/>
        </w:rPr>
        <w:t>helm</w:t>
      </w:r>
      <w:r>
        <w:rPr>
          <w:b/>
          <w:spacing w:val="-14"/>
          <w:sz w:val="21"/>
        </w:rPr>
        <w:t xml:space="preserve"> 客户端</w:t>
      </w:r>
    </w:p>
    <w:p>
      <w:pPr>
        <w:pStyle w:val="4"/>
        <w:spacing w:before="5"/>
        <w:rPr>
          <w:b/>
          <w:sz w:val="29"/>
        </w:rPr>
      </w:pPr>
    </w:p>
    <w:p>
      <w:pPr>
        <w:pStyle w:val="4"/>
        <w:spacing w:before="70" w:line="244" w:lineRule="auto"/>
        <w:ind w:left="280" w:right="3563"/>
      </w:pPr>
      <w:r>
        <w:pict>
          <v:group id="_x0000_s1360" o:spid="_x0000_s1360" o:spt="203" style="position:absolute;left:0pt;margin-left:90pt;margin-top:3.45pt;height:27.2pt;width:415.3pt;mso-position-horizontal-relative:page;z-index:-251595776;mso-width-relative:page;mso-height-relative:page;" coordorigin="1800,70" coordsize="8306,544">
            <o:lock v:ext="edit"/>
            <v:rect id="_x0000_s1361" o:spid="_x0000_s1361" o:spt="1" style="position:absolute;left:1800;top:69;height:272;width:8306;" fillcolor="#FFFFFF" filled="t" stroked="f" coordsize="21600,21600">
              <v:path/>
              <v:fill on="t" focussize="0,0"/>
              <v:stroke on="f"/>
              <v:imagedata o:title=""/>
              <o:lock v:ext="edit"/>
            </v:rect>
            <v:rect id="_x0000_s1362" o:spid="_x0000_s1362" o:spt="1" style="position:absolute;left:1800;top:341;height:272;width:8306;" fillcolor="#FFFFFF" filled="t" stroked="f" coordsize="21600,21600">
              <v:path/>
              <v:fill on="t" focussize="0,0"/>
              <v:stroke on="f"/>
              <v:imagedata o:title=""/>
              <o:lock v:ext="edit"/>
            </v:rect>
          </v:group>
        </w:pict>
      </w:r>
      <w:r>
        <w:rPr>
          <w:color w:val="333333"/>
        </w:rPr>
        <w:t>Helm 客户端下载地址：</w:t>
      </w:r>
      <w:r>
        <w:fldChar w:fldCharType="begin"/>
      </w:r>
      <w:r>
        <w:instrText xml:space="preserve"> HYPERLINK "https://github.com/helm/helm/releases" \h </w:instrText>
      </w:r>
      <w:r>
        <w:fldChar w:fldCharType="separate"/>
      </w:r>
      <w:r>
        <w:rPr>
          <w:u w:val="single"/>
        </w:rPr>
        <w:t xml:space="preserve">https://github.com/helm/helm/releases </w:t>
      </w:r>
      <w:r>
        <w:rPr>
          <w:u w:val="single"/>
        </w:rPr>
        <w:fldChar w:fldCharType="end"/>
      </w:r>
      <w:r>
        <w:rPr>
          <w:color w:val="333333"/>
        </w:rPr>
        <w:t>解压移动到/usr/bin/目录即可。</w:t>
      </w:r>
    </w:p>
    <w:p>
      <w:pPr>
        <w:pStyle w:val="4"/>
        <w:ind w:left="280"/>
        <w:rPr>
          <w:sz w:val="20"/>
        </w:rPr>
      </w:pPr>
      <w:r>
        <w:rPr>
          <w:sz w:val="20"/>
        </w:rPr>
        <w:pict>
          <v:shape id="_x0000_s1363" o:spid="_x0000_s1363" o:spt="202" type="#_x0000_t202" style="height:40.85pt;width:415.3pt;" fillcolor="#F5F5F5" filled="t" stroked="f" coordsize="21600,21600">
            <v:path/>
            <v:fill on="t" focussize="0,0"/>
            <v:stroke on="f" joinstyle="miter"/>
            <v:imagedata o:title=""/>
            <o:lock v:ext="edit"/>
            <v:textbox inset="0mm,0mm,0mm,0mm">
              <w:txbxContent>
                <w:p>
                  <w:pPr>
                    <w:pStyle w:val="4"/>
                    <w:spacing w:before="1" w:line="244" w:lineRule="auto"/>
                    <w:ind w:right="2406"/>
                  </w:pPr>
                  <w:r>
                    <w:t>wget https://get.helm.sh/helm-vv3.2.1-linux-amd64.tar.gz tar zxvf helm-v3.2.1-linux-amd64.tar.gz</w:t>
                  </w:r>
                </w:p>
                <w:p>
                  <w:pPr>
                    <w:pStyle w:val="4"/>
                    <w:spacing w:line="265" w:lineRule="exact"/>
                  </w:pPr>
                  <w:r>
                    <w:t>mv linux-amd64/helm /usr/bin/</w:t>
                  </w:r>
                </w:p>
              </w:txbxContent>
            </v:textbox>
            <w10:wrap type="none"/>
            <w10:anchorlock/>
          </v:shape>
        </w:pict>
      </w:r>
    </w:p>
    <w:p>
      <w:pPr>
        <w:pStyle w:val="4"/>
        <w:rPr>
          <w:sz w:val="20"/>
        </w:rPr>
      </w:pPr>
    </w:p>
    <w:p>
      <w:pPr>
        <w:pStyle w:val="4"/>
        <w:spacing w:before="2"/>
        <w:rPr>
          <w:sz w:val="17"/>
        </w:rPr>
      </w:pPr>
    </w:p>
    <w:p>
      <w:pPr>
        <w:spacing w:before="0"/>
        <w:ind w:left="280" w:right="0" w:firstLine="0"/>
        <w:jc w:val="left"/>
        <w:rPr>
          <w:b/>
          <w:sz w:val="21"/>
        </w:rPr>
      </w:pPr>
      <w:r>
        <w:rPr>
          <w:b/>
          <w:color w:val="333333"/>
          <w:sz w:val="21"/>
        </w:rPr>
        <w:t>helm 常用命令</w:t>
      </w:r>
    </w:p>
    <w:p>
      <w:pPr>
        <w:pStyle w:val="4"/>
        <w:spacing w:before="1" w:after="1"/>
        <w:rPr>
          <w:b/>
          <w:sz w:val="9"/>
        </w:rPr>
      </w:pPr>
    </w:p>
    <w:tbl>
      <w:tblPr>
        <w:tblStyle w:val="7"/>
        <w:tblW w:w="0" w:type="auto"/>
        <w:tblInd w:w="124"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fixed"/>
        <w:tblCellMar>
          <w:top w:w="0" w:type="dxa"/>
          <w:left w:w="0" w:type="dxa"/>
          <w:bottom w:w="0" w:type="dxa"/>
          <w:right w:w="0" w:type="dxa"/>
        </w:tblCellMar>
      </w:tblPr>
      <w:tblGrid>
        <w:gridCol w:w="1372"/>
        <w:gridCol w:w="7256"/>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0" w:type="dxa"/>
            <w:bottom w:w="0" w:type="dxa"/>
            <w:right w:w="0" w:type="dxa"/>
          </w:tblCellMar>
        </w:tblPrEx>
        <w:trPr>
          <w:trHeight w:val="656" w:hRule="atLeast"/>
        </w:trPr>
        <w:tc>
          <w:tcPr>
            <w:tcW w:w="1372" w:type="dxa"/>
            <w:shd w:val="clear" w:color="auto" w:fill="F9F9F9"/>
          </w:tcPr>
          <w:p>
            <w:pPr>
              <w:pStyle w:val="11"/>
              <w:spacing w:before="93"/>
              <w:ind w:left="454" w:right="446"/>
              <w:jc w:val="center"/>
              <w:rPr>
                <w:b/>
                <w:sz w:val="21"/>
              </w:rPr>
            </w:pPr>
            <w:r>
              <w:rPr>
                <w:b/>
                <w:sz w:val="21"/>
              </w:rPr>
              <w:t>命令</w:t>
            </w:r>
          </w:p>
        </w:tc>
        <w:tc>
          <w:tcPr>
            <w:tcW w:w="7256" w:type="dxa"/>
            <w:shd w:val="clear" w:color="auto" w:fill="F9F9F9"/>
          </w:tcPr>
          <w:p>
            <w:pPr>
              <w:pStyle w:val="11"/>
              <w:spacing w:before="93"/>
              <w:ind w:left="3397" w:right="3387"/>
              <w:jc w:val="center"/>
              <w:rPr>
                <w:b/>
                <w:sz w:val="21"/>
              </w:rPr>
            </w:pPr>
            <w:r>
              <w:rPr>
                <w:b/>
                <w:sz w:val="21"/>
              </w:rPr>
              <w:t>描述</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0" w:type="dxa"/>
            <w:bottom w:w="0" w:type="dxa"/>
            <w:right w:w="0" w:type="dxa"/>
          </w:tblCellMar>
        </w:tblPrEx>
        <w:trPr>
          <w:trHeight w:val="654" w:hRule="atLeast"/>
        </w:trPr>
        <w:tc>
          <w:tcPr>
            <w:tcW w:w="1372" w:type="dxa"/>
          </w:tcPr>
          <w:p>
            <w:pPr>
              <w:pStyle w:val="11"/>
              <w:spacing w:before="91"/>
              <w:ind w:left="160"/>
              <w:rPr>
                <w:sz w:val="21"/>
              </w:rPr>
            </w:pPr>
            <w:r>
              <w:rPr>
                <w:color w:val="333333"/>
                <w:sz w:val="21"/>
              </w:rPr>
              <w:t>create</w:t>
            </w:r>
          </w:p>
        </w:tc>
        <w:tc>
          <w:tcPr>
            <w:tcW w:w="7256" w:type="dxa"/>
          </w:tcPr>
          <w:p>
            <w:pPr>
              <w:pStyle w:val="11"/>
              <w:spacing w:before="91"/>
              <w:ind w:left="161"/>
              <w:rPr>
                <w:sz w:val="21"/>
              </w:rPr>
            </w:pPr>
            <w:r>
              <w:rPr>
                <w:color w:val="333333"/>
                <w:sz w:val="21"/>
              </w:rPr>
              <w:t>创建一个 chart 并指定名字</w:t>
            </w:r>
          </w:p>
        </w:tc>
      </w:tr>
    </w:tbl>
    <w:p>
      <w:pPr>
        <w:spacing w:after="0"/>
        <w:rPr>
          <w:sz w:val="21"/>
        </w:rPr>
        <w:sectPr>
          <w:pgSz w:w="11910" w:h="16840"/>
          <w:pgMar w:top="1400" w:right="440" w:bottom="280" w:left="1520" w:header="708" w:footer="0" w:gutter="0"/>
          <w:cols w:space="720" w:num="1"/>
        </w:sectPr>
      </w:pPr>
    </w:p>
    <w:p>
      <w:pPr>
        <w:pStyle w:val="4"/>
        <w:rPr>
          <w:b/>
          <w:sz w:val="7"/>
        </w:rPr>
      </w:pPr>
      <w:r>
        <w:drawing>
          <wp:anchor distT="0" distB="0" distL="0" distR="0" simplePos="0" relativeHeight="251720704" behindDoc="1" locked="0" layoutInCell="1" allowOverlap="1">
            <wp:simplePos x="0" y="0"/>
            <wp:positionH relativeFrom="page">
              <wp:posOffset>2048510</wp:posOffset>
            </wp:positionH>
            <wp:positionV relativeFrom="page">
              <wp:posOffset>3681730</wp:posOffset>
            </wp:positionV>
            <wp:extent cx="3290570" cy="3411220"/>
            <wp:effectExtent l="0" t="0" r="0" b="0"/>
            <wp:wrapNone/>
            <wp:docPr id="43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image3.png"/>
                    <pic:cNvPicPr>
                      <a:picLocks noChangeAspect="1"/>
                    </pic:cNvPicPr>
                  </pic:nvPicPr>
                  <pic:blipFill>
                    <a:blip r:embed="rId18" cstate="print"/>
                    <a:stretch>
                      <a:fillRect/>
                    </a:stretch>
                  </pic:blipFill>
                  <pic:spPr>
                    <a:xfrm>
                      <a:off x="0" y="0"/>
                      <a:ext cx="3290753" cy="3411090"/>
                    </a:xfrm>
                    <a:prstGeom prst="rect">
                      <a:avLst/>
                    </a:prstGeom>
                  </pic:spPr>
                </pic:pic>
              </a:graphicData>
            </a:graphic>
          </wp:anchor>
        </w:drawing>
      </w:r>
    </w:p>
    <w:tbl>
      <w:tblPr>
        <w:tblStyle w:val="7"/>
        <w:tblW w:w="0" w:type="auto"/>
        <w:tblInd w:w="124"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fixed"/>
        <w:tblCellMar>
          <w:top w:w="0" w:type="dxa"/>
          <w:left w:w="0" w:type="dxa"/>
          <w:bottom w:w="0" w:type="dxa"/>
          <w:right w:w="0" w:type="dxa"/>
        </w:tblCellMar>
      </w:tblPr>
      <w:tblGrid>
        <w:gridCol w:w="1372"/>
        <w:gridCol w:w="7256"/>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0" w:type="dxa"/>
            <w:bottom w:w="0" w:type="dxa"/>
            <w:right w:w="0" w:type="dxa"/>
          </w:tblCellMar>
        </w:tblPrEx>
        <w:trPr>
          <w:trHeight w:val="656" w:hRule="atLeast"/>
        </w:trPr>
        <w:tc>
          <w:tcPr>
            <w:tcW w:w="1372" w:type="dxa"/>
            <w:shd w:val="clear" w:color="auto" w:fill="F9F9F9"/>
          </w:tcPr>
          <w:p>
            <w:pPr>
              <w:pStyle w:val="11"/>
              <w:spacing w:before="94"/>
              <w:ind w:left="454" w:right="446"/>
              <w:jc w:val="center"/>
              <w:rPr>
                <w:b/>
                <w:sz w:val="21"/>
              </w:rPr>
            </w:pPr>
            <w:r>
              <w:rPr>
                <w:b/>
                <w:sz w:val="21"/>
              </w:rPr>
              <w:t>命令</w:t>
            </w:r>
          </w:p>
        </w:tc>
        <w:tc>
          <w:tcPr>
            <w:tcW w:w="7256" w:type="dxa"/>
            <w:shd w:val="clear" w:color="auto" w:fill="F9F9F9"/>
          </w:tcPr>
          <w:p>
            <w:pPr>
              <w:pStyle w:val="11"/>
              <w:spacing w:before="94"/>
              <w:ind w:left="3397" w:right="3387"/>
              <w:jc w:val="center"/>
              <w:rPr>
                <w:b/>
                <w:sz w:val="21"/>
              </w:rPr>
            </w:pPr>
            <w:r>
              <w:rPr>
                <w:b/>
                <w:sz w:val="21"/>
              </w:rPr>
              <w:t>描述</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0" w:type="dxa"/>
            <w:bottom w:w="0" w:type="dxa"/>
            <w:right w:w="0" w:type="dxa"/>
          </w:tblCellMar>
        </w:tblPrEx>
        <w:trPr>
          <w:trHeight w:val="657" w:hRule="atLeast"/>
        </w:trPr>
        <w:tc>
          <w:tcPr>
            <w:tcW w:w="1372" w:type="dxa"/>
          </w:tcPr>
          <w:p>
            <w:pPr>
              <w:pStyle w:val="11"/>
              <w:spacing w:before="93"/>
              <w:ind w:left="160"/>
              <w:rPr>
                <w:sz w:val="21"/>
              </w:rPr>
            </w:pPr>
            <w:r>
              <w:rPr>
                <w:color w:val="333333"/>
                <w:sz w:val="21"/>
              </w:rPr>
              <w:t>dependency</w:t>
            </w:r>
          </w:p>
        </w:tc>
        <w:tc>
          <w:tcPr>
            <w:tcW w:w="7256" w:type="dxa"/>
          </w:tcPr>
          <w:p>
            <w:pPr>
              <w:pStyle w:val="11"/>
              <w:spacing w:before="93"/>
              <w:ind w:left="161"/>
              <w:rPr>
                <w:sz w:val="21"/>
              </w:rPr>
            </w:pPr>
            <w:r>
              <w:rPr>
                <w:color w:val="333333"/>
                <w:sz w:val="21"/>
              </w:rPr>
              <w:t>管理 chart 依赖</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0" w:type="dxa"/>
            <w:bottom w:w="0" w:type="dxa"/>
            <w:right w:w="0" w:type="dxa"/>
          </w:tblCellMar>
        </w:tblPrEx>
        <w:trPr>
          <w:trHeight w:val="655" w:hRule="atLeast"/>
        </w:trPr>
        <w:tc>
          <w:tcPr>
            <w:tcW w:w="1372" w:type="dxa"/>
          </w:tcPr>
          <w:p>
            <w:pPr>
              <w:pStyle w:val="11"/>
              <w:spacing w:before="93"/>
              <w:ind w:left="160"/>
              <w:rPr>
                <w:sz w:val="21"/>
              </w:rPr>
            </w:pPr>
            <w:r>
              <w:rPr>
                <w:color w:val="333333"/>
                <w:sz w:val="21"/>
              </w:rPr>
              <w:t>get</w:t>
            </w:r>
          </w:p>
        </w:tc>
        <w:tc>
          <w:tcPr>
            <w:tcW w:w="7256" w:type="dxa"/>
          </w:tcPr>
          <w:p>
            <w:pPr>
              <w:pStyle w:val="11"/>
              <w:spacing w:before="93"/>
              <w:ind w:left="161"/>
              <w:rPr>
                <w:sz w:val="21"/>
              </w:rPr>
            </w:pPr>
            <w:r>
              <w:rPr>
                <w:color w:val="333333"/>
                <w:sz w:val="21"/>
              </w:rPr>
              <w:t>下载一个 release。可用子命令：all、hooks、manifest、notes、values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0" w:type="dxa"/>
            <w:bottom w:w="0" w:type="dxa"/>
            <w:right w:w="0" w:type="dxa"/>
          </w:tblCellMar>
        </w:tblPrEx>
        <w:trPr>
          <w:trHeight w:val="655" w:hRule="atLeast"/>
        </w:trPr>
        <w:tc>
          <w:tcPr>
            <w:tcW w:w="1372" w:type="dxa"/>
          </w:tcPr>
          <w:p>
            <w:pPr>
              <w:pStyle w:val="11"/>
              <w:spacing w:before="92"/>
              <w:ind w:left="160"/>
              <w:rPr>
                <w:sz w:val="21"/>
              </w:rPr>
            </w:pPr>
            <w:r>
              <w:rPr>
                <w:color w:val="333333"/>
                <w:sz w:val="21"/>
              </w:rPr>
              <w:t>history</w:t>
            </w:r>
          </w:p>
        </w:tc>
        <w:tc>
          <w:tcPr>
            <w:tcW w:w="7256" w:type="dxa"/>
          </w:tcPr>
          <w:p>
            <w:pPr>
              <w:pStyle w:val="11"/>
              <w:spacing w:before="92"/>
              <w:ind w:left="161"/>
              <w:rPr>
                <w:sz w:val="21"/>
              </w:rPr>
            </w:pPr>
            <w:r>
              <w:rPr>
                <w:color w:val="333333"/>
                <w:sz w:val="21"/>
              </w:rPr>
              <w:t>获取 release 历史</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0" w:type="dxa"/>
            <w:bottom w:w="0" w:type="dxa"/>
            <w:right w:w="0" w:type="dxa"/>
          </w:tblCellMar>
        </w:tblPrEx>
        <w:trPr>
          <w:trHeight w:val="657" w:hRule="atLeast"/>
        </w:trPr>
        <w:tc>
          <w:tcPr>
            <w:tcW w:w="1372" w:type="dxa"/>
          </w:tcPr>
          <w:p>
            <w:pPr>
              <w:pStyle w:val="11"/>
              <w:spacing w:before="93"/>
              <w:ind w:left="160"/>
              <w:rPr>
                <w:sz w:val="21"/>
              </w:rPr>
            </w:pPr>
            <w:r>
              <w:rPr>
                <w:color w:val="333333"/>
                <w:sz w:val="21"/>
              </w:rPr>
              <w:t>install</w:t>
            </w:r>
          </w:p>
        </w:tc>
        <w:tc>
          <w:tcPr>
            <w:tcW w:w="7256" w:type="dxa"/>
          </w:tcPr>
          <w:p>
            <w:pPr>
              <w:pStyle w:val="11"/>
              <w:spacing w:before="93"/>
              <w:ind w:left="161"/>
              <w:rPr>
                <w:sz w:val="21"/>
              </w:rPr>
            </w:pPr>
            <w:r>
              <w:rPr>
                <w:color w:val="333333"/>
                <w:sz w:val="21"/>
              </w:rPr>
              <w:t>安装一个 chart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0" w:type="dxa"/>
            <w:bottom w:w="0" w:type="dxa"/>
            <w:right w:w="0" w:type="dxa"/>
          </w:tblCellMar>
        </w:tblPrEx>
        <w:trPr>
          <w:trHeight w:val="656" w:hRule="atLeast"/>
        </w:trPr>
        <w:tc>
          <w:tcPr>
            <w:tcW w:w="1372" w:type="dxa"/>
          </w:tcPr>
          <w:p>
            <w:pPr>
              <w:pStyle w:val="11"/>
              <w:spacing w:before="91"/>
              <w:ind w:left="160"/>
              <w:rPr>
                <w:sz w:val="21"/>
              </w:rPr>
            </w:pPr>
            <w:r>
              <w:rPr>
                <w:color w:val="333333"/>
                <w:sz w:val="21"/>
              </w:rPr>
              <w:t>list</w:t>
            </w:r>
          </w:p>
        </w:tc>
        <w:tc>
          <w:tcPr>
            <w:tcW w:w="7256" w:type="dxa"/>
          </w:tcPr>
          <w:p>
            <w:pPr>
              <w:pStyle w:val="11"/>
              <w:spacing w:before="91"/>
              <w:ind w:left="161"/>
              <w:rPr>
                <w:sz w:val="21"/>
              </w:rPr>
            </w:pPr>
            <w:r>
              <w:rPr>
                <w:color w:val="333333"/>
                <w:sz w:val="21"/>
              </w:rPr>
              <w:t>列出 release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0" w:type="dxa"/>
            <w:bottom w:w="0" w:type="dxa"/>
            <w:right w:w="0" w:type="dxa"/>
          </w:tblCellMar>
        </w:tblPrEx>
        <w:trPr>
          <w:trHeight w:val="655" w:hRule="atLeast"/>
        </w:trPr>
        <w:tc>
          <w:tcPr>
            <w:tcW w:w="1372" w:type="dxa"/>
          </w:tcPr>
          <w:p>
            <w:pPr>
              <w:pStyle w:val="11"/>
              <w:spacing w:before="92"/>
              <w:ind w:left="160"/>
              <w:rPr>
                <w:sz w:val="21"/>
              </w:rPr>
            </w:pPr>
            <w:r>
              <w:rPr>
                <w:color w:val="333333"/>
                <w:sz w:val="21"/>
              </w:rPr>
              <w:t>package</w:t>
            </w:r>
          </w:p>
        </w:tc>
        <w:tc>
          <w:tcPr>
            <w:tcW w:w="7256" w:type="dxa"/>
          </w:tcPr>
          <w:p>
            <w:pPr>
              <w:pStyle w:val="11"/>
              <w:spacing w:before="92"/>
              <w:ind w:left="161"/>
              <w:rPr>
                <w:sz w:val="21"/>
              </w:rPr>
            </w:pPr>
            <w:r>
              <w:rPr>
                <w:color w:val="333333"/>
                <w:sz w:val="21"/>
              </w:rPr>
              <w:t>将 chart 目录打包到 chart 存档文件中</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0" w:type="dxa"/>
            <w:bottom w:w="0" w:type="dxa"/>
            <w:right w:w="0" w:type="dxa"/>
          </w:tblCellMar>
        </w:tblPrEx>
        <w:trPr>
          <w:trHeight w:val="928" w:hRule="atLeast"/>
        </w:trPr>
        <w:tc>
          <w:tcPr>
            <w:tcW w:w="1372" w:type="dxa"/>
          </w:tcPr>
          <w:p>
            <w:pPr>
              <w:pStyle w:val="11"/>
              <w:spacing w:before="9"/>
              <w:rPr>
                <w:b/>
                <w:sz w:val="17"/>
              </w:rPr>
            </w:pPr>
          </w:p>
          <w:p>
            <w:pPr>
              <w:pStyle w:val="11"/>
              <w:spacing w:before="1"/>
              <w:ind w:left="160"/>
              <w:rPr>
                <w:sz w:val="21"/>
              </w:rPr>
            </w:pPr>
            <w:r>
              <w:rPr>
                <w:color w:val="333333"/>
                <w:sz w:val="21"/>
              </w:rPr>
              <w:t>pull</w:t>
            </w:r>
          </w:p>
        </w:tc>
        <w:tc>
          <w:tcPr>
            <w:tcW w:w="7256" w:type="dxa"/>
          </w:tcPr>
          <w:p>
            <w:pPr>
              <w:pStyle w:val="11"/>
              <w:spacing w:before="93" w:line="242" w:lineRule="auto"/>
              <w:ind w:left="161" w:right="364"/>
              <w:rPr>
                <w:sz w:val="21"/>
              </w:rPr>
            </w:pPr>
            <w:r>
              <w:rPr>
                <w:color w:val="333333"/>
                <w:spacing w:val="-7"/>
                <w:sz w:val="21"/>
              </w:rPr>
              <w:t xml:space="preserve">从远程仓库中下载 </w:t>
            </w:r>
            <w:r>
              <w:rPr>
                <w:color w:val="333333"/>
                <w:sz w:val="21"/>
              </w:rPr>
              <w:t>chart</w:t>
            </w:r>
            <w:r>
              <w:rPr>
                <w:color w:val="333333"/>
                <w:spacing w:val="-8"/>
                <w:sz w:val="21"/>
              </w:rPr>
              <w:t xml:space="preserve"> 并解压到本地 # </w:t>
            </w:r>
            <w:r>
              <w:rPr>
                <w:color w:val="333333"/>
                <w:sz w:val="21"/>
              </w:rPr>
              <w:t>helm pull stable/mysql</w:t>
            </w:r>
            <w:r>
              <w:rPr>
                <w:color w:val="333333"/>
                <w:spacing w:val="-2"/>
                <w:sz w:val="21"/>
              </w:rPr>
              <w:t xml:space="preserve"> -- untar</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0" w:type="dxa"/>
            <w:bottom w:w="0" w:type="dxa"/>
            <w:right w:w="0" w:type="dxa"/>
          </w:tblCellMar>
        </w:tblPrEx>
        <w:trPr>
          <w:trHeight w:val="929" w:hRule="atLeast"/>
        </w:trPr>
        <w:tc>
          <w:tcPr>
            <w:tcW w:w="1372" w:type="dxa"/>
          </w:tcPr>
          <w:p>
            <w:pPr>
              <w:pStyle w:val="11"/>
              <w:spacing w:before="9"/>
              <w:rPr>
                <w:b/>
                <w:sz w:val="17"/>
              </w:rPr>
            </w:pPr>
          </w:p>
          <w:p>
            <w:pPr>
              <w:pStyle w:val="11"/>
              <w:ind w:left="160"/>
              <w:rPr>
                <w:sz w:val="21"/>
              </w:rPr>
            </w:pPr>
            <w:r>
              <w:rPr>
                <w:color w:val="333333"/>
                <w:sz w:val="21"/>
              </w:rPr>
              <w:t>repo</w:t>
            </w:r>
          </w:p>
        </w:tc>
        <w:tc>
          <w:tcPr>
            <w:tcW w:w="7256" w:type="dxa"/>
          </w:tcPr>
          <w:p>
            <w:pPr>
              <w:pStyle w:val="11"/>
              <w:spacing w:before="92" w:line="242" w:lineRule="auto"/>
              <w:ind w:left="161" w:right="364"/>
              <w:rPr>
                <w:sz w:val="21"/>
              </w:rPr>
            </w:pPr>
            <w:r>
              <w:rPr>
                <w:color w:val="333333"/>
                <w:spacing w:val="-5"/>
                <w:sz w:val="21"/>
              </w:rPr>
              <w:t xml:space="preserve">添加，列出，移除，更新和索引 </w:t>
            </w:r>
            <w:r>
              <w:rPr>
                <w:color w:val="333333"/>
                <w:sz w:val="21"/>
              </w:rPr>
              <w:t>chart</w:t>
            </w:r>
            <w:r>
              <w:rPr>
                <w:color w:val="333333"/>
                <w:spacing w:val="-8"/>
                <w:sz w:val="21"/>
              </w:rPr>
              <w:t xml:space="preserve"> 仓库。可用子命令：</w:t>
            </w:r>
            <w:r>
              <w:rPr>
                <w:color w:val="333333"/>
                <w:sz w:val="21"/>
              </w:rPr>
              <w:t>add、index、list、remove、update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0" w:type="dxa"/>
            <w:bottom w:w="0" w:type="dxa"/>
            <w:right w:w="0" w:type="dxa"/>
          </w:tblCellMar>
        </w:tblPrEx>
        <w:trPr>
          <w:trHeight w:val="655" w:hRule="atLeast"/>
        </w:trPr>
        <w:tc>
          <w:tcPr>
            <w:tcW w:w="1372" w:type="dxa"/>
          </w:tcPr>
          <w:p>
            <w:pPr>
              <w:pStyle w:val="11"/>
              <w:spacing w:before="92"/>
              <w:ind w:left="160"/>
              <w:rPr>
                <w:sz w:val="21"/>
              </w:rPr>
            </w:pPr>
            <w:r>
              <w:rPr>
                <w:color w:val="333333"/>
                <w:sz w:val="21"/>
              </w:rPr>
              <w:t>rollback</w:t>
            </w:r>
          </w:p>
        </w:tc>
        <w:tc>
          <w:tcPr>
            <w:tcW w:w="7256" w:type="dxa"/>
          </w:tcPr>
          <w:p>
            <w:pPr>
              <w:pStyle w:val="11"/>
              <w:spacing w:before="92"/>
              <w:ind w:left="161"/>
              <w:rPr>
                <w:sz w:val="21"/>
              </w:rPr>
            </w:pPr>
            <w:r>
              <w:rPr>
                <w:color w:val="333333"/>
                <w:sz w:val="21"/>
              </w:rPr>
              <w:t>从之前版本回滚</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0" w:type="dxa"/>
            <w:bottom w:w="0" w:type="dxa"/>
            <w:right w:w="0" w:type="dxa"/>
          </w:tblCellMar>
        </w:tblPrEx>
        <w:trPr>
          <w:trHeight w:val="656" w:hRule="atLeast"/>
        </w:trPr>
        <w:tc>
          <w:tcPr>
            <w:tcW w:w="1372" w:type="dxa"/>
          </w:tcPr>
          <w:p>
            <w:pPr>
              <w:pStyle w:val="11"/>
              <w:spacing w:before="93"/>
              <w:ind w:left="160"/>
              <w:rPr>
                <w:sz w:val="21"/>
              </w:rPr>
            </w:pPr>
            <w:r>
              <w:rPr>
                <w:color w:val="333333"/>
                <w:sz w:val="21"/>
              </w:rPr>
              <w:t>search</w:t>
            </w:r>
          </w:p>
        </w:tc>
        <w:tc>
          <w:tcPr>
            <w:tcW w:w="7256" w:type="dxa"/>
          </w:tcPr>
          <w:p>
            <w:pPr>
              <w:pStyle w:val="11"/>
              <w:spacing w:before="93"/>
              <w:ind w:left="161"/>
              <w:rPr>
                <w:sz w:val="21"/>
              </w:rPr>
            </w:pPr>
            <w:r>
              <w:rPr>
                <w:color w:val="333333"/>
                <w:sz w:val="21"/>
              </w:rPr>
              <w:t>根据关键字搜索 chart。可用子命令：hub、repo</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0" w:type="dxa"/>
            <w:bottom w:w="0" w:type="dxa"/>
            <w:right w:w="0" w:type="dxa"/>
          </w:tblCellMar>
        </w:tblPrEx>
        <w:trPr>
          <w:trHeight w:val="657" w:hRule="atLeast"/>
        </w:trPr>
        <w:tc>
          <w:tcPr>
            <w:tcW w:w="1372" w:type="dxa"/>
          </w:tcPr>
          <w:p>
            <w:pPr>
              <w:pStyle w:val="11"/>
              <w:spacing w:before="92"/>
              <w:ind w:left="160"/>
              <w:rPr>
                <w:sz w:val="21"/>
              </w:rPr>
            </w:pPr>
            <w:r>
              <w:rPr>
                <w:color w:val="333333"/>
                <w:sz w:val="21"/>
              </w:rPr>
              <w:t>show</w:t>
            </w:r>
          </w:p>
        </w:tc>
        <w:tc>
          <w:tcPr>
            <w:tcW w:w="7256" w:type="dxa"/>
          </w:tcPr>
          <w:p>
            <w:pPr>
              <w:pStyle w:val="11"/>
              <w:spacing w:before="92"/>
              <w:ind w:left="161"/>
              <w:rPr>
                <w:sz w:val="21"/>
              </w:rPr>
            </w:pPr>
            <w:r>
              <w:rPr>
                <w:color w:val="333333"/>
                <w:sz w:val="21"/>
              </w:rPr>
              <w:t>查看 chart 详细信息。可用子命令：all、chart、readme、values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0" w:type="dxa"/>
            <w:bottom w:w="0" w:type="dxa"/>
            <w:right w:w="0" w:type="dxa"/>
          </w:tblCellMar>
        </w:tblPrEx>
        <w:trPr>
          <w:trHeight w:val="655" w:hRule="atLeast"/>
        </w:trPr>
        <w:tc>
          <w:tcPr>
            <w:tcW w:w="1372" w:type="dxa"/>
          </w:tcPr>
          <w:p>
            <w:pPr>
              <w:pStyle w:val="11"/>
              <w:spacing w:before="92"/>
              <w:ind w:left="160"/>
              <w:rPr>
                <w:sz w:val="21"/>
              </w:rPr>
            </w:pPr>
            <w:r>
              <w:rPr>
                <w:color w:val="333333"/>
                <w:sz w:val="21"/>
              </w:rPr>
              <w:t>status</w:t>
            </w:r>
          </w:p>
        </w:tc>
        <w:tc>
          <w:tcPr>
            <w:tcW w:w="7256" w:type="dxa"/>
          </w:tcPr>
          <w:p>
            <w:pPr>
              <w:pStyle w:val="11"/>
              <w:spacing w:before="92"/>
              <w:ind w:left="161"/>
              <w:rPr>
                <w:sz w:val="21"/>
              </w:rPr>
            </w:pPr>
            <w:r>
              <w:rPr>
                <w:color w:val="333333"/>
                <w:sz w:val="21"/>
              </w:rPr>
              <w:t>显示已命名版本的状态</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0" w:type="dxa"/>
            <w:bottom w:w="0" w:type="dxa"/>
            <w:right w:w="0" w:type="dxa"/>
          </w:tblCellMar>
        </w:tblPrEx>
        <w:trPr>
          <w:trHeight w:val="657" w:hRule="atLeast"/>
        </w:trPr>
        <w:tc>
          <w:tcPr>
            <w:tcW w:w="1372" w:type="dxa"/>
          </w:tcPr>
          <w:p>
            <w:pPr>
              <w:pStyle w:val="11"/>
              <w:spacing w:before="93"/>
              <w:ind w:left="160"/>
              <w:rPr>
                <w:sz w:val="21"/>
              </w:rPr>
            </w:pPr>
            <w:r>
              <w:rPr>
                <w:color w:val="333333"/>
                <w:sz w:val="21"/>
              </w:rPr>
              <w:t>template</w:t>
            </w:r>
          </w:p>
        </w:tc>
        <w:tc>
          <w:tcPr>
            <w:tcW w:w="7256" w:type="dxa"/>
          </w:tcPr>
          <w:p>
            <w:pPr>
              <w:pStyle w:val="11"/>
              <w:spacing w:before="93"/>
              <w:ind w:left="161"/>
              <w:rPr>
                <w:sz w:val="21"/>
              </w:rPr>
            </w:pPr>
            <w:r>
              <w:rPr>
                <w:color w:val="333333"/>
                <w:sz w:val="21"/>
              </w:rPr>
              <w:t>本地呈现模板</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0" w:type="dxa"/>
            <w:bottom w:w="0" w:type="dxa"/>
            <w:right w:w="0" w:type="dxa"/>
          </w:tblCellMar>
        </w:tblPrEx>
        <w:trPr>
          <w:trHeight w:val="656" w:hRule="atLeast"/>
        </w:trPr>
        <w:tc>
          <w:tcPr>
            <w:tcW w:w="1372" w:type="dxa"/>
          </w:tcPr>
          <w:p>
            <w:pPr>
              <w:pStyle w:val="11"/>
              <w:spacing w:before="91"/>
              <w:ind w:left="160"/>
              <w:rPr>
                <w:sz w:val="21"/>
              </w:rPr>
            </w:pPr>
            <w:r>
              <w:rPr>
                <w:color w:val="333333"/>
                <w:sz w:val="21"/>
              </w:rPr>
              <w:t>uninstall</w:t>
            </w:r>
          </w:p>
        </w:tc>
        <w:tc>
          <w:tcPr>
            <w:tcW w:w="7256" w:type="dxa"/>
          </w:tcPr>
          <w:p>
            <w:pPr>
              <w:pStyle w:val="11"/>
              <w:spacing w:before="91"/>
              <w:ind w:left="161"/>
              <w:rPr>
                <w:sz w:val="21"/>
              </w:rPr>
            </w:pPr>
            <w:r>
              <w:rPr>
                <w:color w:val="333333"/>
                <w:sz w:val="21"/>
              </w:rPr>
              <w:t>卸载一个 release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0" w:type="dxa"/>
            <w:bottom w:w="0" w:type="dxa"/>
            <w:right w:w="0" w:type="dxa"/>
          </w:tblCellMar>
        </w:tblPrEx>
        <w:trPr>
          <w:trHeight w:val="655" w:hRule="atLeast"/>
        </w:trPr>
        <w:tc>
          <w:tcPr>
            <w:tcW w:w="1372" w:type="dxa"/>
          </w:tcPr>
          <w:p>
            <w:pPr>
              <w:pStyle w:val="11"/>
              <w:spacing w:before="92"/>
              <w:ind w:left="160"/>
              <w:rPr>
                <w:sz w:val="21"/>
              </w:rPr>
            </w:pPr>
            <w:r>
              <w:rPr>
                <w:color w:val="333333"/>
                <w:sz w:val="21"/>
              </w:rPr>
              <w:t>upgrade</w:t>
            </w:r>
          </w:p>
        </w:tc>
        <w:tc>
          <w:tcPr>
            <w:tcW w:w="7256" w:type="dxa"/>
          </w:tcPr>
          <w:p>
            <w:pPr>
              <w:pStyle w:val="11"/>
              <w:spacing w:before="92"/>
              <w:ind w:left="161"/>
              <w:rPr>
                <w:sz w:val="21"/>
              </w:rPr>
            </w:pPr>
            <w:r>
              <w:rPr>
                <w:color w:val="333333"/>
                <w:sz w:val="21"/>
              </w:rPr>
              <w:t>更新一个 release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0" w:type="dxa"/>
            <w:bottom w:w="0" w:type="dxa"/>
            <w:right w:w="0" w:type="dxa"/>
          </w:tblCellMar>
        </w:tblPrEx>
        <w:trPr>
          <w:trHeight w:val="657" w:hRule="atLeast"/>
        </w:trPr>
        <w:tc>
          <w:tcPr>
            <w:tcW w:w="1372" w:type="dxa"/>
          </w:tcPr>
          <w:p>
            <w:pPr>
              <w:pStyle w:val="11"/>
              <w:spacing w:before="93"/>
              <w:ind w:left="160"/>
              <w:rPr>
                <w:sz w:val="21"/>
              </w:rPr>
            </w:pPr>
            <w:r>
              <w:rPr>
                <w:color w:val="333333"/>
                <w:sz w:val="21"/>
              </w:rPr>
              <w:t>version</w:t>
            </w:r>
          </w:p>
        </w:tc>
        <w:tc>
          <w:tcPr>
            <w:tcW w:w="7256" w:type="dxa"/>
          </w:tcPr>
          <w:p>
            <w:pPr>
              <w:pStyle w:val="11"/>
              <w:rPr>
                <w:b/>
                <w:sz w:val="15"/>
              </w:rPr>
            </w:pPr>
          </w:p>
          <w:p>
            <w:pPr>
              <w:pStyle w:val="11"/>
              <w:ind w:left="161"/>
              <w:rPr>
                <w:sz w:val="21"/>
              </w:rPr>
            </w:pPr>
            <w:r>
              <w:rPr>
                <w:color w:val="333333"/>
                <w:sz w:val="21"/>
              </w:rPr>
              <w:t>查看 helm 客户端版本</w:t>
            </w:r>
          </w:p>
        </w:tc>
      </w:tr>
    </w:tbl>
    <w:p>
      <w:pPr>
        <w:pStyle w:val="4"/>
        <w:spacing w:before="7"/>
        <w:rPr>
          <w:b/>
          <w:sz w:val="16"/>
        </w:rPr>
      </w:pPr>
    </w:p>
    <w:p>
      <w:pPr>
        <w:pStyle w:val="10"/>
        <w:numPr>
          <w:ilvl w:val="1"/>
          <w:numId w:val="85"/>
        </w:numPr>
        <w:tabs>
          <w:tab w:val="left" w:pos="600"/>
        </w:tabs>
        <w:spacing w:before="70" w:after="0" w:line="240" w:lineRule="auto"/>
        <w:ind w:left="599" w:right="0" w:hanging="320"/>
        <w:jc w:val="left"/>
        <w:rPr>
          <w:b/>
          <w:sz w:val="21"/>
        </w:rPr>
      </w:pPr>
      <w:r>
        <w:pict>
          <v:shape id="_x0000_s1364" o:spid="_x0000_s1364" style="position:absolute;left:0pt;margin-left:81.95pt;margin-top:-471.45pt;height:427pt;width:431.4pt;mso-position-horizontal-relative:page;z-index:-251594752;mso-width-relative:page;mso-height-relative:page;" fillcolor="#FFFFFF" filled="t" stroked="f" coordorigin="1639,-9429" coordsize="8628,8540" path="m3009,-7422l1642,-7422,1642,-6489,3009,-6489,3009,-7422xm10265,-7422l3014,-7422,3014,-6489,10265,-6489,10265,-7422xm10267,-2887l3011,-2887,1639,-2887,1639,-2221,1639,-1555,1639,-889,3011,-889,10267,-889,10267,-1555,10267,-2221,10267,-2887xm10267,-4886l3011,-4886,1639,-4886,1639,-4220,1639,-4220,1639,-3554,1639,-2888,3011,-2888,10267,-2888,10267,-3554,10267,-4220,10267,-4220,10267,-4886xm10267,-5553l10265,-5553,10265,-6483,3014,-6483,3014,-5553,3011,-5553,3009,-5553,3009,-6483,1642,-6483,1642,-5553,1639,-5553,1639,-4887,3011,-4887,10267,-4887,10267,-5553xm10267,-8096l3011,-8096,1639,-8096,1639,-7430,3011,-7430,10267,-7430,10267,-8096xm10267,-9429l3011,-9429,1639,-9429,1639,-8763,1639,-8097,3011,-8097,10267,-8097,10267,-8763,10267,-9429xe">
            <v:path arrowok="t"/>
            <v:fill on="t" focussize="0,0"/>
            <v:stroke on="f"/>
            <v:imagedata o:title=""/>
            <o:lock v:ext="edit"/>
          </v:shape>
        </w:pict>
      </w:r>
      <w:r>
        <w:rPr>
          <w:b/>
          <w:spacing w:val="-10"/>
          <w:sz w:val="21"/>
        </w:rPr>
        <w:t xml:space="preserve">、配置国内 </w:t>
      </w:r>
      <w:r>
        <w:rPr>
          <w:b/>
          <w:sz w:val="21"/>
        </w:rPr>
        <w:t>chart</w:t>
      </w:r>
      <w:r>
        <w:rPr>
          <w:b/>
          <w:spacing w:val="-19"/>
          <w:sz w:val="21"/>
        </w:rPr>
        <w:t xml:space="preserve"> 仓库</w:t>
      </w:r>
    </w:p>
    <w:p>
      <w:pPr>
        <w:pStyle w:val="4"/>
        <w:rPr>
          <w:b/>
          <w:sz w:val="20"/>
        </w:rPr>
      </w:pPr>
    </w:p>
    <w:p>
      <w:pPr>
        <w:pStyle w:val="4"/>
        <w:spacing w:before="10"/>
        <w:rPr>
          <w:b/>
          <w:sz w:val="14"/>
        </w:rPr>
      </w:pPr>
    </w:p>
    <w:p>
      <w:pPr>
        <w:pStyle w:val="10"/>
        <w:numPr>
          <w:ilvl w:val="2"/>
          <w:numId w:val="85"/>
        </w:numPr>
        <w:tabs>
          <w:tab w:val="left" w:pos="999"/>
          <w:tab w:val="left" w:pos="1000"/>
        </w:tabs>
        <w:spacing w:before="0" w:after="0" w:line="244" w:lineRule="auto"/>
        <w:ind w:left="625" w:right="1491" w:firstLine="0"/>
        <w:jc w:val="left"/>
        <w:rPr>
          <w:sz w:val="21"/>
        </w:rPr>
      </w:pPr>
      <w:r>
        <w:rPr>
          <w:color w:val="333333"/>
          <w:w w:val="95"/>
          <w:sz w:val="21"/>
        </w:rPr>
        <w:t>微软仓库（</w:t>
      </w:r>
      <w:r>
        <w:fldChar w:fldCharType="begin"/>
      </w:r>
      <w:r>
        <w:instrText xml:space="preserve"> HYPERLINK "http://mirror.azure.cn/kubernetes/charts/" \h </w:instrText>
      </w:r>
      <w:r>
        <w:fldChar w:fldCharType="separate"/>
      </w:r>
      <w:r>
        <w:rPr>
          <w:w w:val="95"/>
          <w:sz w:val="21"/>
          <w:u w:val="single"/>
        </w:rPr>
        <w:t>http://mirror.azure.cn/kubernetes/charts/</w:t>
      </w:r>
      <w:r>
        <w:rPr>
          <w:w w:val="95"/>
          <w:sz w:val="21"/>
          <w:u w:val="single"/>
        </w:rPr>
        <w:fldChar w:fldCharType="end"/>
      </w:r>
      <w:r>
        <w:rPr>
          <w:color w:val="333333"/>
          <w:w w:val="95"/>
          <w:sz w:val="21"/>
        </w:rPr>
        <w:t xml:space="preserve">）这个仓库推荐，基本  </w:t>
      </w:r>
      <w:r>
        <w:rPr>
          <w:color w:val="333333"/>
          <w:spacing w:val="-9"/>
          <w:sz w:val="21"/>
        </w:rPr>
        <w:t xml:space="preserve">上官网有的 </w:t>
      </w:r>
      <w:r>
        <w:rPr>
          <w:color w:val="333333"/>
          <w:sz w:val="21"/>
        </w:rPr>
        <w:t>chart</w:t>
      </w:r>
      <w:r>
        <w:rPr>
          <w:color w:val="333333"/>
          <w:spacing w:val="-10"/>
          <w:sz w:val="21"/>
        </w:rPr>
        <w:t xml:space="preserve"> 这里都有。</w:t>
      </w:r>
    </w:p>
    <w:p>
      <w:pPr>
        <w:pStyle w:val="10"/>
        <w:numPr>
          <w:ilvl w:val="2"/>
          <w:numId w:val="85"/>
        </w:numPr>
        <w:tabs>
          <w:tab w:val="left" w:pos="999"/>
          <w:tab w:val="left" w:pos="1000"/>
          <w:tab w:val="left" w:pos="8139"/>
        </w:tabs>
        <w:spacing w:before="0" w:after="0" w:line="265" w:lineRule="exact"/>
        <w:ind w:left="1000" w:right="0" w:hanging="375"/>
        <w:jc w:val="left"/>
        <w:rPr>
          <w:sz w:val="21"/>
        </w:rPr>
      </w:pPr>
      <w:r>
        <w:rPr>
          <w:color w:val="333333"/>
          <w:sz w:val="21"/>
        </w:rPr>
        <w:t>阿里云仓库（</w:t>
      </w:r>
      <w:r>
        <w:fldChar w:fldCharType="begin"/>
      </w:r>
      <w:r>
        <w:instrText xml:space="preserve"> HYPERLINK "https://kubernetes.oss-cn-hangzhou.aliyuncs.com/charts" \h </w:instrText>
      </w:r>
      <w:r>
        <w:fldChar w:fldCharType="separate"/>
      </w:r>
      <w:r>
        <w:rPr>
          <w:sz w:val="21"/>
          <w:u w:val="single"/>
        </w:rPr>
        <w:t>https://kubernetes.oss-cn-hangzhou.aliyuncs.com/charts</w:t>
      </w:r>
      <w:r>
        <w:rPr>
          <w:sz w:val="21"/>
          <w:u w:val="single"/>
        </w:rPr>
        <w:fldChar w:fldCharType="end"/>
      </w:r>
      <w:r>
        <w:rPr>
          <w:sz w:val="21"/>
        </w:rPr>
        <w:tab/>
      </w:r>
      <w:r>
        <w:rPr>
          <w:color w:val="333333"/>
          <w:sz w:val="21"/>
        </w:rPr>
        <w:t>）</w:t>
      </w:r>
    </w:p>
    <w:p>
      <w:pPr>
        <w:spacing w:after="0" w:line="265" w:lineRule="exact"/>
        <w:jc w:val="left"/>
        <w:rPr>
          <w:sz w:val="21"/>
        </w:rPr>
        <w:sectPr>
          <w:pgSz w:w="11910" w:h="16840"/>
          <w:pgMar w:top="1400" w:right="440" w:bottom="280" w:left="1520" w:header="708" w:footer="0" w:gutter="0"/>
          <w:cols w:space="720" w:num="1"/>
        </w:sectPr>
      </w:pPr>
    </w:p>
    <w:p>
      <w:pPr>
        <w:pStyle w:val="10"/>
        <w:numPr>
          <w:ilvl w:val="2"/>
          <w:numId w:val="85"/>
        </w:numPr>
        <w:tabs>
          <w:tab w:val="left" w:pos="999"/>
          <w:tab w:val="left" w:pos="1000"/>
        </w:tabs>
        <w:spacing w:before="91" w:after="0" w:line="242" w:lineRule="auto"/>
        <w:ind w:left="625" w:right="1491" w:firstLine="0"/>
        <w:jc w:val="left"/>
        <w:rPr>
          <w:sz w:val="21"/>
        </w:rPr>
      </w:pPr>
      <w:r>
        <w:rPr>
          <w:color w:val="333333"/>
          <w:sz w:val="21"/>
        </w:rPr>
        <w:t>官方仓库（</w:t>
      </w:r>
      <w:r>
        <w:fldChar w:fldCharType="begin"/>
      </w:r>
      <w:r>
        <w:instrText xml:space="preserve"> HYPERLINK "https://hub.kubeapps.com/charts/incubator" \h </w:instrText>
      </w:r>
      <w:r>
        <w:fldChar w:fldCharType="separate"/>
      </w:r>
      <w:r>
        <w:rPr>
          <w:sz w:val="21"/>
          <w:u w:val="single"/>
        </w:rPr>
        <w:t>https://hub.kubeapps.com/charts/incubator</w:t>
      </w:r>
      <w:r>
        <w:rPr>
          <w:sz w:val="21"/>
          <w:u w:val="single"/>
        </w:rPr>
        <w:fldChar w:fldCharType="end"/>
      </w:r>
      <w:r>
        <w:rPr>
          <w:color w:val="333333"/>
          <w:sz w:val="21"/>
        </w:rPr>
        <w:t>）</w:t>
      </w:r>
      <w:r>
        <w:rPr>
          <w:color w:val="333333"/>
          <w:spacing w:val="-21"/>
          <w:sz w:val="21"/>
        </w:rPr>
        <w:t xml:space="preserve">官方 </w:t>
      </w:r>
      <w:r>
        <w:rPr>
          <w:color w:val="333333"/>
          <w:sz w:val="21"/>
        </w:rPr>
        <w:t>chart</w:t>
      </w:r>
      <w:r>
        <w:rPr>
          <w:color w:val="333333"/>
          <w:spacing w:val="-12"/>
          <w:sz w:val="21"/>
        </w:rPr>
        <w:t xml:space="preserve"> 仓库，国内有点不好使。</w:t>
      </w:r>
    </w:p>
    <w:p>
      <w:pPr>
        <w:spacing w:before="116"/>
        <w:ind w:left="280" w:right="0" w:firstLine="0"/>
        <w:jc w:val="left"/>
        <w:rPr>
          <w:b/>
          <w:sz w:val="21"/>
        </w:rPr>
      </w:pPr>
      <w:r>
        <w:pict>
          <v:shape id="_x0000_s1365" o:spid="_x0000_s1365" o:spt="202" type="#_x0000_t202" style="position:absolute;left:0pt;margin-left:90pt;margin-top:25.1pt;height:40.8pt;width:415.3pt;mso-position-horizontal-relative:page;mso-wrap-distance-bottom:0pt;mso-wrap-distance-top:0pt;z-index:-251445248;mso-width-relative:page;mso-height-relative:page;" fillcolor="#F5F5F5" filled="t" stroked="f" coordsize="21600,21600">
            <v:path/>
            <v:fill on="t" focussize="0,0"/>
            <v:stroke on="f" joinstyle="miter"/>
            <v:imagedata o:title=""/>
            <o:lock v:ext="edit"/>
            <v:textbox inset="0mm,0mm,0mm,0mm">
              <w:txbxContent>
                <w:p>
                  <w:pPr>
                    <w:pStyle w:val="4"/>
                  </w:pPr>
                  <w:r>
                    <w:t xml:space="preserve">helm repo add stable </w:t>
                  </w:r>
                  <w:r>
                    <w:fldChar w:fldCharType="begin"/>
                  </w:r>
                  <w:r>
                    <w:instrText xml:space="preserve"> HYPERLINK "http://mirror.azure.cn/kubernetes/charts" \h </w:instrText>
                  </w:r>
                  <w:r>
                    <w:fldChar w:fldCharType="separate"/>
                  </w:r>
                  <w:r>
                    <w:t>http:</w:t>
                  </w:r>
                  <w:r>
                    <w:rPr>
                      <w:color w:val="008000"/>
                    </w:rPr>
                    <w:t>//mirror.azure.cn/kubernetes/charts</w:t>
                  </w:r>
                  <w:r>
                    <w:rPr>
                      <w:color w:val="008000"/>
                    </w:rPr>
                    <w:fldChar w:fldCharType="end"/>
                  </w:r>
                </w:p>
                <w:p>
                  <w:pPr>
                    <w:pStyle w:val="4"/>
                    <w:spacing w:before="4" w:line="242" w:lineRule="auto"/>
                    <w:ind w:right="411"/>
                  </w:pPr>
                  <w:r>
                    <w:t>helm repo add aliyun https:</w:t>
                  </w:r>
                  <w:r>
                    <w:rPr>
                      <w:color w:val="008000"/>
                    </w:rPr>
                    <w:t xml:space="preserve">//kubernetes.oss-cn-hangzhou.aliyuncs.com/charts </w:t>
                  </w:r>
                  <w:r>
                    <w:t>helm repo update</w:t>
                  </w:r>
                </w:p>
              </w:txbxContent>
            </v:textbox>
            <w10:wrap type="topAndBottom"/>
          </v:shape>
        </w:pict>
      </w:r>
      <w:r>
        <w:rPr>
          <w:b/>
          <w:color w:val="333333"/>
          <w:sz w:val="21"/>
        </w:rPr>
        <w:t>添加存储库</w:t>
      </w:r>
    </w:p>
    <w:p>
      <w:pPr>
        <w:spacing w:before="103" w:after="116"/>
        <w:ind w:left="280" w:right="0" w:firstLine="0"/>
        <w:jc w:val="left"/>
        <w:rPr>
          <w:b/>
          <w:sz w:val="21"/>
        </w:rPr>
      </w:pPr>
      <w:r>
        <w:rPr>
          <w:b/>
          <w:color w:val="333333"/>
          <w:sz w:val="21"/>
        </w:rPr>
        <w:t>查看配置的存储库</w:t>
      </w:r>
    </w:p>
    <w:p>
      <w:pPr>
        <w:pStyle w:val="4"/>
        <w:ind w:left="280"/>
        <w:rPr>
          <w:sz w:val="20"/>
        </w:rPr>
      </w:pPr>
      <w:r>
        <w:rPr>
          <w:sz w:val="20"/>
        </w:rPr>
        <w:pict>
          <v:shape id="_x0000_s1366" o:spid="_x0000_s1366" o:spt="202" type="#_x0000_t202" style="height:27.2pt;width:415.3pt;" fillcolor="#F5F5F5" filled="t" stroked="f" coordsize="21600,21600">
            <v:path/>
            <v:fill on="t" focussize="0,0"/>
            <v:stroke on="f" joinstyle="miter"/>
            <v:imagedata o:title=""/>
            <o:lock v:ext="edit"/>
            <v:textbox inset="0mm,0mm,0mm,0mm">
              <w:txbxContent>
                <w:p>
                  <w:pPr>
                    <w:pStyle w:val="4"/>
                    <w:spacing w:before="1"/>
                  </w:pPr>
                  <w:r>
                    <w:t>helm repo list</w:t>
                  </w:r>
                </w:p>
                <w:p>
                  <w:pPr>
                    <w:pStyle w:val="4"/>
                    <w:spacing w:before="2"/>
                  </w:pPr>
                  <w:r>
                    <w:t>helm search repo stable</w:t>
                  </w:r>
                </w:p>
              </w:txbxContent>
            </v:textbox>
            <w10:wrap type="none"/>
            <w10:anchorlock/>
          </v:shape>
        </w:pict>
      </w:r>
    </w:p>
    <w:p>
      <w:pPr>
        <w:spacing w:before="91"/>
        <w:ind w:left="280" w:right="0" w:firstLine="0"/>
        <w:jc w:val="left"/>
        <w:rPr>
          <w:b/>
          <w:sz w:val="21"/>
        </w:rPr>
      </w:pPr>
      <w:r>
        <w:pict>
          <v:shape id="_x0000_s1367" o:spid="_x0000_s1367" o:spt="202" type="#_x0000_t202" style="position:absolute;left:0pt;margin-left:90pt;margin-top:23.8pt;height:13.6pt;width:415.3pt;mso-position-horizontal-relative:page;mso-wrap-distance-bottom:0pt;mso-wrap-distance-top:0pt;z-index:-251444224;mso-width-relative:page;mso-height-relative:page;" fillcolor="#F5F5F5" filled="t" stroked="f" coordsize="21600,21600">
            <v:path/>
            <v:fill on="t" focussize="0,0"/>
            <v:stroke on="f" joinstyle="miter"/>
            <v:imagedata o:title=""/>
            <o:lock v:ext="edit"/>
            <v:textbox inset="0mm,0mm,0mm,0mm">
              <w:txbxContent>
                <w:p>
                  <w:pPr>
                    <w:pStyle w:val="4"/>
                  </w:pPr>
                  <w:r>
                    <w:t>helm repo remove aliyun</w:t>
                  </w:r>
                </w:p>
              </w:txbxContent>
            </v:textbox>
            <w10:wrap type="topAndBottom"/>
          </v:shape>
        </w:pict>
      </w:r>
      <w:r>
        <w:pict>
          <v:rect id="_x0000_s1368" o:spid="_x0000_s1368" o:spt="1" style="position:absolute;left:0pt;margin-left:90pt;margin-top:-1.25pt;height:25.1pt;width:415.3pt;mso-position-horizontal-relative:page;z-index:-251593728;mso-width-relative:page;mso-height-relative:page;" fillcolor="#FFFFFF" filled="t" stroked="f" coordsize="21600,21600">
            <v:path/>
            <v:fill on="t" focussize="0,0"/>
            <v:stroke on="f"/>
            <v:imagedata o:title=""/>
            <o:lock v:ext="edit"/>
          </v:rect>
        </w:pict>
      </w:r>
      <w:r>
        <w:rPr>
          <w:b/>
          <w:color w:val="333333"/>
          <w:sz w:val="21"/>
        </w:rPr>
        <w:t>删除存储库：</w:t>
      </w:r>
    </w:p>
    <w:p>
      <w:pPr>
        <w:pStyle w:val="4"/>
        <w:spacing w:before="3"/>
        <w:rPr>
          <w:b/>
          <w:sz w:val="15"/>
        </w:rPr>
      </w:pPr>
    </w:p>
    <w:p>
      <w:pPr>
        <w:spacing w:before="70"/>
        <w:ind w:left="280" w:right="0" w:firstLine="0"/>
        <w:jc w:val="left"/>
        <w:rPr>
          <w:b/>
          <w:sz w:val="21"/>
        </w:rPr>
      </w:pPr>
      <w:r>
        <w:rPr>
          <w:b/>
          <w:sz w:val="21"/>
        </w:rPr>
        <w:t>5、helm 基本使用</w:t>
      </w:r>
    </w:p>
    <w:p>
      <w:pPr>
        <w:pStyle w:val="4"/>
        <w:spacing w:before="1"/>
        <w:rPr>
          <w:b/>
          <w:sz w:val="28"/>
        </w:rPr>
      </w:pPr>
    </w:p>
    <w:p>
      <w:pPr>
        <w:spacing w:before="70"/>
        <w:ind w:left="280" w:right="0" w:firstLine="0"/>
        <w:jc w:val="left"/>
        <w:rPr>
          <w:b/>
          <w:sz w:val="21"/>
        </w:rPr>
      </w:pPr>
      <w:r>
        <w:pict>
          <v:shape id="_x0000_s1369" o:spid="_x0000_s1369" style="position:absolute;left:0pt;margin-left:90pt;margin-top:3.45pt;height:54.45pt;width:415.3pt;mso-position-horizontal-relative:page;z-index:-251592704;mso-width-relative:page;mso-height-relative:page;" fillcolor="#FFFFFF" filled="t" stroked="f" coordorigin="1800,70" coordsize="8306,1089" path="m10106,887l2146,887,2146,1159,10106,1159,10106,887xm10106,70l1800,70,1800,342,2146,342,2146,614,2146,886,10106,886,10106,614,10106,342,10106,70xe">
            <v:path arrowok="t"/>
            <v:fill on="t" focussize="0,0"/>
            <v:stroke on="f"/>
            <v:imagedata o:title=""/>
            <o:lock v:ext="edit"/>
          </v:shape>
        </w:pict>
      </w:r>
      <w:r>
        <w:rPr>
          <w:b/>
          <w:color w:val="333333"/>
          <w:sz w:val="21"/>
        </w:rPr>
        <w:t>主要介绍三个命令：</w:t>
      </w:r>
    </w:p>
    <w:p>
      <w:pPr>
        <w:pStyle w:val="10"/>
        <w:numPr>
          <w:ilvl w:val="2"/>
          <w:numId w:val="85"/>
        </w:numPr>
        <w:tabs>
          <w:tab w:val="left" w:pos="999"/>
          <w:tab w:val="left" w:pos="1000"/>
        </w:tabs>
        <w:spacing w:before="4" w:after="0" w:line="240" w:lineRule="auto"/>
        <w:ind w:left="1000" w:right="0" w:hanging="375"/>
        <w:jc w:val="left"/>
        <w:rPr>
          <w:sz w:val="21"/>
        </w:rPr>
      </w:pPr>
      <w:r>
        <w:rPr>
          <w:color w:val="333333"/>
          <w:sz w:val="21"/>
        </w:rPr>
        <w:t>chart</w:t>
      </w:r>
      <w:r>
        <w:rPr>
          <w:color w:val="333333"/>
          <w:spacing w:val="-3"/>
          <w:sz w:val="21"/>
        </w:rPr>
        <w:t xml:space="preserve"> </w:t>
      </w:r>
      <w:r>
        <w:rPr>
          <w:color w:val="333333"/>
          <w:sz w:val="21"/>
        </w:rPr>
        <w:t>install</w:t>
      </w:r>
    </w:p>
    <w:p>
      <w:pPr>
        <w:pStyle w:val="10"/>
        <w:numPr>
          <w:ilvl w:val="2"/>
          <w:numId w:val="85"/>
        </w:numPr>
        <w:tabs>
          <w:tab w:val="left" w:pos="999"/>
          <w:tab w:val="left" w:pos="1000"/>
        </w:tabs>
        <w:spacing w:before="2" w:after="0" w:line="240" w:lineRule="auto"/>
        <w:ind w:left="1000" w:right="0" w:hanging="375"/>
        <w:jc w:val="left"/>
        <w:rPr>
          <w:sz w:val="21"/>
        </w:rPr>
      </w:pPr>
      <w:r>
        <w:rPr>
          <w:color w:val="333333"/>
          <w:sz w:val="21"/>
        </w:rPr>
        <w:t>chart</w:t>
      </w:r>
      <w:r>
        <w:rPr>
          <w:color w:val="333333"/>
          <w:spacing w:val="-3"/>
          <w:sz w:val="21"/>
        </w:rPr>
        <w:t xml:space="preserve"> </w:t>
      </w:r>
      <w:r>
        <w:rPr>
          <w:color w:val="333333"/>
          <w:sz w:val="21"/>
        </w:rPr>
        <w:t>upgrade</w:t>
      </w:r>
    </w:p>
    <w:p>
      <w:pPr>
        <w:pStyle w:val="10"/>
        <w:numPr>
          <w:ilvl w:val="2"/>
          <w:numId w:val="85"/>
        </w:numPr>
        <w:tabs>
          <w:tab w:val="left" w:pos="999"/>
          <w:tab w:val="left" w:pos="1000"/>
        </w:tabs>
        <w:spacing w:before="5" w:after="0" w:line="240" w:lineRule="auto"/>
        <w:ind w:left="1000" w:right="0" w:hanging="375"/>
        <w:jc w:val="left"/>
        <w:rPr>
          <w:sz w:val="21"/>
        </w:rPr>
      </w:pPr>
      <w:r>
        <w:rPr>
          <w:color w:val="333333"/>
          <w:sz w:val="21"/>
        </w:rPr>
        <w:t>chart</w:t>
      </w:r>
      <w:r>
        <w:rPr>
          <w:color w:val="333333"/>
          <w:spacing w:val="-2"/>
          <w:sz w:val="21"/>
        </w:rPr>
        <w:t xml:space="preserve"> </w:t>
      </w:r>
      <w:r>
        <w:rPr>
          <w:color w:val="333333"/>
          <w:sz w:val="21"/>
        </w:rPr>
        <w:t>rollback</w:t>
      </w:r>
    </w:p>
    <w:p>
      <w:pPr>
        <w:pStyle w:val="4"/>
        <w:spacing w:before="1"/>
        <w:rPr>
          <w:sz w:val="22"/>
        </w:rPr>
      </w:pPr>
    </w:p>
    <w:p>
      <w:pPr>
        <w:pStyle w:val="3"/>
        <w:numPr>
          <w:ilvl w:val="1"/>
          <w:numId w:val="86"/>
        </w:numPr>
        <w:tabs>
          <w:tab w:val="left" w:pos="600"/>
        </w:tabs>
        <w:spacing w:before="0" w:after="0" w:line="240" w:lineRule="auto"/>
        <w:ind w:left="599" w:right="0" w:hanging="320"/>
        <w:jc w:val="left"/>
      </w:pPr>
      <w:r>
        <w:rPr>
          <w:spacing w:val="-14"/>
        </w:rPr>
        <w:t xml:space="preserve">、使用 </w:t>
      </w:r>
      <w:r>
        <w:t>chart</w:t>
      </w:r>
      <w:r>
        <w:rPr>
          <w:spacing w:val="-9"/>
        </w:rPr>
        <w:t xml:space="preserve"> 部署一个应用</w:t>
      </w:r>
    </w:p>
    <w:p>
      <w:pPr>
        <w:pStyle w:val="4"/>
        <w:rPr>
          <w:b/>
          <w:sz w:val="20"/>
        </w:rPr>
      </w:pPr>
    </w:p>
    <w:p>
      <w:pPr>
        <w:pStyle w:val="4"/>
        <w:spacing w:before="11"/>
        <w:rPr>
          <w:b/>
          <w:sz w:val="14"/>
        </w:rPr>
      </w:pPr>
    </w:p>
    <w:tbl>
      <w:tblPr>
        <w:tblStyle w:val="7"/>
        <w:tblW w:w="0" w:type="auto"/>
        <w:tblInd w:w="23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044"/>
        <w:gridCol w:w="1891"/>
        <w:gridCol w:w="1574"/>
        <w:gridCol w:w="1732"/>
        <w:gridCol w:w="11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44" w:hRule="atLeast"/>
        </w:trPr>
        <w:tc>
          <w:tcPr>
            <w:tcW w:w="2044" w:type="dxa"/>
            <w:shd w:val="clear" w:color="auto" w:fill="F5F5F5"/>
          </w:tcPr>
          <w:p>
            <w:pPr>
              <w:pStyle w:val="11"/>
              <w:spacing w:before="2"/>
              <w:ind w:left="50"/>
              <w:rPr>
                <w:sz w:val="21"/>
              </w:rPr>
            </w:pPr>
            <w:r>
              <w:rPr>
                <w:sz w:val="21"/>
              </w:rPr>
              <w:t>#查找 chart</w:t>
            </w:r>
          </w:p>
          <w:p>
            <w:pPr>
              <w:pStyle w:val="11"/>
              <w:spacing w:before="2" w:line="252" w:lineRule="exact"/>
              <w:ind w:left="50"/>
              <w:rPr>
                <w:sz w:val="21"/>
              </w:rPr>
            </w:pPr>
            <w:r>
              <w:rPr>
                <w:sz w:val="21"/>
              </w:rPr>
              <w:t># helm search repo</w:t>
            </w:r>
          </w:p>
        </w:tc>
        <w:tc>
          <w:tcPr>
            <w:tcW w:w="1891" w:type="dxa"/>
            <w:shd w:val="clear" w:color="auto" w:fill="F5F5F5"/>
          </w:tcPr>
          <w:p>
            <w:pPr>
              <w:pStyle w:val="11"/>
              <w:spacing w:before="4"/>
              <w:rPr>
                <w:b/>
                <w:sz w:val="21"/>
              </w:rPr>
            </w:pPr>
          </w:p>
          <w:p>
            <w:pPr>
              <w:pStyle w:val="11"/>
              <w:spacing w:line="252" w:lineRule="exact"/>
              <w:rPr>
                <w:sz w:val="21"/>
              </w:rPr>
            </w:pPr>
            <w:r>
              <w:rPr>
                <w:sz w:val="21"/>
              </w:rPr>
              <w:t>weave</w:t>
            </w:r>
          </w:p>
        </w:tc>
        <w:tc>
          <w:tcPr>
            <w:tcW w:w="4459" w:type="dxa"/>
            <w:gridSpan w:val="3"/>
            <w:shd w:val="clear" w:color="auto" w:fill="F5F5F5"/>
          </w:tcPr>
          <w:p>
            <w:pPr>
              <w:pStyle w:val="11"/>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48" w:hRule="atLeast"/>
        </w:trPr>
        <w:tc>
          <w:tcPr>
            <w:tcW w:w="2044" w:type="dxa"/>
            <w:shd w:val="clear" w:color="auto" w:fill="F5F5F5"/>
          </w:tcPr>
          <w:p>
            <w:pPr>
              <w:pStyle w:val="11"/>
              <w:spacing w:before="2"/>
              <w:ind w:left="50"/>
              <w:rPr>
                <w:sz w:val="21"/>
              </w:rPr>
            </w:pPr>
            <w:r>
              <w:rPr>
                <w:sz w:val="21"/>
              </w:rPr>
              <w:t>NAME</w:t>
            </w:r>
          </w:p>
          <w:p>
            <w:pPr>
              <w:pStyle w:val="11"/>
              <w:spacing w:before="2" w:line="242" w:lineRule="auto"/>
              <w:ind w:left="50" w:right="-1"/>
              <w:rPr>
                <w:sz w:val="21"/>
              </w:rPr>
            </w:pPr>
            <w:r>
              <w:rPr>
                <w:sz w:val="21"/>
              </w:rPr>
              <w:t xml:space="preserve">aliyun/weave-cloud to Kubernetes </w:t>
            </w:r>
            <w:r>
              <w:rPr>
                <w:color w:val="0000FF"/>
                <w:spacing w:val="-4"/>
                <w:sz w:val="21"/>
              </w:rPr>
              <w:t>which</w:t>
            </w:r>
          </w:p>
        </w:tc>
        <w:tc>
          <w:tcPr>
            <w:tcW w:w="1891" w:type="dxa"/>
            <w:shd w:val="clear" w:color="auto" w:fill="F5F5F5"/>
          </w:tcPr>
          <w:p>
            <w:pPr>
              <w:pStyle w:val="11"/>
              <w:spacing w:before="2" w:line="242" w:lineRule="auto"/>
              <w:ind w:left="314" w:right="192"/>
              <w:rPr>
                <w:sz w:val="21"/>
              </w:rPr>
            </w:pPr>
            <w:r>
              <w:rPr>
                <w:sz w:val="21"/>
              </w:rPr>
              <w:t xml:space="preserve">CHART VERSION </w:t>
            </w:r>
            <w:r>
              <w:rPr>
                <w:color w:val="800080"/>
                <w:sz w:val="21"/>
              </w:rPr>
              <w:t>0.1</w:t>
            </w:r>
            <w:r>
              <w:rPr>
                <w:sz w:val="21"/>
              </w:rPr>
              <w:t>.</w:t>
            </w:r>
            <w:r>
              <w:rPr>
                <w:color w:val="800080"/>
                <w:sz w:val="21"/>
              </w:rPr>
              <w:t>2</w:t>
            </w:r>
          </w:p>
          <w:p>
            <w:pPr>
              <w:pStyle w:val="11"/>
              <w:spacing w:line="268" w:lineRule="exact"/>
              <w:ind w:left="106"/>
              <w:rPr>
                <w:sz w:val="21"/>
              </w:rPr>
            </w:pPr>
            <w:r>
              <w:rPr>
                <w:sz w:val="21"/>
              </w:rPr>
              <w:t>pro...</w:t>
            </w:r>
          </w:p>
        </w:tc>
        <w:tc>
          <w:tcPr>
            <w:tcW w:w="1574" w:type="dxa"/>
            <w:shd w:val="clear" w:color="auto" w:fill="F5F5F5"/>
          </w:tcPr>
          <w:p>
            <w:pPr>
              <w:pStyle w:val="11"/>
              <w:spacing w:before="2"/>
              <w:ind w:left="209"/>
              <w:rPr>
                <w:sz w:val="21"/>
              </w:rPr>
            </w:pPr>
            <w:r>
              <w:rPr>
                <w:sz w:val="21"/>
              </w:rPr>
              <w:t>APP VERSION</w:t>
            </w:r>
          </w:p>
        </w:tc>
        <w:tc>
          <w:tcPr>
            <w:tcW w:w="2885" w:type="dxa"/>
            <w:gridSpan w:val="2"/>
            <w:shd w:val="clear" w:color="auto" w:fill="F5F5F5"/>
          </w:tcPr>
          <w:p>
            <w:pPr>
              <w:pStyle w:val="11"/>
              <w:spacing w:before="2"/>
              <w:ind w:left="209"/>
              <w:rPr>
                <w:sz w:val="21"/>
              </w:rPr>
            </w:pPr>
            <w:r>
              <w:rPr>
                <w:sz w:val="21"/>
              </w:rPr>
              <w:t>DESCRIPTION</w:t>
            </w:r>
          </w:p>
          <w:p>
            <w:pPr>
              <w:pStyle w:val="11"/>
              <w:spacing w:before="2"/>
              <w:ind w:left="209"/>
              <w:rPr>
                <w:sz w:val="21"/>
              </w:rPr>
            </w:pPr>
            <w:r>
              <w:rPr>
                <w:sz w:val="21"/>
              </w:rPr>
              <w:t>Weave Cloud is a add-on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84" w:hRule="atLeast"/>
        </w:trPr>
        <w:tc>
          <w:tcPr>
            <w:tcW w:w="2044" w:type="dxa"/>
            <w:shd w:val="clear" w:color="auto" w:fill="F5F5F5"/>
          </w:tcPr>
          <w:p>
            <w:pPr>
              <w:pStyle w:val="11"/>
              <w:spacing w:line="239" w:lineRule="exact"/>
              <w:ind w:left="50"/>
              <w:rPr>
                <w:sz w:val="21"/>
              </w:rPr>
            </w:pPr>
            <w:r>
              <w:rPr>
                <w:sz w:val="21"/>
              </w:rPr>
              <w:t>aliyun/weave-scope</w:t>
            </w:r>
          </w:p>
          <w:p>
            <w:pPr>
              <w:pStyle w:val="11"/>
              <w:spacing w:before="2"/>
              <w:ind w:left="50"/>
              <w:rPr>
                <w:sz w:val="21"/>
              </w:rPr>
            </w:pPr>
            <w:r>
              <w:rPr>
                <w:sz w:val="21"/>
              </w:rPr>
              <w:t>cluster visual...</w:t>
            </w:r>
          </w:p>
          <w:p>
            <w:pPr>
              <w:pStyle w:val="11"/>
              <w:spacing w:before="4" w:line="250" w:lineRule="exact"/>
              <w:ind w:left="50"/>
              <w:rPr>
                <w:sz w:val="21"/>
              </w:rPr>
            </w:pPr>
            <w:r>
              <w:rPr>
                <w:sz w:val="21"/>
              </w:rPr>
              <w:t>stable/weave-cloud</w:t>
            </w:r>
          </w:p>
        </w:tc>
        <w:tc>
          <w:tcPr>
            <w:tcW w:w="1891" w:type="dxa"/>
            <w:shd w:val="clear" w:color="auto" w:fill="F5F5F5"/>
          </w:tcPr>
          <w:p>
            <w:pPr>
              <w:pStyle w:val="11"/>
              <w:spacing w:line="239" w:lineRule="exact"/>
              <w:ind w:left="314"/>
              <w:rPr>
                <w:sz w:val="21"/>
              </w:rPr>
            </w:pPr>
            <w:r>
              <w:rPr>
                <w:color w:val="800080"/>
                <w:sz w:val="21"/>
              </w:rPr>
              <w:t>0.9</w:t>
            </w:r>
            <w:r>
              <w:rPr>
                <w:sz w:val="21"/>
              </w:rPr>
              <w:t>.</w:t>
            </w:r>
            <w:r>
              <w:rPr>
                <w:color w:val="800080"/>
                <w:sz w:val="21"/>
              </w:rPr>
              <w:t>21.6</w:t>
            </w:r>
            <w:r>
              <w:rPr>
                <w:sz w:val="21"/>
              </w:rPr>
              <w:t>.</w:t>
            </w:r>
            <w:r>
              <w:rPr>
                <w:color w:val="800080"/>
                <w:sz w:val="21"/>
              </w:rPr>
              <w:t>5</w:t>
            </w:r>
          </w:p>
          <w:p>
            <w:pPr>
              <w:pStyle w:val="11"/>
              <w:spacing w:before="6"/>
              <w:rPr>
                <w:b/>
                <w:sz w:val="21"/>
              </w:rPr>
            </w:pPr>
          </w:p>
          <w:p>
            <w:pPr>
              <w:pStyle w:val="11"/>
              <w:spacing w:line="250" w:lineRule="exact"/>
              <w:ind w:left="314"/>
              <w:rPr>
                <w:sz w:val="21"/>
              </w:rPr>
            </w:pPr>
            <w:r>
              <w:rPr>
                <w:color w:val="800080"/>
                <w:sz w:val="21"/>
              </w:rPr>
              <w:t>0.3</w:t>
            </w:r>
            <w:r>
              <w:rPr>
                <w:sz w:val="21"/>
              </w:rPr>
              <w:t>.</w:t>
            </w:r>
            <w:r>
              <w:rPr>
                <w:color w:val="800080"/>
                <w:sz w:val="21"/>
              </w:rPr>
              <w:t>71.4</w:t>
            </w:r>
            <w:r>
              <w:rPr>
                <w:sz w:val="21"/>
              </w:rPr>
              <w:t>.</w:t>
            </w:r>
            <w:r>
              <w:rPr>
                <w:color w:val="800080"/>
                <w:sz w:val="21"/>
              </w:rPr>
              <w:t>0</w:t>
            </w:r>
          </w:p>
        </w:tc>
        <w:tc>
          <w:tcPr>
            <w:tcW w:w="3306" w:type="dxa"/>
            <w:gridSpan w:val="2"/>
            <w:shd w:val="clear" w:color="auto" w:fill="F5F5F5"/>
          </w:tcPr>
          <w:p>
            <w:pPr>
              <w:pStyle w:val="11"/>
              <w:spacing w:line="239" w:lineRule="exact"/>
              <w:ind w:left="523"/>
              <w:rPr>
                <w:sz w:val="21"/>
              </w:rPr>
            </w:pPr>
            <w:r>
              <w:rPr>
                <w:sz w:val="21"/>
              </w:rPr>
              <w:t xml:space="preserve">A Helm chart </w:t>
            </w:r>
            <w:r>
              <w:rPr>
                <w:color w:val="0000FF"/>
                <w:sz w:val="21"/>
              </w:rPr>
              <w:t xml:space="preserve">for </w:t>
            </w:r>
            <w:r>
              <w:rPr>
                <w:sz w:val="21"/>
              </w:rPr>
              <w:t>the</w:t>
            </w:r>
            <w:r>
              <w:rPr>
                <w:spacing w:val="-5"/>
                <w:sz w:val="21"/>
              </w:rPr>
              <w:t xml:space="preserve"> </w:t>
            </w:r>
            <w:r>
              <w:rPr>
                <w:sz w:val="21"/>
              </w:rPr>
              <w:t>Weave</w:t>
            </w:r>
          </w:p>
          <w:p>
            <w:pPr>
              <w:pStyle w:val="11"/>
              <w:spacing w:before="6"/>
              <w:rPr>
                <w:b/>
                <w:sz w:val="21"/>
              </w:rPr>
            </w:pPr>
          </w:p>
          <w:p>
            <w:pPr>
              <w:pStyle w:val="11"/>
              <w:spacing w:line="250" w:lineRule="exact"/>
              <w:ind w:left="523"/>
              <w:rPr>
                <w:sz w:val="21"/>
              </w:rPr>
            </w:pPr>
            <w:r>
              <w:rPr>
                <w:sz w:val="21"/>
              </w:rPr>
              <w:t>Weave Cloud is a add-on</w:t>
            </w:r>
            <w:r>
              <w:rPr>
                <w:spacing w:val="-6"/>
                <w:sz w:val="21"/>
              </w:rPr>
              <w:t xml:space="preserve"> </w:t>
            </w:r>
            <w:r>
              <w:rPr>
                <w:sz w:val="21"/>
              </w:rPr>
              <w:t>to</w:t>
            </w:r>
          </w:p>
        </w:tc>
        <w:tc>
          <w:tcPr>
            <w:tcW w:w="1153" w:type="dxa"/>
            <w:shd w:val="clear" w:color="auto" w:fill="F5F5F5"/>
          </w:tcPr>
          <w:p>
            <w:pPr>
              <w:pStyle w:val="11"/>
              <w:spacing w:line="239" w:lineRule="exact"/>
              <w:ind w:left="54"/>
              <w:rPr>
                <w:sz w:val="21"/>
              </w:rPr>
            </w:pPr>
            <w:r>
              <w:rPr>
                <w:sz w:val="21"/>
              </w:rPr>
              <w:t>Scope</w:t>
            </w:r>
          </w:p>
          <w:p>
            <w:pPr>
              <w:pStyle w:val="11"/>
              <w:spacing w:before="6"/>
              <w:rPr>
                <w:b/>
                <w:sz w:val="21"/>
              </w:rPr>
            </w:pPr>
          </w:p>
          <w:p>
            <w:pPr>
              <w:pStyle w:val="11"/>
              <w:spacing w:line="250" w:lineRule="exact"/>
              <w:ind w:left="54"/>
              <w:rPr>
                <w:sz w:val="21"/>
              </w:rPr>
            </w:pPr>
            <w:r>
              <w:rPr>
                <w:sz w:val="21"/>
              </w:rPr>
              <w:t>Kubernetes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0" w:hRule="atLeast"/>
        </w:trPr>
        <w:tc>
          <w:tcPr>
            <w:tcW w:w="2044" w:type="dxa"/>
            <w:shd w:val="clear" w:color="auto" w:fill="F5F5F5"/>
          </w:tcPr>
          <w:p>
            <w:pPr>
              <w:pStyle w:val="11"/>
              <w:spacing w:line="219" w:lineRule="exact"/>
              <w:ind w:left="50"/>
              <w:rPr>
                <w:sz w:val="21"/>
              </w:rPr>
            </w:pPr>
            <w:r>
              <w:rPr>
                <w:color w:val="0000FF"/>
                <w:sz w:val="21"/>
              </w:rPr>
              <w:t xml:space="preserve">which </w:t>
            </w:r>
            <w:r>
              <w:rPr>
                <w:sz w:val="21"/>
              </w:rPr>
              <w:t>pro...</w:t>
            </w:r>
          </w:p>
        </w:tc>
        <w:tc>
          <w:tcPr>
            <w:tcW w:w="1891" w:type="dxa"/>
            <w:shd w:val="clear" w:color="auto" w:fill="F5F5F5"/>
          </w:tcPr>
          <w:p>
            <w:pPr>
              <w:pStyle w:val="11"/>
              <w:rPr>
                <w:rFonts w:ascii="Times New Roman"/>
                <w:sz w:val="16"/>
              </w:rPr>
            </w:pPr>
          </w:p>
        </w:tc>
        <w:tc>
          <w:tcPr>
            <w:tcW w:w="3306" w:type="dxa"/>
            <w:gridSpan w:val="2"/>
            <w:shd w:val="clear" w:color="auto" w:fill="F5F5F5"/>
          </w:tcPr>
          <w:p>
            <w:pPr>
              <w:pStyle w:val="11"/>
              <w:rPr>
                <w:rFonts w:ascii="Times New Roman"/>
                <w:sz w:val="16"/>
              </w:rPr>
            </w:pPr>
          </w:p>
        </w:tc>
        <w:tc>
          <w:tcPr>
            <w:tcW w:w="1153" w:type="dxa"/>
            <w:shd w:val="clear" w:color="auto" w:fill="F5F5F5"/>
          </w:tcPr>
          <w:p>
            <w:pPr>
              <w:pStyle w:val="11"/>
              <w:rPr>
                <w:rFonts w:ascii="Times New Roman"/>
                <w:sz w:val="16"/>
              </w:rPr>
            </w:pPr>
          </w:p>
        </w:tc>
      </w:tr>
    </w:tbl>
    <w:p>
      <w:pPr>
        <w:pStyle w:val="4"/>
        <w:spacing w:before="7"/>
        <w:rPr>
          <w:b/>
          <w:sz w:val="2"/>
        </w:rPr>
      </w:pPr>
    </w:p>
    <w:p>
      <w:pPr>
        <w:pStyle w:val="4"/>
        <w:ind w:left="280"/>
        <w:rPr>
          <w:sz w:val="20"/>
        </w:rPr>
      </w:pPr>
      <w:r>
        <w:rPr>
          <w:sz w:val="20"/>
        </w:rPr>
        <w:pict>
          <v:group id="_x0000_s1370" o:spid="_x0000_s1370" o:spt="203" style="height:231.45pt;width:415.3pt;" coordsize="8306,4629">
            <o:lock v:ext="edit"/>
            <v:shape id="_x0000_s1371" o:spid="_x0000_s1371" style="position:absolute;left:0;top:0;height:4629;width:8306;" fillcolor="#F5F5F5" filled="t" stroked="f" coordsize="8306,4629" path="m8306,3813l0,3813,0,4085,0,4357,0,4629,8306,4629,8306,4357,8306,4085,8306,3813xm8306,2996l0,2996,0,3268,0,3540,0,3812,8306,3812,8306,3540,8306,3268,8306,2996xm8306,2179l0,2179,0,2451,0,2451,0,2723,0,2995,8306,2995,8306,2723,8306,2451,8306,2451,8306,2179xm8306,1362l0,1362,0,1634,0,1906,0,1906,0,2178,8306,2178,8306,1906,8306,1906,8306,1634,8306,1362xm8306,545l0,545,0,817,0,1089,0,1361,8306,1361,8306,1089,8306,817,8306,545xm8306,0l0,0,0,272,0,544,8306,544,8306,272,8306,0xe">
              <v:path arrowok="t"/>
              <v:fill on="t" focussize="0,0"/>
              <v:stroke on="f"/>
              <v:imagedata o:title=""/>
              <o:lock v:ext="edit"/>
            </v:shape>
            <v:shape id="_x0000_s1372" o:spid="_x0000_s1372" o:spt="202" type="#_x0000_t202" style="position:absolute;left:0;top:31;height:481;width:1910;" filled="f" stroked="f" coordsize="21600,21600">
              <v:path/>
              <v:fill on="f" focussize="0,0"/>
              <v:stroke on="f" joinstyle="miter"/>
              <v:imagedata o:title=""/>
              <o:lock v:ext="edit"/>
              <v:textbox inset="0mm,0mm,0mm,0mm">
                <w:txbxContent>
                  <w:p>
                    <w:pPr>
                      <w:spacing w:before="0" w:line="239" w:lineRule="exact"/>
                      <w:ind w:left="0" w:right="0" w:firstLine="0"/>
                      <w:jc w:val="left"/>
                      <w:rPr>
                        <w:sz w:val="21"/>
                      </w:rPr>
                    </w:pPr>
                    <w:r>
                      <w:rPr>
                        <w:sz w:val="21"/>
                      </w:rPr>
                      <w:t>stable/weave-scope</w:t>
                    </w:r>
                  </w:p>
                  <w:p>
                    <w:pPr>
                      <w:spacing w:before="2" w:line="239" w:lineRule="exact"/>
                      <w:ind w:left="0" w:right="0" w:firstLine="0"/>
                      <w:jc w:val="left"/>
                      <w:rPr>
                        <w:sz w:val="21"/>
                      </w:rPr>
                    </w:pPr>
                    <w:r>
                      <w:rPr>
                        <w:sz w:val="21"/>
                      </w:rPr>
                      <w:t>cluster visual...</w:t>
                    </w:r>
                  </w:p>
                </w:txbxContent>
              </v:textbox>
            </v:shape>
            <v:shape id="_x0000_s1373" o:spid="_x0000_s1373" o:spt="202" type="#_x0000_t202" style="position:absolute;left:2308;top:31;height:209;width:1282;" filled="f" stroked="f" coordsize="21600,21600">
              <v:path/>
              <v:fill on="f" focussize="0,0"/>
              <v:stroke on="f" joinstyle="miter"/>
              <v:imagedata o:title=""/>
              <o:lock v:ext="edit"/>
              <v:textbox inset="0mm,0mm,0mm,0mm">
                <w:txbxContent>
                  <w:p>
                    <w:pPr>
                      <w:spacing w:before="0" w:line="209" w:lineRule="exact"/>
                      <w:ind w:left="0" w:right="0" w:firstLine="0"/>
                      <w:jc w:val="left"/>
                      <w:rPr>
                        <w:sz w:val="21"/>
                      </w:rPr>
                    </w:pPr>
                    <w:r>
                      <w:rPr>
                        <w:color w:val="800080"/>
                        <w:sz w:val="21"/>
                      </w:rPr>
                      <w:t>1.1</w:t>
                    </w:r>
                    <w:r>
                      <w:rPr>
                        <w:sz w:val="21"/>
                      </w:rPr>
                      <w:t>.</w:t>
                    </w:r>
                    <w:r>
                      <w:rPr>
                        <w:color w:val="800080"/>
                        <w:sz w:val="21"/>
                      </w:rPr>
                      <w:t>101.12</w:t>
                    </w:r>
                    <w:r>
                      <w:rPr>
                        <w:sz w:val="21"/>
                      </w:rPr>
                      <w:t>.</w:t>
                    </w:r>
                    <w:r>
                      <w:rPr>
                        <w:color w:val="800080"/>
                        <w:sz w:val="21"/>
                      </w:rPr>
                      <w:t>0</w:t>
                    </w:r>
                  </w:p>
                </w:txbxContent>
              </v:textbox>
            </v:shape>
            <v:shape id="_x0000_s1374" o:spid="_x0000_s1374" o:spt="202" type="#_x0000_t202" style="position:absolute;left:4514;top:31;height:209;width:3379;" filled="f" stroked="f" coordsize="21600,21600">
              <v:path/>
              <v:fill on="f" focussize="0,0"/>
              <v:stroke on="f" joinstyle="miter"/>
              <v:imagedata o:title=""/>
              <o:lock v:ext="edit"/>
              <v:textbox inset="0mm,0mm,0mm,0mm">
                <w:txbxContent>
                  <w:p>
                    <w:pPr>
                      <w:spacing w:before="0" w:line="209" w:lineRule="exact"/>
                      <w:ind w:left="0" w:right="0" w:firstLine="0"/>
                      <w:jc w:val="left"/>
                      <w:rPr>
                        <w:sz w:val="21"/>
                      </w:rPr>
                    </w:pPr>
                    <w:r>
                      <w:rPr>
                        <w:sz w:val="21"/>
                      </w:rPr>
                      <w:t xml:space="preserve">A Helm chart </w:t>
                    </w:r>
                    <w:r>
                      <w:rPr>
                        <w:color w:val="0000FF"/>
                        <w:sz w:val="21"/>
                      </w:rPr>
                      <w:t xml:space="preserve">for </w:t>
                    </w:r>
                    <w:r>
                      <w:rPr>
                        <w:sz w:val="21"/>
                      </w:rPr>
                      <w:t>the Weave Scope</w:t>
                    </w:r>
                  </w:p>
                </w:txbxContent>
              </v:textbox>
            </v:shape>
            <v:shape id="_x0000_s1375" o:spid="_x0000_s1375" o:spt="202" type="#_x0000_t202" style="position:absolute;left:0;top:847;height:2115;width:3799;" filled="f" stroked="f" coordsize="21600,21600">
              <v:path/>
              <v:fill on="f" focussize="0,0"/>
              <v:stroke on="f" joinstyle="miter"/>
              <v:imagedata o:title=""/>
              <o:lock v:ext="edit"/>
              <v:textbox inset="0mm,0mm,0mm,0mm">
                <w:txbxContent>
                  <w:p>
                    <w:pPr>
                      <w:spacing w:before="0" w:line="239" w:lineRule="exact"/>
                      <w:ind w:left="0" w:right="0" w:firstLine="0"/>
                      <w:jc w:val="left"/>
                      <w:rPr>
                        <w:sz w:val="21"/>
                      </w:rPr>
                    </w:pPr>
                    <w:r>
                      <w:rPr>
                        <w:sz w:val="21"/>
                      </w:rPr>
                      <w:t>#查看 chrt 信息</w:t>
                    </w:r>
                  </w:p>
                  <w:p>
                    <w:pPr>
                      <w:spacing w:before="4"/>
                      <w:ind w:left="0" w:right="0" w:firstLine="0"/>
                      <w:jc w:val="left"/>
                      <w:rPr>
                        <w:sz w:val="21"/>
                      </w:rPr>
                    </w:pPr>
                    <w:r>
                      <w:rPr>
                        <w:sz w:val="21"/>
                      </w:rPr>
                      <w:t># helm show chart stable/mysql</w:t>
                    </w:r>
                  </w:p>
                  <w:p>
                    <w:pPr>
                      <w:spacing w:before="7" w:line="240" w:lineRule="auto"/>
                      <w:rPr>
                        <w:sz w:val="21"/>
                      </w:rPr>
                    </w:pPr>
                  </w:p>
                  <w:p>
                    <w:pPr>
                      <w:spacing w:before="0"/>
                      <w:ind w:left="0" w:right="0" w:firstLine="0"/>
                      <w:jc w:val="left"/>
                      <w:rPr>
                        <w:sz w:val="21"/>
                      </w:rPr>
                    </w:pPr>
                    <w:r>
                      <w:rPr>
                        <w:sz w:val="21"/>
                      </w:rPr>
                      <w:t>#安装包</w:t>
                    </w:r>
                  </w:p>
                  <w:p>
                    <w:pPr>
                      <w:spacing w:before="2"/>
                      <w:ind w:left="0" w:right="0" w:firstLine="0"/>
                      <w:jc w:val="left"/>
                      <w:rPr>
                        <w:sz w:val="21"/>
                      </w:rPr>
                    </w:pPr>
                    <w:r>
                      <w:rPr>
                        <w:sz w:val="21"/>
                      </w:rPr>
                      <w:t xml:space="preserve"># helm </w:t>
                    </w:r>
                    <w:r>
                      <w:rPr>
                        <w:color w:val="0000FF"/>
                        <w:sz w:val="21"/>
                      </w:rPr>
                      <w:t xml:space="preserve">install </w:t>
                    </w:r>
                    <w:r>
                      <w:rPr>
                        <w:sz w:val="21"/>
                      </w:rPr>
                      <w:t>ui stable/weave-scope</w:t>
                    </w:r>
                  </w:p>
                  <w:p>
                    <w:pPr>
                      <w:spacing w:before="6" w:line="240" w:lineRule="auto"/>
                      <w:rPr>
                        <w:sz w:val="21"/>
                      </w:rPr>
                    </w:pPr>
                  </w:p>
                  <w:p>
                    <w:pPr>
                      <w:spacing w:before="0" w:line="270" w:lineRule="atLeast"/>
                      <w:ind w:left="0" w:right="2433" w:firstLine="0"/>
                      <w:jc w:val="left"/>
                      <w:rPr>
                        <w:sz w:val="21"/>
                      </w:rPr>
                    </w:pPr>
                    <w:r>
                      <w:rPr>
                        <w:sz w:val="21"/>
                      </w:rPr>
                      <w:t>#查看发布状态# helm list</w:t>
                    </w:r>
                  </w:p>
                </w:txbxContent>
              </v:textbox>
            </v:shape>
            <v:shape id="_x0000_s1376" o:spid="_x0000_s1376" o:spt="202" type="#_x0000_t202" style="position:absolute;left:0;top:3027;height:754;width:651;" filled="f" stroked="f" coordsize="21600,21600">
              <v:path/>
              <v:fill on="f" focussize="0,0"/>
              <v:stroke on="f" joinstyle="miter"/>
              <v:imagedata o:title=""/>
              <o:lock v:ext="edit"/>
              <v:textbox inset="0mm,0mm,0mm,0mm">
                <w:txbxContent>
                  <w:p>
                    <w:pPr>
                      <w:spacing w:before="0" w:line="239" w:lineRule="exact"/>
                      <w:ind w:left="0" w:right="0" w:firstLine="0"/>
                      <w:jc w:val="left"/>
                      <w:rPr>
                        <w:sz w:val="21"/>
                      </w:rPr>
                    </w:pPr>
                    <w:r>
                      <w:rPr>
                        <w:sz w:val="21"/>
                      </w:rPr>
                      <w:t>NAME</w:t>
                    </w:r>
                  </w:p>
                  <w:p>
                    <w:pPr>
                      <w:spacing w:before="2"/>
                      <w:ind w:left="0" w:right="0" w:firstLine="0"/>
                      <w:jc w:val="left"/>
                      <w:rPr>
                        <w:sz w:val="21"/>
                      </w:rPr>
                    </w:pPr>
                    <w:r>
                      <w:rPr>
                        <w:sz w:val="21"/>
                      </w:rPr>
                      <w:t>STATUS</w:t>
                    </w:r>
                  </w:p>
                  <w:p>
                    <w:pPr>
                      <w:spacing w:before="4" w:line="239" w:lineRule="exact"/>
                      <w:ind w:left="0" w:right="0" w:firstLine="0"/>
                      <w:jc w:val="left"/>
                      <w:rPr>
                        <w:sz w:val="21"/>
                      </w:rPr>
                    </w:pPr>
                    <w:r>
                      <w:rPr>
                        <w:sz w:val="21"/>
                      </w:rPr>
                      <w:t>ui</w:t>
                    </w:r>
                  </w:p>
                </w:txbxContent>
              </v:textbox>
            </v:shape>
            <v:shape id="_x0000_s1377" o:spid="_x0000_s1377" o:spt="202" type="#_x0000_t202" style="position:absolute;left:840;top:3027;height:754;width:965;" filled="f" stroked="f" coordsize="21600,21600">
              <v:path/>
              <v:fill on="f" focussize="0,0"/>
              <v:stroke on="f" joinstyle="miter"/>
              <v:imagedata o:title=""/>
              <o:lock v:ext="edit"/>
              <v:textbox inset="0mm,0mm,0mm,0mm">
                <w:txbxContent>
                  <w:p>
                    <w:pPr>
                      <w:spacing w:before="0" w:line="239" w:lineRule="exact"/>
                      <w:ind w:left="0" w:right="18" w:firstLine="0"/>
                      <w:jc w:val="right"/>
                      <w:rPr>
                        <w:sz w:val="21"/>
                      </w:rPr>
                    </w:pPr>
                    <w:r>
                      <w:rPr>
                        <w:sz w:val="21"/>
                      </w:rPr>
                      <w:t>NAMESPACE</w:t>
                    </w:r>
                  </w:p>
                  <w:p>
                    <w:pPr>
                      <w:spacing w:before="2"/>
                      <w:ind w:left="0" w:right="18" w:firstLine="0"/>
                      <w:jc w:val="right"/>
                      <w:rPr>
                        <w:sz w:val="21"/>
                      </w:rPr>
                    </w:pPr>
                    <w:r>
                      <w:rPr>
                        <w:sz w:val="21"/>
                      </w:rPr>
                      <w:t>CHART</w:t>
                    </w:r>
                  </w:p>
                  <w:p>
                    <w:pPr>
                      <w:spacing w:before="4" w:line="239" w:lineRule="exact"/>
                      <w:ind w:left="0" w:right="0" w:firstLine="0"/>
                      <w:jc w:val="left"/>
                      <w:rPr>
                        <w:sz w:val="21"/>
                      </w:rPr>
                    </w:pPr>
                    <w:r>
                      <w:rPr>
                        <w:sz w:val="21"/>
                      </w:rPr>
                      <w:t>default</w:t>
                    </w:r>
                  </w:p>
                </w:txbxContent>
              </v:textbox>
            </v:shape>
            <v:shape id="_x0000_s1378" o:spid="_x0000_s1378" o:spt="202" type="#_x0000_t202" style="position:absolute;left:2205;top:3027;height:209;width:859;" filled="f" stroked="f" coordsize="21600,21600">
              <v:path/>
              <v:fill on="f" focussize="0,0"/>
              <v:stroke on="f" joinstyle="miter"/>
              <v:imagedata o:title=""/>
              <o:lock v:ext="edit"/>
              <v:textbox inset="0mm,0mm,0mm,0mm">
                <w:txbxContent>
                  <w:p>
                    <w:pPr>
                      <w:spacing w:before="0" w:line="209" w:lineRule="exact"/>
                      <w:ind w:left="0" w:right="0" w:firstLine="0"/>
                      <w:jc w:val="left"/>
                      <w:rPr>
                        <w:sz w:val="21"/>
                      </w:rPr>
                    </w:pPr>
                    <w:r>
                      <w:rPr>
                        <w:sz w:val="21"/>
                      </w:rPr>
                      <w:t>REVISION</w:t>
                    </w:r>
                  </w:p>
                </w:txbxContent>
              </v:textbox>
            </v:shape>
            <v:shape id="_x0000_s1379" o:spid="_x0000_s1379" o:spt="202" type="#_x0000_t202" style="position:absolute;left:3465;top:3027;height:481;width:1279;" filled="f" stroked="f" coordsize="21600,21600">
              <v:path/>
              <v:fill on="f" focussize="0,0"/>
              <v:stroke on="f" joinstyle="miter"/>
              <v:imagedata o:title=""/>
              <o:lock v:ext="edit"/>
              <v:textbox inset="0mm,0mm,0mm,0mm">
                <w:txbxContent>
                  <w:p>
                    <w:pPr>
                      <w:spacing w:before="0" w:line="239" w:lineRule="exact"/>
                      <w:ind w:left="0" w:right="0" w:firstLine="0"/>
                      <w:jc w:val="left"/>
                      <w:rPr>
                        <w:sz w:val="21"/>
                      </w:rPr>
                    </w:pPr>
                    <w:r>
                      <w:rPr>
                        <w:sz w:val="21"/>
                      </w:rPr>
                      <w:t>UPDATED</w:t>
                    </w:r>
                  </w:p>
                  <w:p>
                    <w:pPr>
                      <w:spacing w:before="2" w:line="239" w:lineRule="exact"/>
                      <w:ind w:left="103" w:right="0" w:firstLine="0"/>
                      <w:jc w:val="left"/>
                      <w:rPr>
                        <w:sz w:val="21"/>
                      </w:rPr>
                    </w:pPr>
                    <w:r>
                      <w:rPr>
                        <w:sz w:val="21"/>
                      </w:rPr>
                      <w:t>APP VERSION</w:t>
                    </w:r>
                  </w:p>
                </w:txbxContent>
              </v:textbox>
            </v:shape>
            <v:shape id="_x0000_s1380" o:spid="_x0000_s1380" o:spt="202" type="#_x0000_t202" style="position:absolute;left:2205;top:3571;height:209;width:4116;" filled="f" stroked="f" coordsize="21600,21600">
              <v:path/>
              <v:fill on="f" focussize="0,0"/>
              <v:stroke on="f" joinstyle="miter"/>
              <v:imagedata o:title=""/>
              <o:lock v:ext="edit"/>
              <v:textbox inset="0mm,0mm,0mm,0mm">
                <w:txbxContent>
                  <w:p>
                    <w:pPr>
                      <w:spacing w:before="0" w:line="209" w:lineRule="exact"/>
                      <w:ind w:left="0" w:right="0" w:firstLine="0"/>
                      <w:jc w:val="left"/>
                      <w:rPr>
                        <w:sz w:val="21"/>
                      </w:rPr>
                    </w:pPr>
                    <w:r>
                      <w:rPr>
                        <w:color w:val="800080"/>
                        <w:sz w:val="21"/>
                      </w:rPr>
                      <w:t>12020</w:t>
                    </w:r>
                    <w:r>
                      <w:rPr>
                        <w:sz w:val="21"/>
                      </w:rPr>
                      <w:t>-</w:t>
                    </w:r>
                    <w:r>
                      <w:rPr>
                        <w:color w:val="800080"/>
                        <w:sz w:val="21"/>
                      </w:rPr>
                      <w:t>05</w:t>
                    </w:r>
                    <w:r>
                      <w:rPr>
                        <w:sz w:val="21"/>
                      </w:rPr>
                      <w:t>-</w:t>
                    </w:r>
                    <w:r>
                      <w:rPr>
                        <w:color w:val="800080"/>
                        <w:sz w:val="21"/>
                      </w:rPr>
                      <w:t>2817</w:t>
                    </w:r>
                    <w:r>
                      <w:rPr>
                        <w:sz w:val="21"/>
                      </w:rPr>
                      <w:t>:</w:t>
                    </w:r>
                    <w:r>
                      <w:rPr>
                        <w:color w:val="800080"/>
                        <w:sz w:val="21"/>
                      </w:rPr>
                      <w:t>45</w:t>
                    </w:r>
                    <w:r>
                      <w:rPr>
                        <w:sz w:val="21"/>
                      </w:rPr>
                      <w:t>:</w:t>
                    </w:r>
                    <w:r>
                      <w:rPr>
                        <w:color w:val="800080"/>
                        <w:sz w:val="21"/>
                      </w:rPr>
                      <w:t xml:space="preserve">01.696109626 </w:t>
                    </w:r>
                    <w:r>
                      <w:rPr>
                        <w:sz w:val="21"/>
                      </w:rPr>
                      <w:t>+</w:t>
                    </w:r>
                    <w:r>
                      <w:rPr>
                        <w:color w:val="800080"/>
                        <w:sz w:val="21"/>
                      </w:rPr>
                      <w:t xml:space="preserve">0800 </w:t>
                    </w:r>
                    <w:r>
                      <w:rPr>
                        <w:sz w:val="21"/>
                      </w:rPr>
                      <w:t>CST</w:t>
                    </w:r>
                  </w:p>
                </w:txbxContent>
              </v:textbox>
            </v:shape>
            <v:shape id="_x0000_s1381" o:spid="_x0000_s1381" o:spt="202" type="#_x0000_t202" style="position:absolute;left:6720;top:3571;height:209;width:862;" filled="f" stroked="f" coordsize="21600,21600">
              <v:path/>
              <v:fill on="f" focussize="0,0"/>
              <v:stroke on="f" joinstyle="miter"/>
              <v:imagedata o:title=""/>
              <o:lock v:ext="edit"/>
              <v:textbox inset="0mm,0mm,0mm,0mm">
                <w:txbxContent>
                  <w:p>
                    <w:pPr>
                      <w:spacing w:before="0" w:line="209" w:lineRule="exact"/>
                      <w:ind w:left="0" w:right="0" w:firstLine="0"/>
                      <w:jc w:val="left"/>
                      <w:rPr>
                        <w:sz w:val="21"/>
                      </w:rPr>
                    </w:pPr>
                    <w:r>
                      <w:rPr>
                        <w:sz w:val="21"/>
                      </w:rPr>
                      <w:t>deployed</w:t>
                    </w:r>
                  </w:p>
                </w:txbxContent>
              </v:textbox>
            </v:shape>
            <v:shape id="_x0000_s1382" o:spid="_x0000_s1382" o:spt="202" type="#_x0000_t202" style="position:absolute;left:0;top:3845;height:752;width:3696;" filled="f" stroked="f" coordsize="21600,21600">
              <v:path/>
              <v:fill on="f" focussize="0,0"/>
              <v:stroke on="f" joinstyle="miter"/>
              <v:imagedata o:title=""/>
              <o:lock v:ext="edit"/>
              <v:textbox inset="0mm,0mm,0mm,0mm">
                <w:txbxContent>
                  <w:p>
                    <w:pPr>
                      <w:spacing w:before="0" w:line="239" w:lineRule="exact"/>
                      <w:ind w:left="0" w:right="0" w:firstLine="0"/>
                      <w:jc w:val="left"/>
                      <w:rPr>
                        <w:sz w:val="21"/>
                      </w:rPr>
                    </w:pPr>
                    <w:r>
                      <w:rPr>
                        <w:sz w:val="21"/>
                      </w:rPr>
                      <w:t>weave-scope-</w:t>
                    </w:r>
                    <w:r>
                      <w:rPr>
                        <w:color w:val="800080"/>
                        <w:sz w:val="21"/>
                      </w:rPr>
                      <w:t>1.1</w:t>
                    </w:r>
                    <w:r>
                      <w:rPr>
                        <w:sz w:val="21"/>
                      </w:rPr>
                      <w:t>.</w:t>
                    </w:r>
                    <w:r>
                      <w:rPr>
                        <w:color w:val="800080"/>
                        <w:sz w:val="21"/>
                      </w:rPr>
                      <w:t>101.12</w:t>
                    </w:r>
                    <w:r>
                      <w:rPr>
                        <w:sz w:val="21"/>
                      </w:rPr>
                      <w:t>.</w:t>
                    </w:r>
                    <w:r>
                      <w:rPr>
                        <w:color w:val="800080"/>
                        <w:sz w:val="21"/>
                      </w:rPr>
                      <w:t>0</w:t>
                    </w:r>
                  </w:p>
                  <w:p>
                    <w:pPr>
                      <w:spacing w:before="1" w:line="270" w:lineRule="atLeast"/>
                      <w:ind w:left="0" w:right="1" w:firstLine="0"/>
                      <w:jc w:val="left"/>
                      <w:rPr>
                        <w:sz w:val="21"/>
                      </w:rPr>
                    </w:pPr>
                    <w:r>
                      <w:rPr>
                        <w:sz w:val="21"/>
                      </w:rPr>
                      <w:t>[root@k8s-master ~]# helm status ui NAME: ui</w:t>
                    </w:r>
                  </w:p>
                </w:txbxContent>
              </v:textbox>
            </v:shape>
            <w10:wrap type="none"/>
            <w10:anchorlock/>
          </v:group>
        </w:pict>
      </w:r>
    </w:p>
    <w:p>
      <w:pPr>
        <w:spacing w:after="0"/>
        <w:rPr>
          <w:sz w:val="20"/>
        </w:rPr>
        <w:sectPr>
          <w:pgSz w:w="11910" w:h="16840"/>
          <w:pgMar w:top="1400" w:right="440" w:bottom="280" w:left="1520" w:header="708" w:footer="0" w:gutter="0"/>
          <w:cols w:space="720" w:num="1"/>
        </w:sectPr>
      </w:pPr>
    </w:p>
    <w:p>
      <w:pPr>
        <w:pStyle w:val="4"/>
        <w:rPr>
          <w:b/>
          <w:sz w:val="7"/>
        </w:rPr>
      </w:pPr>
    </w:p>
    <w:p>
      <w:pPr>
        <w:pStyle w:val="4"/>
        <w:ind w:left="280"/>
        <w:rPr>
          <w:sz w:val="20"/>
        </w:rPr>
      </w:pPr>
      <w:r>
        <w:rPr>
          <w:sz w:val="20"/>
        </w:rPr>
        <w:pict>
          <v:shape id="_x0000_s1383" o:spid="_x0000_s1383" o:spt="202" type="#_x0000_t202" style="height:245.05pt;width:415.3pt;" fillcolor="#F5F5F5" filled="t" stroked="f" coordsize="21600,21600">
            <v:path/>
            <v:fill on="t" focussize="0,0"/>
            <v:stroke on="f" joinstyle="miter"/>
            <v:imagedata o:title=""/>
            <o:lock v:ext="edit"/>
            <v:textbox inset="0mm,0mm,0mm,0mm">
              <w:txbxContent>
                <w:p>
                  <w:pPr>
                    <w:pStyle w:val="4"/>
                    <w:spacing w:before="1"/>
                  </w:pPr>
                  <w:r>
                    <w:t xml:space="preserve">LAST DEPLOYED: Thu May </w:t>
                  </w:r>
                  <w:r>
                    <w:rPr>
                      <w:color w:val="800080"/>
                    </w:rPr>
                    <w:t>2817</w:t>
                  </w:r>
                  <w:r>
                    <w:t>:</w:t>
                  </w:r>
                  <w:r>
                    <w:rPr>
                      <w:color w:val="800080"/>
                    </w:rPr>
                    <w:t>45</w:t>
                  </w:r>
                  <w:r>
                    <w:t>:</w:t>
                  </w:r>
                  <w:r>
                    <w:rPr>
                      <w:color w:val="800080"/>
                    </w:rPr>
                    <w:t>012020</w:t>
                  </w:r>
                </w:p>
                <w:p>
                  <w:pPr>
                    <w:pStyle w:val="4"/>
                    <w:spacing w:before="2" w:line="242" w:lineRule="auto"/>
                    <w:ind w:right="6396"/>
                  </w:pPr>
                  <w:r>
                    <w:t xml:space="preserve">NAMESPACE: default STATUS: deployed REVISION: </w:t>
                  </w:r>
                  <w:r>
                    <w:rPr>
                      <w:color w:val="800080"/>
                    </w:rPr>
                    <w:t>1</w:t>
                  </w:r>
                </w:p>
                <w:p>
                  <w:pPr>
                    <w:pStyle w:val="4"/>
                    <w:spacing w:before="3"/>
                  </w:pPr>
                  <w:r>
                    <w:t>NOTES:</w:t>
                  </w:r>
                </w:p>
                <w:p>
                  <w:pPr>
                    <w:pStyle w:val="4"/>
                    <w:spacing w:before="2" w:line="244" w:lineRule="auto"/>
                    <w:ind w:right="411"/>
                  </w:pPr>
                  <w:r>
                    <w:t xml:space="preserve">You should now be able to access the Scope frontend </w:t>
                  </w:r>
                  <w:r>
                    <w:rPr>
                      <w:color w:val="0000FF"/>
                    </w:rPr>
                    <w:t xml:space="preserve">in </w:t>
                  </w:r>
                  <w:r>
                    <w:t>your web browser, by using kubectl port-forward:</w:t>
                  </w:r>
                </w:p>
                <w:p>
                  <w:pPr>
                    <w:pStyle w:val="4"/>
                  </w:pPr>
                </w:p>
                <w:p>
                  <w:pPr>
                    <w:pStyle w:val="4"/>
                    <w:spacing w:line="242" w:lineRule="auto"/>
                    <w:ind w:right="850"/>
                  </w:pPr>
                  <w:r>
                    <w:t>kubectl -n default port-forward $(kubectl -n default get endpoints \ ui-weave-scope -o jsonpath=</w:t>
                  </w:r>
                  <w:r>
                    <w:rPr>
                      <w:color w:val="800000"/>
                    </w:rPr>
                    <w:t>'{.subsets[0].addresses[0].targetRef.name}'</w:t>
                  </w:r>
                  <w:r>
                    <w:t xml:space="preserve">) </w:t>
                  </w:r>
                  <w:r>
                    <w:rPr>
                      <w:color w:val="800080"/>
                    </w:rPr>
                    <w:t>8080</w:t>
                  </w:r>
                  <w:r>
                    <w:t>:</w:t>
                  </w:r>
                  <w:r>
                    <w:rPr>
                      <w:color w:val="800080"/>
                    </w:rPr>
                    <w:t>4040</w:t>
                  </w:r>
                </w:p>
                <w:p>
                  <w:pPr>
                    <w:pStyle w:val="4"/>
                    <w:spacing w:before="5"/>
                  </w:pPr>
                </w:p>
                <w:p>
                  <w:pPr>
                    <w:pStyle w:val="4"/>
                    <w:spacing w:before="1"/>
                  </w:pPr>
                  <w:r>
                    <w:rPr>
                      <w:color w:val="0000FF"/>
                    </w:rPr>
                    <w:t xml:space="preserve">then </w:t>
                  </w:r>
                  <w:r>
                    <w:t>browsing to http:</w:t>
                  </w:r>
                  <w:r>
                    <w:rPr>
                      <w:color w:val="008000"/>
                    </w:rPr>
                    <w:t>//localhost:8080/.</w:t>
                  </w:r>
                </w:p>
                <w:p>
                  <w:pPr>
                    <w:pStyle w:val="4"/>
                    <w:spacing w:before="2" w:line="484" w:lineRule="auto"/>
                    <w:ind w:right="621"/>
                  </w:pPr>
                  <w:r>
                    <w:t xml:space="preserve">For </w:t>
                  </w:r>
                  <w:r>
                    <w:rPr>
                      <w:color w:val="0000FF"/>
                    </w:rPr>
                    <w:t xml:space="preserve">more </w:t>
                  </w:r>
                  <w:r>
                    <w:t>details on using Weave Scope, see the Weave Scope documentation: https:</w:t>
                  </w:r>
                  <w:r>
                    <w:rPr>
                      <w:color w:val="008000"/>
                    </w:rPr>
                    <w:t>//</w:t>
                  </w:r>
                  <w:r>
                    <w:fldChar w:fldCharType="begin"/>
                  </w:r>
                  <w:r>
                    <w:instrText xml:space="preserve"> HYPERLINK "http://www.weave.works/docs/scope/latest/introducing/" \h </w:instrText>
                  </w:r>
                  <w:r>
                    <w:fldChar w:fldCharType="separate"/>
                  </w:r>
                  <w:r>
                    <w:rPr>
                      <w:color w:val="008000"/>
                    </w:rPr>
                    <w:t>www.weave.works/docs/scope/latest/introducing/</w:t>
                  </w:r>
                  <w:r>
                    <w:rPr>
                      <w:color w:val="008000"/>
                    </w:rPr>
                    <w:fldChar w:fldCharType="end"/>
                  </w:r>
                </w:p>
                <w:p>
                  <w:pPr>
                    <w:pStyle w:val="4"/>
                    <w:spacing w:before="2"/>
                  </w:pPr>
                  <w:r>
                    <w:rPr>
                      <w:color w:val="008000"/>
                    </w:rPr>
                    <w:t>#修改 service Type: NodePort 即可访问 ui</w:t>
                  </w:r>
                </w:p>
              </w:txbxContent>
            </v:textbox>
            <w10:wrap type="none"/>
            <w10:anchorlock/>
          </v:shape>
        </w:pict>
      </w:r>
    </w:p>
    <w:p>
      <w:pPr>
        <w:pStyle w:val="4"/>
        <w:spacing w:before="1"/>
        <w:rPr>
          <w:b/>
          <w:sz w:val="15"/>
        </w:rPr>
      </w:pPr>
    </w:p>
    <w:p>
      <w:pPr>
        <w:pStyle w:val="10"/>
        <w:numPr>
          <w:ilvl w:val="1"/>
          <w:numId w:val="86"/>
        </w:numPr>
        <w:tabs>
          <w:tab w:val="left" w:pos="600"/>
        </w:tabs>
        <w:spacing w:before="70" w:after="0" w:line="240" w:lineRule="auto"/>
        <w:ind w:left="599" w:right="0" w:hanging="320"/>
        <w:jc w:val="left"/>
        <w:rPr>
          <w:b/>
          <w:sz w:val="21"/>
        </w:rPr>
      </w:pPr>
      <w:r>
        <w:rPr>
          <w:b/>
          <w:spacing w:val="-7"/>
          <w:sz w:val="21"/>
        </w:rPr>
        <w:t xml:space="preserve">、安装前自定义 </w:t>
      </w:r>
      <w:r>
        <w:rPr>
          <w:b/>
          <w:sz w:val="21"/>
        </w:rPr>
        <w:t>chart</w:t>
      </w:r>
      <w:r>
        <w:rPr>
          <w:b/>
          <w:spacing w:val="-12"/>
          <w:sz w:val="21"/>
        </w:rPr>
        <w:t xml:space="preserve"> 配置选项</w:t>
      </w:r>
    </w:p>
    <w:p>
      <w:pPr>
        <w:pStyle w:val="4"/>
        <w:spacing w:before="7"/>
        <w:rPr>
          <w:b/>
          <w:sz w:val="29"/>
        </w:rPr>
      </w:pPr>
    </w:p>
    <w:p>
      <w:pPr>
        <w:pStyle w:val="4"/>
        <w:spacing w:before="70" w:line="242" w:lineRule="auto"/>
        <w:ind w:left="280" w:right="1477"/>
      </w:pPr>
      <w:r>
        <w:pict>
          <v:group id="_x0000_s1384" o:spid="_x0000_s1384" o:spt="203" style="position:absolute;left:0pt;margin-left:90pt;margin-top:3.4pt;height:394.9pt;width:415.3pt;mso-position-horizontal-relative:page;z-index:-251591680;mso-width-relative:page;mso-height-relative:page;" coordorigin="1800,68" coordsize="8306,7898">
            <o:lock v:ext="edit"/>
            <v:shape id="_x0000_s1385" o:spid="_x0000_s1385" style="position:absolute;left:1800;top:68;height:1907;width:8306;" fillcolor="#FFFFFF" filled="t" stroked="f" coordorigin="1800,68" coordsize="8306,1907" path="m10106,1158l2146,1158,2146,1430,2146,1430,2146,1702,1800,1702,1800,1974,10106,1974,10106,1702,10106,1430,10106,1430,10106,1158xm10106,341l1800,341,1800,613,1800,885,2146,885,2146,1157,10106,1157,10106,885,10106,885,10106,613,10106,341xm10106,68l1800,68,1800,340,10106,340,10106,68xe">
              <v:path arrowok="t"/>
              <v:fill on="t" focussize="0,0"/>
              <v:stroke on="f"/>
              <v:imagedata o:title=""/>
              <o:lock v:ext="edit"/>
            </v:shape>
            <v:shape id="_x0000_s1386" o:spid="_x0000_s1386" style="position:absolute;left:1800;top:1975;height:5991;width:8306;" fillcolor="#F5F5F5" filled="t" stroked="f" coordorigin="1800,1975" coordsize="8306,5991" path="m10106,7422l1800,7422,1800,7694,1800,7966,10106,7966,10106,7694,10106,7422xm10106,6605l1800,6605,1800,6877,1800,6877,1800,7149,1800,7421,10106,7421,10106,7149,10106,6877,10106,6877,10106,6605xm10106,5788l1800,5788,1800,6060,1800,6332,1800,6332,1800,6604,10106,6604,10106,6332,10106,6332,10106,6060,10106,5788xm10106,4971l1800,4971,1800,5243,1800,5515,1800,5787,10106,5787,10106,5515,10106,5243,10106,4971xm10106,4154l1800,4154,1800,4426,1800,4698,1800,4970,10106,4970,10106,4698,10106,4426,10106,4154xm10106,3609l1800,3609,1800,3881,1800,4153,10106,4153,10106,3881,10106,3609xm10106,2792l1800,2792,1800,3064,1800,3336,1800,3608,10106,3608,10106,3336,10106,3064,10106,2792xm10106,1975l1800,1975,1800,2247,1800,2519,1800,2519,1800,2791,10106,2791,10106,2519,10106,2519,10106,2247,10106,1975xe">
              <v:path arrowok="t"/>
              <v:fill on="t" focussize="0,0"/>
              <v:stroke on="f"/>
              <v:imagedata o:title=""/>
              <o:lock v:ext="edit"/>
            </v:shape>
          </v:group>
        </w:pict>
      </w:r>
      <w:r>
        <w:rPr>
          <w:color w:val="333333"/>
          <w:spacing w:val="-4"/>
        </w:rPr>
        <w:t xml:space="preserve">自定义选项是因为并不是所有的 </w:t>
      </w:r>
      <w:r>
        <w:rPr>
          <w:color w:val="333333"/>
        </w:rPr>
        <w:t>chart</w:t>
      </w:r>
      <w:r>
        <w:rPr>
          <w:color w:val="333333"/>
          <w:spacing w:val="-9"/>
        </w:rPr>
        <w:t xml:space="preserve"> 都能按照默认配置运行成功，可能会需要一些环境</w:t>
      </w:r>
      <w:r>
        <w:rPr>
          <w:color w:val="333333"/>
          <w:spacing w:val="-17"/>
        </w:rPr>
        <w:t xml:space="preserve">依赖，例如 </w:t>
      </w:r>
      <w:r>
        <w:rPr>
          <w:color w:val="333333"/>
        </w:rPr>
        <w:t>PV。</w:t>
      </w:r>
    </w:p>
    <w:p>
      <w:pPr>
        <w:pStyle w:val="4"/>
        <w:spacing w:before="1"/>
        <w:ind w:left="280"/>
      </w:pPr>
      <w:r>
        <w:rPr>
          <w:color w:val="333333"/>
        </w:rPr>
        <w:t>所以我们需要自定义 chart 配置选项，安装过程中有两种方法可以传递配置数据：</w:t>
      </w:r>
    </w:p>
    <w:p>
      <w:pPr>
        <w:pStyle w:val="10"/>
        <w:numPr>
          <w:ilvl w:val="2"/>
          <w:numId w:val="86"/>
        </w:numPr>
        <w:tabs>
          <w:tab w:val="left" w:pos="999"/>
          <w:tab w:val="left" w:pos="1000"/>
        </w:tabs>
        <w:spacing w:before="2" w:after="0" w:line="244" w:lineRule="auto"/>
        <w:ind w:left="625" w:right="1489" w:firstLine="0"/>
        <w:jc w:val="left"/>
        <w:rPr>
          <w:sz w:val="21"/>
        </w:rPr>
      </w:pPr>
      <w:r>
        <w:rPr>
          <w:color w:val="333333"/>
          <w:sz w:val="21"/>
        </w:rPr>
        <w:t>--values（或-f）</w:t>
      </w:r>
      <w:r>
        <w:rPr>
          <w:color w:val="333333"/>
          <w:spacing w:val="-7"/>
          <w:sz w:val="21"/>
        </w:rPr>
        <w:t xml:space="preserve">：指定带有覆盖的 </w:t>
      </w:r>
      <w:r>
        <w:rPr>
          <w:color w:val="333333"/>
          <w:sz w:val="21"/>
        </w:rPr>
        <w:t>YAML</w:t>
      </w:r>
      <w:r>
        <w:rPr>
          <w:color w:val="333333"/>
          <w:spacing w:val="-8"/>
          <w:sz w:val="21"/>
        </w:rPr>
        <w:t xml:space="preserve"> 文件。这可以多次指定，最右边的文件优先</w:t>
      </w:r>
    </w:p>
    <w:p>
      <w:pPr>
        <w:pStyle w:val="10"/>
        <w:numPr>
          <w:ilvl w:val="2"/>
          <w:numId w:val="86"/>
        </w:numPr>
        <w:tabs>
          <w:tab w:val="left" w:pos="999"/>
          <w:tab w:val="left" w:pos="1000"/>
        </w:tabs>
        <w:spacing w:before="0" w:after="0" w:line="265" w:lineRule="exact"/>
        <w:ind w:left="1000" w:right="0" w:hanging="375"/>
        <w:jc w:val="left"/>
        <w:rPr>
          <w:sz w:val="21"/>
        </w:rPr>
      </w:pPr>
      <w:r>
        <w:rPr>
          <w:color w:val="333333"/>
          <w:sz w:val="21"/>
        </w:rPr>
        <w:t>--set：在命令行上指定替代。如果两者都用，--set</w:t>
      </w:r>
      <w:r>
        <w:rPr>
          <w:color w:val="333333"/>
          <w:spacing w:val="-12"/>
          <w:sz w:val="21"/>
        </w:rPr>
        <w:t xml:space="preserve"> 优先级高</w:t>
      </w:r>
    </w:p>
    <w:p>
      <w:pPr>
        <w:spacing w:before="2" w:line="244" w:lineRule="auto"/>
        <w:ind w:left="280" w:right="5170" w:firstLine="0"/>
        <w:jc w:val="left"/>
        <w:rPr>
          <w:sz w:val="21"/>
        </w:rPr>
      </w:pPr>
      <w:r>
        <w:rPr>
          <w:b/>
          <w:color w:val="333333"/>
          <w:sz w:val="21"/>
        </w:rPr>
        <w:t>--values</w:t>
      </w:r>
      <w:r>
        <w:rPr>
          <w:b/>
          <w:color w:val="333333"/>
          <w:spacing w:val="-9"/>
          <w:sz w:val="21"/>
        </w:rPr>
        <w:t xml:space="preserve"> 使用，先将修改的变量写到一个文件中</w:t>
      </w:r>
      <w:r>
        <w:rPr>
          <w:sz w:val="21"/>
        </w:rPr>
        <w:t># helm show values stable/mysql</w:t>
      </w:r>
    </w:p>
    <w:p>
      <w:pPr>
        <w:pStyle w:val="4"/>
        <w:spacing w:line="244" w:lineRule="auto"/>
        <w:ind w:left="280" w:right="7970"/>
      </w:pPr>
      <w:r>
        <w:t xml:space="preserve"># </w:t>
      </w:r>
      <w:r>
        <w:rPr>
          <w:color w:val="0000FF"/>
        </w:rPr>
        <w:t>cat</w:t>
      </w:r>
      <w:r>
        <w:t>config.yaml persistence:</w:t>
      </w:r>
    </w:p>
    <w:p>
      <w:pPr>
        <w:pStyle w:val="4"/>
        <w:spacing w:line="267" w:lineRule="exact"/>
        <w:ind w:left="488"/>
      </w:pPr>
      <w:r>
        <w:t xml:space="preserve">enabled: </w:t>
      </w:r>
      <w:r>
        <w:rPr>
          <w:color w:val="0000FF"/>
        </w:rPr>
        <w:t>true</w:t>
      </w:r>
    </w:p>
    <w:p>
      <w:pPr>
        <w:pStyle w:val="4"/>
        <w:spacing w:line="242" w:lineRule="auto"/>
        <w:ind w:left="488" w:right="5767"/>
      </w:pPr>
      <w:r>
        <w:t xml:space="preserve">storageClass: </w:t>
      </w:r>
      <w:r>
        <w:rPr>
          <w:color w:val="800000"/>
        </w:rPr>
        <w:t xml:space="preserve">"managed-nfs-storage" </w:t>
      </w:r>
      <w:r>
        <w:t>accessMode: ReadWriteOnce</w:t>
      </w:r>
    </w:p>
    <w:p>
      <w:pPr>
        <w:pStyle w:val="4"/>
        <w:spacing w:line="242" w:lineRule="auto"/>
        <w:ind w:left="280" w:right="7970" w:firstLine="208"/>
      </w:pPr>
      <w:r>
        <w:t xml:space="preserve">size: 8Gi mysqlUser: </w:t>
      </w:r>
      <w:r>
        <w:rPr>
          <w:color w:val="800000"/>
        </w:rPr>
        <w:t>"k8s"</w:t>
      </w:r>
    </w:p>
    <w:p>
      <w:pPr>
        <w:pStyle w:val="4"/>
        <w:spacing w:before="1" w:line="242" w:lineRule="auto"/>
        <w:ind w:left="280" w:right="7235"/>
      </w:pPr>
      <w:r>
        <w:t xml:space="preserve">mysqlPassword: </w:t>
      </w:r>
      <w:r>
        <w:rPr>
          <w:color w:val="800000"/>
        </w:rPr>
        <w:t xml:space="preserve">"123456" </w:t>
      </w:r>
      <w:r>
        <w:t xml:space="preserve">mysqlDatabase: </w:t>
      </w:r>
      <w:r>
        <w:rPr>
          <w:color w:val="800000"/>
        </w:rPr>
        <w:t>"k8s"</w:t>
      </w:r>
    </w:p>
    <w:p>
      <w:pPr>
        <w:pStyle w:val="4"/>
        <w:spacing w:before="1" w:line="242" w:lineRule="auto"/>
        <w:ind w:left="280" w:right="4925"/>
      </w:pPr>
      <w:r>
        <w:t xml:space="preserve"># helm </w:t>
      </w:r>
      <w:r>
        <w:rPr>
          <w:color w:val="0000FF"/>
        </w:rPr>
        <w:t xml:space="preserve">install </w:t>
      </w:r>
      <w:r>
        <w:t>db -f config.yaml stable/mysql # kubectl get pods</w:t>
      </w:r>
    </w:p>
    <w:p>
      <w:pPr>
        <w:pStyle w:val="4"/>
        <w:tabs>
          <w:tab w:val="left" w:pos="4688"/>
          <w:tab w:val="left" w:pos="5528"/>
          <w:tab w:val="left" w:pos="6579"/>
          <w:tab w:val="left" w:pos="7734"/>
        </w:tabs>
        <w:spacing w:before="1"/>
        <w:ind w:left="280"/>
      </w:pPr>
      <w:r>
        <w:t>NAME</w:t>
      </w:r>
      <w:r>
        <w:tab/>
      </w:r>
      <w:r>
        <w:t>READY</w:t>
      </w:r>
      <w:r>
        <w:tab/>
      </w:r>
      <w:r>
        <w:t>STATUS</w:t>
      </w:r>
      <w:r>
        <w:tab/>
      </w:r>
      <w:r>
        <w:t>RESTARTS</w:t>
      </w:r>
      <w:r>
        <w:tab/>
      </w:r>
      <w:r>
        <w:t>AGE</w:t>
      </w:r>
    </w:p>
    <w:p>
      <w:pPr>
        <w:pStyle w:val="4"/>
        <w:tabs>
          <w:tab w:val="left" w:pos="4688"/>
          <w:tab w:val="left" w:pos="5528"/>
          <w:tab w:val="left" w:pos="6579"/>
          <w:tab w:val="left" w:pos="7734"/>
        </w:tabs>
        <w:spacing w:before="2"/>
        <w:ind w:left="280"/>
      </w:pPr>
      <w:r>
        <w:t>db-mysql-57485b68dc-4xjhv</w:t>
      </w:r>
      <w:r>
        <w:tab/>
      </w:r>
      <w:r>
        <w:rPr>
          <w:color w:val="800080"/>
        </w:rPr>
        <w:t>1</w:t>
      </w:r>
      <w:r>
        <w:t>/</w:t>
      </w:r>
      <w:r>
        <w:rPr>
          <w:color w:val="800080"/>
        </w:rPr>
        <w:t>1</w:t>
      </w:r>
      <w:r>
        <w:rPr>
          <w:color w:val="800080"/>
        </w:rPr>
        <w:tab/>
      </w:r>
      <w:r>
        <w:t>Running</w:t>
      </w:r>
      <w:r>
        <w:tab/>
      </w:r>
      <w:r>
        <w:rPr>
          <w:color w:val="800080"/>
        </w:rPr>
        <w:t>0</w:t>
      </w:r>
      <w:r>
        <w:rPr>
          <w:color w:val="800080"/>
        </w:rPr>
        <w:tab/>
      </w:r>
      <w:r>
        <w:t>8m51s</w:t>
      </w:r>
    </w:p>
    <w:p>
      <w:pPr>
        <w:pStyle w:val="4"/>
        <w:spacing w:before="1"/>
        <w:rPr>
          <w:sz w:val="16"/>
        </w:rPr>
      </w:pPr>
    </w:p>
    <w:p>
      <w:pPr>
        <w:pStyle w:val="4"/>
        <w:spacing w:before="70" w:line="244" w:lineRule="auto"/>
        <w:ind w:left="280" w:right="1880"/>
      </w:pPr>
      <w:r>
        <w:t># kubectl run -it db-client --</w:t>
      </w:r>
      <w:r>
        <w:rPr>
          <w:color w:val="0000FF"/>
        </w:rPr>
        <w:t xml:space="preserve">rm </w:t>
      </w:r>
      <w:r>
        <w:t>--restart=Never --image=mysql:</w:t>
      </w:r>
      <w:r>
        <w:rPr>
          <w:color w:val="800080"/>
        </w:rPr>
        <w:t xml:space="preserve">5.7 </w:t>
      </w:r>
      <w:r>
        <w:t>-- bash If you don</w:t>
      </w:r>
      <w:r>
        <w:rPr>
          <w:color w:val="800000"/>
        </w:rPr>
        <w:t>'t see a command prompt, try pressing enter.</w:t>
      </w:r>
    </w:p>
    <w:p>
      <w:pPr>
        <w:pStyle w:val="4"/>
        <w:spacing w:line="265" w:lineRule="exact"/>
        <w:ind w:left="280"/>
      </w:pPr>
      <w:r>
        <w:t>root@db-client:/# mysql -hdb-mysql -uk8s -p123456</w:t>
      </w:r>
    </w:p>
    <w:p>
      <w:pPr>
        <w:pStyle w:val="4"/>
        <w:tabs>
          <w:tab w:val="left" w:pos="3534"/>
        </w:tabs>
        <w:spacing w:before="5" w:line="242" w:lineRule="auto"/>
        <w:ind w:left="280" w:right="1265"/>
      </w:pPr>
      <w:r>
        <w:t>mysql: [Warning] Using a password on the command line interface can be insecure. Welcome to the</w:t>
      </w:r>
      <w:r>
        <w:rPr>
          <w:spacing w:val="-6"/>
        </w:rPr>
        <w:t xml:space="preserve"> </w:t>
      </w:r>
      <w:r>
        <w:t>MySQL monitor.</w:t>
      </w:r>
      <w:r>
        <w:tab/>
      </w:r>
      <w:r>
        <w:t>Commands end with ; or</w:t>
      </w:r>
      <w:r>
        <w:rPr>
          <w:spacing w:val="-5"/>
        </w:rPr>
        <w:t xml:space="preserve"> </w:t>
      </w:r>
      <w:r>
        <w:t>\g.</w:t>
      </w:r>
    </w:p>
    <w:p>
      <w:pPr>
        <w:pStyle w:val="4"/>
        <w:spacing w:before="1"/>
        <w:ind w:left="280"/>
      </w:pPr>
      <w:r>
        <w:t xml:space="preserve">Your MySQL connection </w:t>
      </w:r>
      <w:r>
        <w:rPr>
          <w:color w:val="0000FF"/>
        </w:rPr>
        <w:t xml:space="preserve">id </w:t>
      </w:r>
      <w:r>
        <w:t xml:space="preserve">is </w:t>
      </w:r>
      <w:r>
        <w:rPr>
          <w:color w:val="800080"/>
        </w:rPr>
        <w:t>36</w:t>
      </w:r>
    </w:p>
    <w:p>
      <w:pPr>
        <w:pStyle w:val="4"/>
        <w:spacing w:before="2"/>
        <w:ind w:left="280"/>
      </w:pPr>
      <w:r>
        <w:t xml:space="preserve">Server version: </w:t>
      </w:r>
      <w:r>
        <w:rPr>
          <w:color w:val="800080"/>
        </w:rPr>
        <w:t>5.7</w:t>
      </w:r>
      <w:r>
        <w:t>.</w:t>
      </w:r>
      <w:r>
        <w:rPr>
          <w:color w:val="800080"/>
        </w:rPr>
        <w:t xml:space="preserve">30 </w:t>
      </w:r>
      <w:r>
        <w:t>MySQL Community Server (GPL)</w:t>
      </w:r>
    </w:p>
    <w:p>
      <w:pPr>
        <w:spacing w:after="0"/>
        <w:sectPr>
          <w:pgSz w:w="11910" w:h="16840"/>
          <w:pgMar w:top="1400" w:right="440" w:bottom="280" w:left="1520" w:header="708" w:footer="0" w:gutter="0"/>
          <w:cols w:space="720" w:num="1"/>
        </w:sectPr>
      </w:pPr>
    </w:p>
    <w:p>
      <w:pPr>
        <w:pStyle w:val="4"/>
        <w:rPr>
          <w:sz w:val="7"/>
        </w:rPr>
      </w:pPr>
    </w:p>
    <w:p>
      <w:pPr>
        <w:pStyle w:val="4"/>
        <w:ind w:left="280"/>
        <w:rPr>
          <w:sz w:val="20"/>
        </w:rPr>
      </w:pPr>
      <w:r>
        <w:rPr>
          <w:sz w:val="20"/>
        </w:rPr>
        <w:pict>
          <v:group id="_x0000_s1387" o:spid="_x0000_s1387" o:spt="203" style="height:303.15pt;width:415.3pt;" coordsize="8306,6063">
            <o:lock v:ext="edit"/>
            <v:shape id="_x0000_s1388" o:spid="_x0000_s1388" style="position:absolute;left:0;top:0;height:2723;width:8306;" fillcolor="#F5F5F5" filled="t" stroked="f" coordsize="8306,2723" path="m8306,2451l0,2451,0,2723,8306,2723,8306,2451xm8306,1634l0,1634,0,1906,0,2178,0,2450,8306,2450,8306,2178,8306,1906,8306,1634xm8306,817l0,817,0,1089,0,1361,0,1633,8306,1633,8306,1361,8306,1089,8306,817xm8306,0l0,0,0,272,0,544,0,816,8306,816,8306,544,8306,272,8306,0xe">
              <v:path arrowok="t"/>
              <v:fill on="t" focussize="0,0"/>
              <v:stroke on="f"/>
              <v:imagedata o:title=""/>
              <o:lock v:ext="edit"/>
            </v:shape>
            <v:line id="_x0000_s1389" o:spid="_x0000_s1389" o:spt="20" style="position:absolute;left:106;top:2585;height:0;width:2098;" stroked="t" coordsize="21600,21600">
              <v:path arrowok="t"/>
              <v:fill focussize="0,0"/>
              <v:stroke weight="0.368346456692913pt" color="#000000"/>
              <v:imagedata o:title=""/>
              <o:lock v:ext="edit"/>
            </v:line>
            <v:shape id="_x0000_s1390" o:spid="_x0000_s1390" style="position:absolute;left:0;top:2723;height:544;width:8306;" fillcolor="#F5F5F5" filled="t" stroked="f" coordorigin="0,2723" coordsize="8306,544" path="m8306,2723l0,2723,0,2995,0,3267,8306,3267,8306,2995,8306,2723xe">
              <v:path arrowok="t"/>
              <v:fill on="t" focussize="0,0"/>
              <v:stroke on="f"/>
              <v:imagedata o:title=""/>
              <o:lock v:ext="edit"/>
            </v:shape>
            <v:line id="_x0000_s1391" o:spid="_x0000_s1391" o:spt="20" style="position:absolute;left:106;top:3130;height:0;width:2098;" stroked="t" coordsize="21600,21600">
              <v:path arrowok="t"/>
              <v:fill focussize="0,0"/>
              <v:stroke weight="0.368346456692913pt" color="#000000"/>
              <v:imagedata o:title=""/>
              <o:lock v:ext="edit"/>
            </v:line>
            <v:shape id="_x0000_s1392" o:spid="_x0000_s1392" style="position:absolute;left:0;top:3268;height:816;width:8306;" fillcolor="#F5F5F5" filled="t" stroked="f" coordorigin="0,3268" coordsize="8306,816" path="m8306,3268l0,3268,0,3540,0,3812,0,4084,8306,4084,8306,3812,8306,3540,8306,3268xe">
              <v:path arrowok="t"/>
              <v:fill on="t" focussize="0,0"/>
              <v:stroke on="f"/>
              <v:imagedata o:title=""/>
              <o:lock v:ext="edit"/>
            </v:shape>
            <v:line id="_x0000_s1393" o:spid="_x0000_s1393" o:spt="20" style="position:absolute;left:106;top:3946;height:0;width:2098;" stroked="t" coordsize="21600,21600">
              <v:path arrowok="t"/>
              <v:fill focussize="0,0"/>
              <v:stroke weight="0.368346456692913pt" color="#000000"/>
              <v:imagedata o:title=""/>
              <o:lock v:ext="edit"/>
            </v:line>
            <v:shape id="_x0000_s1394" o:spid="_x0000_s1394" style="position:absolute;left:0;top:4085;height:1435;width:8306;" fillcolor="#FFFFFF" filled="t" stroked="f" coordorigin="0,4085" coordsize="8306,1435" path="m8306,5247l0,5247,0,5519,8306,5519,8306,5247xm8306,4085l0,4085,0,4472,0,4859,0,4859,0,5246,8306,5246,8306,4859,8306,4859,8306,4472,8306,4085xe">
              <v:path arrowok="t"/>
              <v:fill on="t" focussize="0,0"/>
              <v:stroke on="f"/>
              <v:imagedata o:title=""/>
              <o:lock v:ext="edit"/>
            </v:shape>
            <v:shape id="_x0000_s1395" o:spid="_x0000_s1395" o:spt="202" type="#_x0000_t202" style="position:absolute;left:0;top:4231;height:481;width:8157;" filled="f" stroked="f" coordsize="21600,21600">
              <v:path/>
              <v:fill on="f" focussize="0,0"/>
              <v:stroke on="f" joinstyle="miter"/>
              <v:imagedata o:title=""/>
              <o:lock v:ext="edit"/>
              <v:textbox inset="0mm,0mm,0mm,0mm">
                <w:txbxContent>
                  <w:p>
                    <w:pPr>
                      <w:spacing w:before="0" w:line="239" w:lineRule="exact"/>
                      <w:ind w:left="0" w:right="0" w:firstLine="0"/>
                      <w:jc w:val="left"/>
                      <w:rPr>
                        <w:sz w:val="21"/>
                      </w:rPr>
                    </w:pPr>
                    <w:r>
                      <w:rPr>
                        <w:color w:val="333333"/>
                        <w:spacing w:val="-6"/>
                        <w:sz w:val="21"/>
                      </w:rPr>
                      <w:t xml:space="preserve">以上将创建具有名称的默认 </w:t>
                    </w:r>
                    <w:r>
                      <w:rPr>
                        <w:color w:val="333333"/>
                        <w:sz w:val="21"/>
                      </w:rPr>
                      <w:t>MySQL</w:t>
                    </w:r>
                    <w:r>
                      <w:rPr>
                        <w:color w:val="333333"/>
                        <w:spacing w:val="-30"/>
                        <w:sz w:val="21"/>
                      </w:rPr>
                      <w:t xml:space="preserve"> 用户 </w:t>
                    </w:r>
                    <w:r>
                      <w:rPr>
                        <w:color w:val="333333"/>
                        <w:sz w:val="21"/>
                      </w:rPr>
                      <w:t>k8s</w:t>
                    </w:r>
                    <w:r>
                      <w:rPr>
                        <w:color w:val="333333"/>
                        <w:spacing w:val="-5"/>
                        <w:sz w:val="21"/>
                      </w:rPr>
                      <w:t xml:space="preserve">，并授予此用户访问新创建的 </w:t>
                    </w:r>
                    <w:r>
                      <w:rPr>
                        <w:color w:val="333333"/>
                        <w:sz w:val="21"/>
                      </w:rPr>
                      <w:t>k8s</w:t>
                    </w:r>
                    <w:r>
                      <w:rPr>
                        <w:color w:val="333333"/>
                        <w:spacing w:val="-11"/>
                        <w:sz w:val="21"/>
                      </w:rPr>
                      <w:t xml:space="preserve"> 数据库的权</w:t>
                    </w:r>
                  </w:p>
                  <w:p>
                    <w:pPr>
                      <w:spacing w:before="2" w:line="239" w:lineRule="exact"/>
                      <w:ind w:left="0" w:right="0" w:firstLine="0"/>
                      <w:jc w:val="left"/>
                      <w:rPr>
                        <w:sz w:val="21"/>
                      </w:rPr>
                    </w:pPr>
                    <w:r>
                      <w:rPr>
                        <w:color w:val="333333"/>
                        <w:sz w:val="21"/>
                      </w:rPr>
                      <w:t>限，但将接受该图表的所有其余默认值。</w:t>
                    </w:r>
                  </w:p>
                </w:txbxContent>
              </v:textbox>
            </v:shape>
            <v:shape id="_x0000_s1396" o:spid="_x0000_s1396" o:spt="202" type="#_x0000_t202" style="position:absolute;left:0;top:5277;height:209;width:1705;" filled="f" stroked="f" coordsize="21600,21600">
              <v:path/>
              <v:fill on="f" focussize="0,0"/>
              <v:stroke on="f" joinstyle="miter"/>
              <v:imagedata o:title=""/>
              <o:lock v:ext="edit"/>
              <v:textbox inset="0mm,0mm,0mm,0mm">
                <w:txbxContent>
                  <w:p>
                    <w:pPr>
                      <w:spacing w:before="0" w:line="209" w:lineRule="exact"/>
                      <w:ind w:left="0" w:right="0" w:firstLine="0"/>
                      <w:jc w:val="left"/>
                      <w:rPr>
                        <w:b/>
                        <w:sz w:val="21"/>
                      </w:rPr>
                    </w:pPr>
                    <w:r>
                      <w:rPr>
                        <w:b/>
                        <w:color w:val="333333"/>
                        <w:sz w:val="21"/>
                      </w:rPr>
                      <w:t>命令行替代变量：</w:t>
                    </w:r>
                  </w:p>
                </w:txbxContent>
              </v:textbox>
            </v:shape>
            <v:shape id="_x0000_s1397" o:spid="_x0000_s1397" o:spt="202" type="#_x0000_t202" style="position:absolute;left:0;top:5519;height:544;width:8306;" fillcolor="#F5F5F5" filled="t" stroked="f" coordsize="21600,21600">
              <v:path/>
              <v:fill on="t" focussize="0,0"/>
              <v:stroke on="f" joinstyle="miter"/>
              <v:imagedata o:title=""/>
              <o:lock v:ext="edit"/>
              <v:textbox inset="0mm,0mm,0mm,0mm">
                <w:txbxContent>
                  <w:p>
                    <w:pPr>
                      <w:spacing w:before="1" w:line="242" w:lineRule="auto"/>
                      <w:ind w:left="0" w:right="936" w:firstLine="0"/>
                      <w:jc w:val="left"/>
                      <w:rPr>
                        <w:sz w:val="21"/>
                      </w:rPr>
                    </w:pPr>
                    <w:r>
                      <w:rPr>
                        <w:sz w:val="21"/>
                      </w:rPr>
                      <w:t xml:space="preserve"># helm </w:t>
                    </w:r>
                    <w:r>
                      <w:rPr>
                        <w:color w:val="0000FF"/>
                        <w:sz w:val="21"/>
                      </w:rPr>
                      <w:t xml:space="preserve">install </w:t>
                    </w:r>
                    <w:r>
                      <w:rPr>
                        <w:sz w:val="21"/>
                      </w:rPr>
                      <w:t>db --set persistence.storageClass=</w:t>
                    </w:r>
                    <w:r>
                      <w:rPr>
                        <w:color w:val="800000"/>
                        <w:sz w:val="21"/>
                      </w:rPr>
                      <w:t xml:space="preserve">"managed-nfs-storage" </w:t>
                    </w:r>
                    <w:r>
                      <w:rPr>
                        <w:sz w:val="21"/>
                      </w:rPr>
                      <w:t>stable/mysql</w:t>
                    </w:r>
                  </w:p>
                </w:txbxContent>
              </v:textbox>
            </v:shape>
            <v:shape id="_x0000_s1398" o:spid="_x0000_s1398" o:spt="202" type="#_x0000_t202" style="position:absolute;left:0;top:0;height:4084;width:8306;" filled="f" stroked="f" coordsize="21600,21600">
              <v:path/>
              <v:fill on="f" focussize="0,0"/>
              <v:stroke on="f" joinstyle="miter"/>
              <v:imagedata o:title=""/>
              <o:lock v:ext="edit"/>
              <v:textbox inset="0mm,0mm,0mm,0mm">
                <w:txbxContent>
                  <w:p>
                    <w:pPr>
                      <w:spacing w:before="2" w:line="240" w:lineRule="auto"/>
                      <w:rPr>
                        <w:sz w:val="21"/>
                      </w:rPr>
                    </w:pPr>
                  </w:p>
                  <w:p>
                    <w:pPr>
                      <w:spacing w:before="1"/>
                      <w:ind w:left="0" w:right="0" w:firstLine="0"/>
                      <w:jc w:val="left"/>
                      <w:rPr>
                        <w:sz w:val="21"/>
                      </w:rPr>
                    </w:pPr>
                    <w:r>
                      <w:rPr>
                        <w:sz w:val="21"/>
                      </w:rPr>
                      <w:t xml:space="preserve">Copyright (c) </w:t>
                    </w:r>
                    <w:r>
                      <w:rPr>
                        <w:color w:val="800080"/>
                        <w:sz w:val="21"/>
                      </w:rPr>
                      <w:t>2000</w:t>
                    </w:r>
                    <w:r>
                      <w:rPr>
                        <w:sz w:val="21"/>
                      </w:rPr>
                      <w:t xml:space="preserve">, </w:t>
                    </w:r>
                    <w:r>
                      <w:rPr>
                        <w:color w:val="800080"/>
                        <w:sz w:val="21"/>
                      </w:rPr>
                      <w:t>2020</w:t>
                    </w:r>
                    <w:r>
                      <w:rPr>
                        <w:sz w:val="21"/>
                      </w:rPr>
                      <w:t>, Oracle and/or its affiliates. All rights reserved.</w:t>
                    </w:r>
                  </w:p>
                  <w:p>
                    <w:pPr>
                      <w:spacing w:before="6" w:line="240" w:lineRule="auto"/>
                      <w:rPr>
                        <w:sz w:val="21"/>
                      </w:rPr>
                    </w:pPr>
                  </w:p>
                  <w:p>
                    <w:pPr>
                      <w:spacing w:before="0" w:line="242" w:lineRule="auto"/>
                      <w:ind w:left="0" w:right="1461" w:firstLine="0"/>
                      <w:jc w:val="left"/>
                      <w:rPr>
                        <w:sz w:val="21"/>
                      </w:rPr>
                    </w:pPr>
                    <w:r>
                      <w:rPr>
                        <w:sz w:val="21"/>
                      </w:rPr>
                      <w:t>Oracle is a registered trademark of Oracle Corporation and/or its affiliates. Other names may be trademarks of their respective owners.</w:t>
                    </w:r>
                  </w:p>
                  <w:p>
                    <w:pPr>
                      <w:spacing w:before="5" w:line="240" w:lineRule="auto"/>
                      <w:rPr>
                        <w:sz w:val="21"/>
                      </w:rPr>
                    </w:pPr>
                  </w:p>
                  <w:p>
                    <w:pPr>
                      <w:spacing w:before="1" w:line="244" w:lineRule="auto"/>
                      <w:ind w:left="0" w:right="201" w:firstLine="0"/>
                      <w:jc w:val="left"/>
                      <w:rPr>
                        <w:sz w:val="21"/>
                      </w:rPr>
                    </w:pPr>
                    <w:r>
                      <w:rPr>
                        <w:sz w:val="21"/>
                      </w:rPr>
                      <w:t xml:space="preserve">Type </w:t>
                    </w:r>
                    <w:r>
                      <w:rPr>
                        <w:color w:val="800000"/>
                        <w:sz w:val="21"/>
                      </w:rPr>
                      <w:t xml:space="preserve">'help;' </w:t>
                    </w:r>
                    <w:r>
                      <w:rPr>
                        <w:sz w:val="21"/>
                      </w:rPr>
                      <w:t xml:space="preserve">or </w:t>
                    </w:r>
                    <w:r>
                      <w:rPr>
                        <w:color w:val="800000"/>
                        <w:sz w:val="21"/>
                      </w:rPr>
                      <w:t>'\h'</w:t>
                    </w:r>
                    <w:r>
                      <w:rPr>
                        <w:color w:val="0000FF"/>
                        <w:sz w:val="21"/>
                      </w:rPr>
                      <w:t xml:space="preserve">for </w:t>
                    </w:r>
                    <w:r>
                      <w:rPr>
                        <w:sz w:val="21"/>
                      </w:rPr>
                      <w:t xml:space="preserve">help. Type </w:t>
                    </w:r>
                    <w:r>
                      <w:rPr>
                        <w:color w:val="800000"/>
                        <w:sz w:val="21"/>
                      </w:rPr>
                      <w:t xml:space="preserve">'\c' </w:t>
                    </w:r>
                    <w:r>
                      <w:rPr>
                        <w:sz w:val="21"/>
                      </w:rPr>
                      <w:t xml:space="preserve">to </w:t>
                    </w:r>
                    <w:r>
                      <w:rPr>
                        <w:color w:val="0000FF"/>
                        <w:sz w:val="21"/>
                      </w:rPr>
                      <w:t xml:space="preserve">clear </w:t>
                    </w:r>
                    <w:r>
                      <w:rPr>
                        <w:sz w:val="21"/>
                      </w:rPr>
                      <w:t>the current input statement. mysql&gt; show</w:t>
                    </w:r>
                    <w:r>
                      <w:rPr>
                        <w:spacing w:val="-3"/>
                        <w:sz w:val="21"/>
                      </w:rPr>
                      <w:t xml:space="preserve"> </w:t>
                    </w:r>
                    <w:r>
                      <w:rPr>
                        <w:sz w:val="21"/>
                      </w:rPr>
                      <w:t>databases;</w:t>
                    </w:r>
                  </w:p>
                  <w:p>
                    <w:pPr>
                      <w:tabs>
                        <w:tab w:val="left" w:pos="2205"/>
                      </w:tabs>
                      <w:spacing w:before="0" w:line="265" w:lineRule="exact"/>
                      <w:ind w:left="0" w:right="0" w:firstLine="0"/>
                      <w:jc w:val="left"/>
                      <w:rPr>
                        <w:sz w:val="21"/>
                      </w:rPr>
                    </w:pPr>
                    <w:r>
                      <w:rPr>
                        <w:sz w:val="21"/>
                      </w:rPr>
                      <w:t>+</w:t>
                    </w:r>
                    <w:r>
                      <w:rPr>
                        <w:sz w:val="21"/>
                      </w:rPr>
                      <w:tab/>
                    </w:r>
                    <w:r>
                      <w:rPr>
                        <w:sz w:val="21"/>
                      </w:rPr>
                      <w:t>+</w:t>
                    </w:r>
                  </w:p>
                  <w:p>
                    <w:pPr>
                      <w:tabs>
                        <w:tab w:val="left" w:pos="2205"/>
                      </w:tabs>
                      <w:spacing w:before="4"/>
                      <w:ind w:left="0" w:right="0" w:firstLine="0"/>
                      <w:jc w:val="left"/>
                      <w:rPr>
                        <w:sz w:val="21"/>
                      </w:rPr>
                    </w:pPr>
                    <w:r>
                      <w:rPr>
                        <w:sz w:val="21"/>
                      </w:rPr>
                      <w:t>|</w:t>
                    </w:r>
                    <w:r>
                      <w:rPr>
                        <w:spacing w:val="-2"/>
                        <w:sz w:val="21"/>
                      </w:rPr>
                      <w:t xml:space="preserve"> </w:t>
                    </w:r>
                    <w:r>
                      <w:rPr>
                        <w:sz w:val="21"/>
                      </w:rPr>
                      <w:t>Database</w:t>
                    </w:r>
                    <w:r>
                      <w:rPr>
                        <w:sz w:val="21"/>
                      </w:rPr>
                      <w:tab/>
                    </w:r>
                    <w:r>
                      <w:rPr>
                        <w:sz w:val="21"/>
                      </w:rPr>
                      <w:t>|</w:t>
                    </w:r>
                  </w:p>
                  <w:p>
                    <w:pPr>
                      <w:tabs>
                        <w:tab w:val="left" w:pos="2205"/>
                      </w:tabs>
                      <w:spacing w:before="2"/>
                      <w:ind w:left="0" w:right="0" w:firstLine="0"/>
                      <w:jc w:val="left"/>
                      <w:rPr>
                        <w:sz w:val="21"/>
                      </w:rPr>
                    </w:pPr>
                    <w:r>
                      <w:rPr>
                        <w:sz w:val="21"/>
                      </w:rPr>
                      <w:t>+</w:t>
                    </w:r>
                    <w:r>
                      <w:rPr>
                        <w:sz w:val="21"/>
                      </w:rPr>
                      <w:tab/>
                    </w:r>
                    <w:r>
                      <w:rPr>
                        <w:sz w:val="21"/>
                      </w:rPr>
                      <w:t>+</w:t>
                    </w:r>
                  </w:p>
                  <w:p>
                    <w:pPr>
                      <w:spacing w:before="5"/>
                      <w:ind w:left="0" w:right="0" w:firstLine="0"/>
                      <w:jc w:val="left"/>
                      <w:rPr>
                        <w:sz w:val="21"/>
                      </w:rPr>
                    </w:pPr>
                    <w:r>
                      <w:rPr>
                        <w:sz w:val="21"/>
                      </w:rPr>
                      <w:t>| information_schema</w:t>
                    </w:r>
                    <w:r>
                      <w:rPr>
                        <w:spacing w:val="-5"/>
                        <w:sz w:val="21"/>
                      </w:rPr>
                      <w:t xml:space="preserve"> </w:t>
                    </w:r>
                    <w:r>
                      <w:rPr>
                        <w:sz w:val="21"/>
                      </w:rPr>
                      <w:t>|</w:t>
                    </w:r>
                  </w:p>
                  <w:p>
                    <w:pPr>
                      <w:tabs>
                        <w:tab w:val="left" w:pos="2205"/>
                      </w:tabs>
                      <w:spacing w:before="2"/>
                      <w:ind w:left="0" w:right="0" w:firstLine="0"/>
                      <w:jc w:val="left"/>
                      <w:rPr>
                        <w:sz w:val="21"/>
                      </w:rPr>
                    </w:pPr>
                    <w:r>
                      <w:rPr>
                        <w:sz w:val="21"/>
                      </w:rPr>
                      <w:t>|</w:t>
                    </w:r>
                    <w:r>
                      <w:rPr>
                        <w:spacing w:val="-1"/>
                        <w:sz w:val="21"/>
                      </w:rPr>
                      <w:t xml:space="preserve"> </w:t>
                    </w:r>
                    <w:r>
                      <w:rPr>
                        <w:sz w:val="21"/>
                      </w:rPr>
                      <w:t>k8s</w:t>
                    </w:r>
                    <w:r>
                      <w:rPr>
                        <w:sz w:val="21"/>
                      </w:rPr>
                      <w:tab/>
                    </w:r>
                    <w:r>
                      <w:rPr>
                        <w:sz w:val="21"/>
                      </w:rPr>
                      <w:t>|</w:t>
                    </w:r>
                  </w:p>
                  <w:p>
                    <w:pPr>
                      <w:tabs>
                        <w:tab w:val="left" w:pos="2205"/>
                      </w:tabs>
                      <w:spacing w:before="2"/>
                      <w:ind w:left="0" w:right="0" w:firstLine="0"/>
                      <w:jc w:val="left"/>
                      <w:rPr>
                        <w:sz w:val="21"/>
                      </w:rPr>
                    </w:pPr>
                    <w:r>
                      <w:rPr>
                        <w:sz w:val="21"/>
                      </w:rPr>
                      <w:t>+</w:t>
                    </w:r>
                    <w:r>
                      <w:rPr>
                        <w:sz w:val="21"/>
                      </w:rPr>
                      <w:tab/>
                    </w:r>
                    <w:r>
                      <w:rPr>
                        <w:sz w:val="21"/>
                      </w:rPr>
                      <w:t>+</w:t>
                    </w:r>
                  </w:p>
                </w:txbxContent>
              </v:textbox>
            </v:shape>
            <w10:wrap type="none"/>
            <w10:anchorlock/>
          </v:group>
        </w:pict>
      </w:r>
    </w:p>
    <w:p>
      <w:pPr>
        <w:pStyle w:val="4"/>
        <w:spacing w:before="79"/>
        <w:ind w:left="280"/>
      </w:pPr>
      <w:r>
        <w:pict>
          <v:shape id="_x0000_s1399" o:spid="_x0000_s1399" o:spt="202" type="#_x0000_t202" style="position:absolute;left:0pt;margin-left:90pt;margin-top:23.2pt;height:13.6pt;width:415.3pt;mso-position-horizontal-relative:page;mso-wrap-distance-bottom:0pt;mso-wrap-distance-top:0pt;z-index:-251443200;mso-width-relative:page;mso-height-relative:page;" fillcolor="#F5F5F5" filled="t" stroked="f" coordsize="21600,21600">
            <v:path/>
            <v:fill on="t" focussize="0,0"/>
            <v:stroke on="f" joinstyle="miter"/>
            <v:imagedata o:title=""/>
            <o:lock v:ext="edit"/>
            <v:textbox inset="0mm,0mm,0mm,0mm">
              <w:txbxContent>
                <w:p>
                  <w:pPr>
                    <w:pStyle w:val="4"/>
                    <w:spacing w:before="1"/>
                  </w:pPr>
                  <w:r>
                    <w:t># helm pull stable/mysql --untar</w:t>
                  </w:r>
                </w:p>
              </w:txbxContent>
            </v:textbox>
            <w10:wrap type="topAndBottom"/>
          </v:shape>
        </w:pict>
      </w:r>
      <w:r>
        <w:pict>
          <v:rect id="_x0000_s1400" o:spid="_x0000_s1400" o:spt="1" style="position:absolute;left:0pt;margin-left:90pt;margin-top:-1.85pt;height:25.1pt;width:415.3pt;mso-position-horizontal-relative:page;z-index:-251590656;mso-width-relative:page;mso-height-relative:page;" fillcolor="#FFFFFF" filled="t" stroked="f" coordsize="21600,21600">
            <v:path/>
            <v:fill on="t" focussize="0,0"/>
            <v:stroke on="f"/>
            <v:imagedata o:title=""/>
            <o:lock v:ext="edit"/>
          </v:rect>
        </w:pict>
      </w:r>
      <w:r>
        <w:pict>
          <v:rect id="_x0000_s1401" o:spid="_x0000_s1401" o:spt="1" style="position:absolute;left:0pt;margin-left:90pt;margin-top:36.8pt;height:13.6pt;width:415.3pt;mso-position-horizontal-relative:page;z-index:-251589632;mso-width-relative:page;mso-height-relative:page;" fillcolor="#FFFFFF" filled="t" stroked="f" coordsize="21600,21600">
            <v:path/>
            <v:fill on="t" focussize="0,0"/>
            <v:stroke on="f"/>
            <v:imagedata o:title=""/>
            <o:lock v:ext="edit"/>
          </v:rect>
        </w:pict>
      </w:r>
      <w:r>
        <w:rPr>
          <w:color w:val="333333"/>
        </w:rPr>
        <w:t>也可以把 chart 包下载下来查看详情：</w:t>
      </w:r>
    </w:p>
    <w:p>
      <w:pPr>
        <w:pStyle w:val="4"/>
        <w:spacing w:line="254" w:lineRule="exact"/>
        <w:ind w:left="280"/>
      </w:pPr>
      <w:r>
        <w:rPr>
          <w:color w:val="333333"/>
        </w:rPr>
        <w:t>values yaml 与 set 使用：</w:t>
      </w:r>
    </w:p>
    <w:p>
      <w:pPr>
        <w:spacing w:after="0" w:line="254" w:lineRule="exact"/>
        <w:sectPr>
          <w:pgSz w:w="11910" w:h="16840"/>
          <w:pgMar w:top="1400" w:right="440" w:bottom="280" w:left="1520" w:header="708" w:footer="0" w:gutter="0"/>
          <w:cols w:space="720" w:num="1"/>
        </w:sectPr>
      </w:pPr>
    </w:p>
    <w:p>
      <w:pPr>
        <w:pStyle w:val="4"/>
        <w:spacing w:before="3"/>
        <w:rPr>
          <w:sz w:val="28"/>
        </w:rPr>
      </w:pPr>
    </w:p>
    <w:p>
      <w:pPr>
        <w:pStyle w:val="4"/>
        <w:ind w:left="280"/>
        <w:rPr>
          <w:sz w:val="20"/>
        </w:rPr>
      </w:pPr>
      <w:r>
        <w:rPr>
          <w:sz w:val="20"/>
        </w:rPr>
        <w:pict>
          <v:group id="_x0000_s1402" o:spid="_x0000_s1402" o:spt="203" style="height:489.65pt;width:426.85pt;" coordsize="8537,9793">
            <o:lock v:ext="edit"/>
            <v:rect id="_x0000_s1403" o:spid="_x0000_s1403" o:spt="1" style="position:absolute;left:0;top:0;height:8432;width:8306;" fillcolor="#FFFFFF" filled="t" stroked="f" coordsize="21600,21600">
              <v:path/>
              <v:fill on="t" focussize="0,0"/>
              <v:stroke on="f"/>
              <v:imagedata o:title=""/>
              <o:lock v:ext="edit"/>
            </v:rect>
            <v:shape id="_x0000_s1404" o:spid="_x0000_s1404" o:spt="75" type="#_x0000_t75" style="position:absolute;left:31;top:0;height:8316;width:8506;" filled="f" stroked="f" coordsize="21600,21600">
              <v:path/>
              <v:fill on="f" focussize="0,0"/>
              <v:stroke on="f"/>
              <v:imagedata r:id="rId117" o:title=""/>
              <o:lock v:ext="edit" aspectratio="t"/>
            </v:shape>
            <v:rect id="_x0000_s1405" o:spid="_x0000_s1405" o:spt="1" style="position:absolute;left:0;top:8432;height:272;width:8306;" fillcolor="#FFFFFF" filled="t" stroked="f" coordsize="21600,21600">
              <v:path/>
              <v:fill on="t" focussize="0,0"/>
              <v:stroke on="f"/>
              <v:imagedata o:title=""/>
              <o:lock v:ext="edit"/>
            </v:rect>
            <v:shape id="_x0000_s1406" o:spid="_x0000_s1406" style="position:absolute;left:346;top:8704;height:1089;width:7960;" fillcolor="#FFFFFF" filled="t" stroked="f" coordorigin="346,8704" coordsize="7960,1089" path="m8306,8977l346,8977,346,9249,346,9521,346,9793,8306,9793,8306,9521,8306,9249,8306,8977xm8306,8704l346,8704,346,8976,8306,8976,8306,8704xe">
              <v:path arrowok="t"/>
              <v:fill on="t" focussize="0,0"/>
              <v:stroke on="f"/>
              <v:imagedata o:title=""/>
              <o:lock v:ext="edit"/>
            </v:shape>
            <v:shape id="_x0000_s1407" o:spid="_x0000_s1407" o:spt="202" type="#_x0000_t202" style="position:absolute;left:0;top:0;height:9793;width:8537;" filled="f" stroked="f" coordsize="21600,21600">
              <v:path/>
              <v:fill on="f" focussize="0,0"/>
              <v:stroke on="f" joinstyle="miter"/>
              <v:imagedata o:title=""/>
              <o:lock v:ext="edit"/>
              <v:textbox inset="0mm,0mm,0mm,0mm">
                <w:txbxContent>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2" w:line="240" w:lineRule="auto"/>
                      <w:rPr>
                        <w:sz w:val="18"/>
                      </w:rPr>
                    </w:pPr>
                  </w:p>
                  <w:p>
                    <w:pPr>
                      <w:spacing w:before="1"/>
                      <w:ind w:left="0" w:right="0" w:firstLine="0"/>
                      <w:jc w:val="left"/>
                      <w:rPr>
                        <w:b/>
                        <w:sz w:val="21"/>
                      </w:rPr>
                    </w:pPr>
                    <w:r>
                      <w:rPr>
                        <w:b/>
                        <w:color w:val="333333"/>
                        <w:sz w:val="21"/>
                      </w:rPr>
                      <w:t>该 helm install 命令可以从多个来源安装：</w:t>
                    </w:r>
                  </w:p>
                  <w:p>
                    <w:pPr>
                      <w:numPr>
                        <w:ilvl w:val="0"/>
                        <w:numId w:val="87"/>
                      </w:numPr>
                      <w:tabs>
                        <w:tab w:val="left" w:pos="719"/>
                        <w:tab w:val="left" w:pos="720"/>
                      </w:tabs>
                      <w:spacing w:before="2"/>
                      <w:ind w:left="720" w:right="0" w:hanging="375"/>
                      <w:jc w:val="left"/>
                      <w:rPr>
                        <w:sz w:val="21"/>
                      </w:rPr>
                    </w:pPr>
                    <w:r>
                      <w:rPr>
                        <w:color w:val="333333"/>
                        <w:sz w:val="21"/>
                      </w:rPr>
                      <w:t>chart</w:t>
                    </w:r>
                    <w:r>
                      <w:rPr>
                        <w:color w:val="333333"/>
                        <w:spacing w:val="-15"/>
                        <w:sz w:val="21"/>
                      </w:rPr>
                      <w:t xml:space="preserve"> 存储库</w:t>
                    </w:r>
                  </w:p>
                  <w:p>
                    <w:pPr>
                      <w:numPr>
                        <w:ilvl w:val="0"/>
                        <w:numId w:val="87"/>
                      </w:numPr>
                      <w:tabs>
                        <w:tab w:val="left" w:pos="719"/>
                        <w:tab w:val="left" w:pos="720"/>
                      </w:tabs>
                      <w:spacing w:before="4"/>
                      <w:ind w:left="720" w:right="0" w:hanging="375"/>
                      <w:jc w:val="left"/>
                      <w:rPr>
                        <w:sz w:val="21"/>
                      </w:rPr>
                    </w:pPr>
                    <w:r>
                      <w:rPr>
                        <w:color w:val="333333"/>
                        <w:spacing w:val="-17"/>
                        <w:sz w:val="21"/>
                      </w:rPr>
                      <w:t xml:space="preserve">本地 </w:t>
                    </w:r>
                    <w:r>
                      <w:rPr>
                        <w:color w:val="333333"/>
                        <w:sz w:val="21"/>
                      </w:rPr>
                      <w:t>chart</w:t>
                    </w:r>
                    <w:r>
                      <w:rPr>
                        <w:color w:val="333333"/>
                        <w:spacing w:val="-18"/>
                        <w:sz w:val="21"/>
                      </w:rPr>
                      <w:t xml:space="preserve"> 存档</w:t>
                    </w:r>
                    <w:r>
                      <w:rPr>
                        <w:color w:val="333333"/>
                        <w:sz w:val="21"/>
                      </w:rPr>
                      <w:t>（helm</w:t>
                    </w:r>
                    <w:r>
                      <w:rPr>
                        <w:color w:val="333333"/>
                        <w:spacing w:val="-1"/>
                        <w:sz w:val="21"/>
                      </w:rPr>
                      <w:t xml:space="preserve"> </w:t>
                    </w:r>
                    <w:r>
                      <w:rPr>
                        <w:color w:val="333333"/>
                        <w:sz w:val="21"/>
                      </w:rPr>
                      <w:t>install</w:t>
                    </w:r>
                    <w:r>
                      <w:rPr>
                        <w:color w:val="333333"/>
                        <w:spacing w:val="-1"/>
                        <w:sz w:val="21"/>
                      </w:rPr>
                      <w:t xml:space="preserve"> </w:t>
                    </w:r>
                    <w:r>
                      <w:rPr>
                        <w:color w:val="333333"/>
                        <w:sz w:val="21"/>
                      </w:rPr>
                      <w:t>foo-0.1.1.tgz）</w:t>
                    </w:r>
                  </w:p>
                  <w:p>
                    <w:pPr>
                      <w:numPr>
                        <w:ilvl w:val="0"/>
                        <w:numId w:val="87"/>
                      </w:numPr>
                      <w:tabs>
                        <w:tab w:val="left" w:pos="719"/>
                        <w:tab w:val="left" w:pos="720"/>
                      </w:tabs>
                      <w:spacing w:before="2"/>
                      <w:ind w:left="720" w:right="0" w:hanging="375"/>
                      <w:jc w:val="left"/>
                      <w:rPr>
                        <w:sz w:val="21"/>
                      </w:rPr>
                    </w:pPr>
                    <w:r>
                      <w:rPr>
                        <w:color w:val="333333"/>
                        <w:sz w:val="21"/>
                      </w:rPr>
                      <w:t>chart</w:t>
                    </w:r>
                    <w:r>
                      <w:rPr>
                        <w:color w:val="333333"/>
                        <w:spacing w:val="-19"/>
                        <w:sz w:val="21"/>
                      </w:rPr>
                      <w:t xml:space="preserve"> 目录</w:t>
                    </w:r>
                    <w:r>
                      <w:rPr>
                        <w:color w:val="333333"/>
                        <w:sz w:val="21"/>
                      </w:rPr>
                      <w:t>（helm</w:t>
                    </w:r>
                    <w:r>
                      <w:rPr>
                        <w:color w:val="333333"/>
                        <w:spacing w:val="-1"/>
                        <w:sz w:val="21"/>
                      </w:rPr>
                      <w:t xml:space="preserve"> </w:t>
                    </w:r>
                    <w:r>
                      <w:rPr>
                        <w:color w:val="333333"/>
                        <w:sz w:val="21"/>
                      </w:rPr>
                      <w:t>install</w:t>
                    </w:r>
                    <w:r>
                      <w:rPr>
                        <w:color w:val="333333"/>
                        <w:spacing w:val="-1"/>
                        <w:sz w:val="21"/>
                      </w:rPr>
                      <w:t xml:space="preserve"> </w:t>
                    </w:r>
                    <w:r>
                      <w:rPr>
                        <w:color w:val="333333"/>
                        <w:sz w:val="21"/>
                      </w:rPr>
                      <w:t>path/to/foo）</w:t>
                    </w:r>
                  </w:p>
                  <w:p>
                    <w:pPr>
                      <w:numPr>
                        <w:ilvl w:val="0"/>
                        <w:numId w:val="87"/>
                      </w:numPr>
                      <w:tabs>
                        <w:tab w:val="left" w:pos="719"/>
                        <w:tab w:val="left" w:pos="720"/>
                        <w:tab w:val="left" w:pos="3395"/>
                      </w:tabs>
                      <w:spacing w:before="3"/>
                      <w:ind w:left="720" w:right="0" w:hanging="375"/>
                      <w:jc w:val="left"/>
                      <w:rPr>
                        <w:sz w:val="21"/>
                      </w:rPr>
                    </w:pPr>
                    <w:r>
                      <w:rPr>
                        <w:color w:val="333333"/>
                        <w:sz w:val="21"/>
                      </w:rPr>
                      <w:t>完整的</w:t>
                    </w:r>
                    <w:r>
                      <w:rPr>
                        <w:color w:val="333333"/>
                        <w:spacing w:val="-54"/>
                        <w:sz w:val="21"/>
                      </w:rPr>
                      <w:t xml:space="preserve"> </w:t>
                    </w:r>
                    <w:r>
                      <w:rPr>
                        <w:color w:val="333333"/>
                        <w:sz w:val="21"/>
                      </w:rPr>
                      <w:t>URL（helm</w:t>
                    </w:r>
                    <w:r>
                      <w:rPr>
                        <w:color w:val="333333"/>
                        <w:spacing w:val="-2"/>
                        <w:sz w:val="21"/>
                      </w:rPr>
                      <w:t xml:space="preserve"> </w:t>
                    </w:r>
                    <w:r>
                      <w:rPr>
                        <w:color w:val="333333"/>
                        <w:sz w:val="21"/>
                      </w:rPr>
                      <w:t>install</w:t>
                    </w:r>
                    <w:r>
                      <w:rPr>
                        <w:color w:val="333333"/>
                        <w:sz w:val="21"/>
                      </w:rPr>
                      <w:tab/>
                    </w:r>
                    <w:r>
                      <w:fldChar w:fldCharType="begin"/>
                    </w:r>
                    <w:r>
                      <w:instrText xml:space="preserve"> HYPERLINK "https://example.com/charts/foo-1.2.3.tgz" \h </w:instrText>
                    </w:r>
                    <w:r>
                      <w:fldChar w:fldCharType="separate"/>
                    </w:r>
                    <w:r>
                      <w:rPr>
                        <w:sz w:val="21"/>
                        <w:u w:val="single"/>
                      </w:rPr>
                      <w:t>https://example.com/charts/foo-1.2.3.tgz</w:t>
                    </w:r>
                    <w:r>
                      <w:rPr>
                        <w:sz w:val="21"/>
                        <w:u w:val="single"/>
                      </w:rPr>
                      <w:fldChar w:fldCharType="end"/>
                    </w:r>
                    <w:r>
                      <w:rPr>
                        <w:color w:val="333333"/>
                        <w:sz w:val="21"/>
                      </w:rPr>
                      <w:t>）</w:t>
                    </w:r>
                  </w:p>
                </w:txbxContent>
              </v:textbox>
            </v:shape>
            <w10:wrap type="none"/>
            <w10:anchorlock/>
          </v:group>
        </w:pict>
      </w:r>
    </w:p>
    <w:p>
      <w:pPr>
        <w:pStyle w:val="4"/>
        <w:spacing w:before="6"/>
        <w:rPr>
          <w:sz w:val="14"/>
        </w:rPr>
      </w:pPr>
    </w:p>
    <w:p>
      <w:pPr>
        <w:pStyle w:val="3"/>
        <w:spacing w:before="70"/>
      </w:pPr>
      <w:r>
        <w:drawing>
          <wp:anchor distT="0" distB="0" distL="0" distR="0" simplePos="0" relativeHeight="251727872" behindDoc="1" locked="0" layoutInCell="1" allowOverlap="1">
            <wp:simplePos x="0" y="0"/>
            <wp:positionH relativeFrom="page">
              <wp:posOffset>2048510</wp:posOffset>
            </wp:positionH>
            <wp:positionV relativeFrom="paragraph">
              <wp:posOffset>-3795395</wp:posOffset>
            </wp:positionV>
            <wp:extent cx="3290570" cy="3411220"/>
            <wp:effectExtent l="0" t="0" r="0" b="0"/>
            <wp:wrapNone/>
            <wp:docPr id="44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image3.png"/>
                    <pic:cNvPicPr>
                      <a:picLocks noChangeAspect="1"/>
                    </pic:cNvPicPr>
                  </pic:nvPicPr>
                  <pic:blipFill>
                    <a:blip r:embed="rId18" cstate="print"/>
                    <a:stretch>
                      <a:fillRect/>
                    </a:stretch>
                  </pic:blipFill>
                  <pic:spPr>
                    <a:xfrm>
                      <a:off x="0" y="0"/>
                      <a:ext cx="3290753" cy="3411090"/>
                    </a:xfrm>
                    <a:prstGeom prst="rect">
                      <a:avLst/>
                    </a:prstGeom>
                  </pic:spPr>
                </pic:pic>
              </a:graphicData>
            </a:graphic>
          </wp:anchor>
        </w:drawing>
      </w:r>
      <w:r>
        <w:t>6、构建一个 Helm Chart</w:t>
      </w:r>
    </w:p>
    <w:p>
      <w:pPr>
        <w:pStyle w:val="4"/>
        <w:rPr>
          <w:b/>
          <w:sz w:val="20"/>
        </w:rPr>
      </w:pPr>
    </w:p>
    <w:p>
      <w:pPr>
        <w:pStyle w:val="4"/>
        <w:spacing w:before="6"/>
        <w:rPr>
          <w:b/>
          <w:sz w:val="11"/>
        </w:rPr>
      </w:pPr>
      <w:r>
        <w:pict>
          <v:shape id="_x0000_s1408" o:spid="_x0000_s1408" o:spt="202" type="#_x0000_t202" style="position:absolute;left:0pt;margin-left:90pt;margin-top:8.55pt;height:136.15pt;width:415.3pt;mso-position-horizontal-relative:page;mso-wrap-distance-bottom:0pt;mso-wrap-distance-top:0pt;z-index:-251443200;mso-width-relative:page;mso-height-relative:page;" fillcolor="#F5F5F5" filled="t" stroked="f" coordsize="21600,21600">
            <v:path/>
            <v:fill on="t" focussize="0,0"/>
            <v:stroke on="f" joinstyle="miter"/>
            <v:imagedata o:title=""/>
            <o:lock v:ext="edit"/>
            <v:textbox inset="0mm,0mm,0mm,0mm">
              <w:txbxContent>
                <w:p>
                  <w:pPr>
                    <w:pStyle w:val="4"/>
                    <w:spacing w:before="1" w:line="242" w:lineRule="auto"/>
                    <w:ind w:right="6081"/>
                  </w:pPr>
                  <w:r>
                    <w:t># helm create mychart Creating mychart</w:t>
                  </w:r>
                </w:p>
                <w:p>
                  <w:pPr>
                    <w:pStyle w:val="4"/>
                    <w:spacing w:before="2" w:line="242" w:lineRule="auto"/>
                    <w:ind w:right="6711"/>
                  </w:pPr>
                  <w:r>
                    <w:t># tree mychart/ mychart/</w:t>
                  </w:r>
                </w:p>
                <w:p>
                  <w:pPr>
                    <w:pStyle w:val="4"/>
                    <w:spacing w:line="268" w:lineRule="exact"/>
                  </w:pPr>
                  <w:r>
                    <w:t>├── charts</w:t>
                  </w:r>
                </w:p>
                <w:p>
                  <w:pPr>
                    <w:pStyle w:val="4"/>
                    <w:spacing w:before="4"/>
                  </w:pPr>
                  <w:r>
                    <w:t>├── Chart.yaml</w:t>
                  </w:r>
                </w:p>
                <w:p>
                  <w:pPr>
                    <w:pStyle w:val="4"/>
                    <w:spacing w:before="5"/>
                  </w:pPr>
                  <w:r>
                    <w:t>├── templates</w:t>
                  </w:r>
                </w:p>
                <w:p>
                  <w:pPr>
                    <w:pStyle w:val="4"/>
                    <w:tabs>
                      <w:tab w:val="left" w:pos="525"/>
                    </w:tabs>
                    <w:spacing w:before="2"/>
                  </w:pPr>
                  <w:r>
                    <w:t>│</w:t>
                  </w:r>
                  <w:r>
                    <w:tab/>
                  </w:r>
                  <w:r>
                    <w:t>├──</w:t>
                  </w:r>
                  <w:r>
                    <w:rPr>
                      <w:spacing w:val="1"/>
                    </w:rPr>
                    <w:t xml:space="preserve"> </w:t>
                  </w:r>
                  <w:r>
                    <w:t>deployment.yaml</w:t>
                  </w:r>
                </w:p>
                <w:p>
                  <w:pPr>
                    <w:pStyle w:val="4"/>
                    <w:tabs>
                      <w:tab w:val="left" w:pos="525"/>
                    </w:tabs>
                    <w:spacing w:before="4"/>
                  </w:pPr>
                  <w:r>
                    <w:t>│</w:t>
                  </w:r>
                  <w:r>
                    <w:tab/>
                  </w:r>
                  <w:r>
                    <w:t>├──</w:t>
                  </w:r>
                  <w:r>
                    <w:rPr>
                      <w:spacing w:val="-4"/>
                    </w:rPr>
                    <w:t xml:space="preserve"> </w:t>
                  </w:r>
                  <w:r>
                    <w:t>_helpers.tpl</w:t>
                  </w:r>
                </w:p>
                <w:p>
                  <w:pPr>
                    <w:pStyle w:val="4"/>
                    <w:tabs>
                      <w:tab w:val="left" w:pos="525"/>
                    </w:tabs>
                    <w:spacing w:before="2"/>
                  </w:pPr>
                  <w:r>
                    <w:t>│</w:t>
                  </w:r>
                  <w:r>
                    <w:tab/>
                  </w:r>
                  <w:r>
                    <w:t>├──</w:t>
                  </w:r>
                  <w:r>
                    <w:rPr>
                      <w:spacing w:val="-4"/>
                    </w:rPr>
                    <w:t xml:space="preserve"> </w:t>
                  </w:r>
                  <w:r>
                    <w:t>ingress.yaml</w:t>
                  </w:r>
                </w:p>
              </w:txbxContent>
            </v:textbox>
            <w10:wrap type="topAndBottom"/>
          </v:shape>
        </w:pict>
      </w:r>
    </w:p>
    <w:p>
      <w:pPr>
        <w:spacing w:after="0"/>
        <w:rPr>
          <w:sz w:val="11"/>
        </w:rPr>
        <w:sectPr>
          <w:pgSz w:w="11910" w:h="16840"/>
          <w:pgMar w:top="1400" w:right="440" w:bottom="280" w:left="1520" w:header="708" w:footer="0" w:gutter="0"/>
          <w:cols w:space="720" w:num="1"/>
        </w:sectPr>
      </w:pPr>
    </w:p>
    <w:p>
      <w:pPr>
        <w:pStyle w:val="4"/>
        <w:rPr>
          <w:b/>
          <w:sz w:val="7"/>
        </w:rPr>
      </w:pPr>
    </w:p>
    <w:p>
      <w:pPr>
        <w:pStyle w:val="4"/>
        <w:ind w:left="280"/>
        <w:rPr>
          <w:sz w:val="20"/>
        </w:rPr>
      </w:pPr>
      <w:r>
        <w:rPr>
          <w:sz w:val="20"/>
        </w:rPr>
        <w:pict>
          <v:shape id="_x0000_s1409" o:spid="_x0000_s1409" o:spt="202" type="#_x0000_t202" style="height:40.8pt;width:415.3pt;" fillcolor="#F5F5F5" filled="t" stroked="f" coordsize="21600,21600">
            <v:path/>
            <v:fill on="t" focussize="0,0"/>
            <v:stroke on="f" joinstyle="miter"/>
            <v:imagedata o:title=""/>
            <o:lock v:ext="edit"/>
            <v:textbox inset="0mm,0mm,0mm,0mm">
              <w:txbxContent>
                <w:p>
                  <w:pPr>
                    <w:pStyle w:val="4"/>
                    <w:tabs>
                      <w:tab w:val="left" w:pos="525"/>
                    </w:tabs>
                    <w:spacing w:before="1"/>
                  </w:pPr>
                  <w:r>
                    <w:t>│</w:t>
                  </w:r>
                  <w:r>
                    <w:tab/>
                  </w:r>
                  <w:r>
                    <w:t>├──</w:t>
                  </w:r>
                  <w:r>
                    <w:rPr>
                      <w:spacing w:val="1"/>
                    </w:rPr>
                    <w:t xml:space="preserve"> </w:t>
                  </w:r>
                  <w:r>
                    <w:t>NOTES.txt</w:t>
                  </w:r>
                </w:p>
                <w:p>
                  <w:pPr>
                    <w:pStyle w:val="4"/>
                    <w:tabs>
                      <w:tab w:val="left" w:pos="525"/>
                    </w:tabs>
                    <w:spacing w:before="2"/>
                  </w:pPr>
                  <w:r>
                    <w:t>│</w:t>
                  </w:r>
                  <w:r>
                    <w:tab/>
                  </w:r>
                  <w:r>
                    <w:t>└──</w:t>
                  </w:r>
                  <w:r>
                    <w:rPr>
                      <w:spacing w:val="1"/>
                    </w:rPr>
                    <w:t xml:space="preserve"> </w:t>
                  </w:r>
                  <w:r>
                    <w:t>service.yaml</w:t>
                  </w:r>
                </w:p>
                <w:p>
                  <w:pPr>
                    <w:pStyle w:val="4"/>
                    <w:spacing w:before="4"/>
                  </w:pPr>
                  <w:r>
                    <w:t>└── values.yaml</w:t>
                  </w:r>
                </w:p>
              </w:txbxContent>
            </v:textbox>
            <w10:wrap type="none"/>
            <w10:anchorlock/>
          </v:shape>
        </w:pict>
      </w:r>
    </w:p>
    <w:p>
      <w:pPr>
        <w:pStyle w:val="10"/>
        <w:numPr>
          <w:ilvl w:val="2"/>
          <w:numId w:val="86"/>
        </w:numPr>
        <w:tabs>
          <w:tab w:val="left" w:pos="999"/>
          <w:tab w:val="left" w:pos="1000"/>
        </w:tabs>
        <w:spacing w:before="0" w:after="0" w:line="247" w:lineRule="exact"/>
        <w:ind w:left="1000" w:right="0" w:hanging="375"/>
        <w:jc w:val="left"/>
        <w:rPr>
          <w:sz w:val="21"/>
        </w:rPr>
      </w:pPr>
      <w:r>
        <w:rPr>
          <w:color w:val="333333"/>
          <w:sz w:val="21"/>
        </w:rPr>
        <w:t>Chart.yaml：用于描述这个 Chart</w:t>
      </w:r>
      <w:r>
        <w:rPr>
          <w:color w:val="333333"/>
          <w:spacing w:val="-8"/>
          <w:sz w:val="21"/>
        </w:rPr>
        <w:t xml:space="preserve"> 的基本信息，包括名字、描述信息以及版本等。</w:t>
      </w:r>
    </w:p>
    <w:p>
      <w:pPr>
        <w:pStyle w:val="10"/>
        <w:numPr>
          <w:ilvl w:val="2"/>
          <w:numId w:val="86"/>
        </w:numPr>
        <w:tabs>
          <w:tab w:val="left" w:pos="999"/>
          <w:tab w:val="left" w:pos="1000"/>
        </w:tabs>
        <w:spacing w:before="4" w:after="0" w:line="240" w:lineRule="auto"/>
        <w:ind w:left="1000" w:right="0" w:hanging="375"/>
        <w:jc w:val="left"/>
        <w:rPr>
          <w:sz w:val="21"/>
        </w:rPr>
      </w:pPr>
      <w:r>
        <w:rPr>
          <w:color w:val="333333"/>
          <w:sz w:val="21"/>
        </w:rPr>
        <w:t>values.yaml</w:t>
      </w:r>
      <w:r>
        <w:rPr>
          <w:color w:val="333333"/>
          <w:spacing w:val="-1"/>
          <w:sz w:val="21"/>
        </w:rPr>
        <w:t xml:space="preserve"> ：用于存储 </w:t>
      </w:r>
      <w:r>
        <w:rPr>
          <w:color w:val="333333"/>
          <w:sz w:val="21"/>
        </w:rPr>
        <w:t>templates 目录中模板文件中用到变量的值。</w:t>
      </w:r>
    </w:p>
    <w:p>
      <w:pPr>
        <w:pStyle w:val="10"/>
        <w:numPr>
          <w:ilvl w:val="2"/>
          <w:numId w:val="86"/>
        </w:numPr>
        <w:tabs>
          <w:tab w:val="left" w:pos="999"/>
          <w:tab w:val="left" w:pos="1000"/>
        </w:tabs>
        <w:spacing w:before="2" w:after="0" w:line="240" w:lineRule="auto"/>
        <w:ind w:left="1000" w:right="0" w:hanging="375"/>
        <w:jc w:val="left"/>
        <w:rPr>
          <w:sz w:val="21"/>
        </w:rPr>
      </w:pPr>
      <w:r>
        <w:rPr>
          <w:color w:val="333333"/>
          <w:sz w:val="21"/>
        </w:rPr>
        <w:t>Templates</w:t>
      </w:r>
      <w:r>
        <w:rPr>
          <w:color w:val="333333"/>
          <w:spacing w:val="-6"/>
          <w:sz w:val="21"/>
        </w:rPr>
        <w:t xml:space="preserve">： 目录里面存放所有 </w:t>
      </w:r>
      <w:r>
        <w:rPr>
          <w:color w:val="333333"/>
          <w:sz w:val="21"/>
        </w:rPr>
        <w:t>yaml</w:t>
      </w:r>
      <w:r>
        <w:rPr>
          <w:color w:val="333333"/>
          <w:spacing w:val="-10"/>
          <w:sz w:val="21"/>
        </w:rPr>
        <w:t xml:space="preserve"> 模板文件。</w:t>
      </w:r>
    </w:p>
    <w:p>
      <w:pPr>
        <w:pStyle w:val="10"/>
        <w:numPr>
          <w:ilvl w:val="2"/>
          <w:numId w:val="86"/>
        </w:numPr>
        <w:tabs>
          <w:tab w:val="left" w:pos="999"/>
          <w:tab w:val="left" w:pos="1000"/>
        </w:tabs>
        <w:spacing w:before="5" w:after="0" w:line="240" w:lineRule="auto"/>
        <w:ind w:left="1000" w:right="0" w:hanging="375"/>
        <w:jc w:val="left"/>
        <w:rPr>
          <w:sz w:val="21"/>
        </w:rPr>
      </w:pPr>
      <w:r>
        <w:rPr>
          <w:color w:val="333333"/>
          <w:sz w:val="21"/>
        </w:rPr>
        <w:t>charts</w:t>
      </w:r>
      <w:r>
        <w:rPr>
          <w:color w:val="333333"/>
          <w:spacing w:val="-6"/>
          <w:sz w:val="21"/>
        </w:rPr>
        <w:t xml:space="preserve">：目录里存放这个 </w:t>
      </w:r>
      <w:r>
        <w:rPr>
          <w:color w:val="333333"/>
          <w:sz w:val="21"/>
        </w:rPr>
        <w:t>chart</w:t>
      </w:r>
      <w:r>
        <w:rPr>
          <w:color w:val="333333"/>
          <w:spacing w:val="-15"/>
          <w:sz w:val="21"/>
        </w:rPr>
        <w:t xml:space="preserve"> 依赖的所有子 </w:t>
      </w:r>
      <w:r>
        <w:rPr>
          <w:color w:val="333333"/>
          <w:sz w:val="21"/>
        </w:rPr>
        <w:t>chart。</w:t>
      </w:r>
    </w:p>
    <w:p>
      <w:pPr>
        <w:pStyle w:val="10"/>
        <w:numPr>
          <w:ilvl w:val="2"/>
          <w:numId w:val="86"/>
        </w:numPr>
        <w:tabs>
          <w:tab w:val="left" w:pos="999"/>
          <w:tab w:val="left" w:pos="1000"/>
        </w:tabs>
        <w:spacing w:before="2" w:after="0" w:line="244" w:lineRule="auto"/>
        <w:ind w:left="625" w:right="1177" w:firstLine="0"/>
        <w:jc w:val="left"/>
        <w:rPr>
          <w:sz w:val="21"/>
        </w:rPr>
      </w:pPr>
      <w:r>
        <w:rPr>
          <w:color w:val="333333"/>
          <w:sz w:val="21"/>
        </w:rPr>
        <w:t>NOTES.txt</w:t>
      </w:r>
      <w:r>
        <w:rPr>
          <w:color w:val="333333"/>
          <w:spacing w:val="-10"/>
          <w:sz w:val="21"/>
        </w:rPr>
        <w:t xml:space="preserve"> ：用于介绍 </w:t>
      </w:r>
      <w:r>
        <w:rPr>
          <w:color w:val="333333"/>
          <w:sz w:val="21"/>
        </w:rPr>
        <w:t>Chart</w:t>
      </w:r>
      <w:r>
        <w:rPr>
          <w:color w:val="333333"/>
          <w:spacing w:val="-9"/>
          <w:sz w:val="21"/>
        </w:rPr>
        <w:t xml:space="preserve"> 帮助信息， </w:t>
      </w:r>
      <w:r>
        <w:rPr>
          <w:color w:val="333333"/>
          <w:sz w:val="21"/>
        </w:rPr>
        <w:t>helm</w:t>
      </w:r>
      <w:r>
        <w:rPr>
          <w:color w:val="333333"/>
          <w:spacing w:val="-5"/>
          <w:sz w:val="21"/>
        </w:rPr>
        <w:t xml:space="preserve"> </w:t>
      </w:r>
      <w:r>
        <w:rPr>
          <w:color w:val="333333"/>
          <w:sz w:val="21"/>
        </w:rPr>
        <w:t>install</w:t>
      </w:r>
      <w:r>
        <w:rPr>
          <w:color w:val="333333"/>
          <w:spacing w:val="-2"/>
          <w:sz w:val="21"/>
        </w:rPr>
        <w:t xml:space="preserve"> 部署后展示给用户。例如： 如何使用这个 </w:t>
      </w:r>
      <w:r>
        <w:rPr>
          <w:color w:val="333333"/>
          <w:sz w:val="21"/>
        </w:rPr>
        <w:t>Chart、列出缺省的设置等。</w:t>
      </w:r>
    </w:p>
    <w:p>
      <w:pPr>
        <w:pStyle w:val="10"/>
        <w:numPr>
          <w:ilvl w:val="2"/>
          <w:numId w:val="86"/>
        </w:numPr>
        <w:tabs>
          <w:tab w:val="left" w:pos="999"/>
          <w:tab w:val="left" w:pos="1000"/>
        </w:tabs>
        <w:spacing w:before="0" w:after="0" w:line="348" w:lineRule="auto"/>
        <w:ind w:left="280" w:right="2540" w:firstLine="345"/>
        <w:jc w:val="left"/>
        <w:rPr>
          <w:b/>
          <w:sz w:val="21"/>
        </w:rPr>
      </w:pPr>
      <w:r>
        <w:pict>
          <v:rect id="_x0000_s1410" o:spid="_x0000_s1410" o:spt="1" style="position:absolute;left:0pt;margin-left:90pt;margin-top:19.3pt;height:19.35pt;width:415.3pt;mso-position-horizontal-relative:page;z-index:-251587584;mso-width-relative:page;mso-height-relative:page;" fillcolor="#FFFFFF" filled="t" stroked="f" coordsize="21600,21600">
            <v:path/>
            <v:fill on="t" focussize="0,0"/>
            <v:stroke on="f"/>
            <v:imagedata o:title=""/>
            <o:lock v:ext="edit"/>
          </v:rect>
        </w:pict>
      </w:r>
      <w:r>
        <w:rPr>
          <w:color w:val="333333"/>
          <w:sz w:val="21"/>
        </w:rPr>
        <w:t>_helpers.tpl</w:t>
      </w:r>
      <w:r>
        <w:rPr>
          <w:color w:val="333333"/>
          <w:spacing w:val="-1"/>
          <w:sz w:val="21"/>
        </w:rPr>
        <w:t xml:space="preserve">：放置模板助手的地方，可以在整个 </w:t>
      </w:r>
      <w:r>
        <w:rPr>
          <w:color w:val="333333"/>
          <w:sz w:val="21"/>
        </w:rPr>
        <w:t>chart</w:t>
      </w:r>
      <w:r>
        <w:rPr>
          <w:color w:val="333333"/>
          <w:spacing w:val="-3"/>
          <w:sz w:val="21"/>
        </w:rPr>
        <w:t xml:space="preserve"> 中重复使用</w:t>
      </w:r>
      <w:r>
        <w:rPr>
          <w:b/>
          <w:color w:val="333333"/>
          <w:spacing w:val="-21"/>
          <w:sz w:val="21"/>
        </w:rPr>
        <w:t xml:space="preserve">创建 </w:t>
      </w:r>
      <w:r>
        <w:rPr>
          <w:b/>
          <w:color w:val="333333"/>
          <w:sz w:val="21"/>
        </w:rPr>
        <w:t>Chart</w:t>
      </w:r>
      <w:r>
        <w:rPr>
          <w:b/>
          <w:color w:val="333333"/>
          <w:spacing w:val="-8"/>
          <w:sz w:val="21"/>
        </w:rPr>
        <w:t xml:space="preserve"> 后，接下来就是将其部署：</w:t>
      </w:r>
    </w:p>
    <w:p>
      <w:pPr>
        <w:pStyle w:val="4"/>
        <w:ind w:left="280"/>
        <w:rPr>
          <w:sz w:val="20"/>
        </w:rPr>
      </w:pPr>
      <w:r>
        <w:rPr>
          <w:sz w:val="20"/>
        </w:rPr>
        <w:pict>
          <v:shape id="_x0000_s1411" o:spid="_x0000_s1411" o:spt="202" type="#_x0000_t202" style="height:13.6pt;width:415.3pt;" fillcolor="#F5F5F5" filled="t" stroked="f" coordsize="21600,21600">
            <v:path/>
            <v:fill on="t" focussize="0,0"/>
            <v:stroke on="f" joinstyle="miter"/>
            <v:imagedata o:title=""/>
            <o:lock v:ext="edit"/>
            <v:textbox inset="0mm,0mm,0mm,0mm">
              <w:txbxContent>
                <w:p>
                  <w:pPr>
                    <w:pStyle w:val="4"/>
                    <w:spacing w:before="1"/>
                  </w:pPr>
                  <w:r>
                    <w:t xml:space="preserve">helm </w:t>
                  </w:r>
                  <w:r>
                    <w:rPr>
                      <w:color w:val="0000FF"/>
                    </w:rPr>
                    <w:t xml:space="preserve">install </w:t>
                  </w:r>
                  <w:r>
                    <w:t>web mychart/</w:t>
                  </w:r>
                </w:p>
              </w:txbxContent>
            </v:textbox>
            <w10:wrap type="none"/>
            <w10:anchorlock/>
          </v:shape>
        </w:pict>
      </w:r>
    </w:p>
    <w:p>
      <w:pPr>
        <w:pStyle w:val="4"/>
        <w:spacing w:before="77"/>
        <w:ind w:left="280"/>
      </w:pPr>
      <w:r>
        <w:pict>
          <v:shape id="_x0000_s1412" o:spid="_x0000_s1412" o:spt="202" type="#_x0000_t202" style="position:absolute;left:0pt;margin-left:90pt;margin-top:23.2pt;height:27.2pt;width:415.3pt;mso-position-horizontal-relative:page;mso-wrap-distance-bottom:0pt;mso-wrap-distance-top:0pt;z-index:-251441152;mso-width-relative:page;mso-height-relative:page;" fillcolor="#F5F5F5" filled="t" stroked="f" coordsize="21600,21600">
            <v:path/>
            <v:fill on="t" focussize="0,0"/>
            <v:stroke on="f" joinstyle="miter"/>
            <v:imagedata o:title=""/>
            <o:lock v:ext="edit"/>
            <v:textbox inset="0mm,0mm,0mm,0mm">
              <w:txbxContent>
                <w:p>
                  <w:pPr>
                    <w:pStyle w:val="4"/>
                    <w:spacing w:before="1" w:line="242" w:lineRule="auto"/>
                    <w:ind w:right="5888"/>
                  </w:pPr>
                  <w:r>
                    <w:t># helm package mychart/ mychart-</w:t>
                  </w:r>
                  <w:r>
                    <w:rPr>
                      <w:color w:val="800080"/>
                    </w:rPr>
                    <w:t>0.1</w:t>
                  </w:r>
                  <w:r>
                    <w:t>.</w:t>
                  </w:r>
                  <w:r>
                    <w:rPr>
                      <w:color w:val="800080"/>
                    </w:rPr>
                    <w:t>0</w:t>
                  </w:r>
                  <w:r>
                    <w:t>.tgz</w:t>
                  </w:r>
                </w:p>
              </w:txbxContent>
            </v:textbox>
            <w10:wrap type="topAndBottom"/>
          </v:shape>
        </w:pict>
      </w:r>
      <w:r>
        <w:pict>
          <v:rect id="_x0000_s1413" o:spid="_x0000_s1413" o:spt="1" style="position:absolute;left:0pt;margin-left:90pt;margin-top:-1.85pt;height:25.1pt;width:415.3pt;mso-position-horizontal-relative:page;z-index:-251587584;mso-width-relative:page;mso-height-relative:page;" fillcolor="#FFFFFF" filled="t" stroked="f" coordsize="21600,21600">
            <v:path/>
            <v:fill on="t" focussize="0,0"/>
            <v:stroke on="f"/>
            <v:imagedata o:title=""/>
            <o:lock v:ext="edit"/>
          </v:rect>
        </w:pict>
      </w:r>
      <w:r>
        <w:rPr>
          <w:color w:val="333333"/>
        </w:rPr>
        <w:t>也可以打包推送的 charts 仓库共享别人使用。</w:t>
      </w:r>
    </w:p>
    <w:p>
      <w:pPr>
        <w:pStyle w:val="4"/>
        <w:spacing w:before="4"/>
        <w:rPr>
          <w:sz w:val="15"/>
        </w:rPr>
      </w:pPr>
    </w:p>
    <w:p>
      <w:pPr>
        <w:pStyle w:val="3"/>
        <w:numPr>
          <w:ilvl w:val="1"/>
          <w:numId w:val="88"/>
        </w:numPr>
        <w:tabs>
          <w:tab w:val="left" w:pos="600"/>
        </w:tabs>
        <w:spacing w:before="69" w:after="0" w:line="240" w:lineRule="auto"/>
        <w:ind w:left="599" w:right="0" w:hanging="320"/>
        <w:jc w:val="left"/>
      </w:pPr>
      <w:r>
        <w:t>、chart</w:t>
      </w:r>
      <w:r>
        <w:rPr>
          <w:spacing w:val="-19"/>
        </w:rPr>
        <w:t xml:space="preserve"> 模板</w:t>
      </w:r>
    </w:p>
    <w:p>
      <w:pPr>
        <w:pStyle w:val="4"/>
        <w:spacing w:before="7"/>
        <w:rPr>
          <w:b/>
          <w:sz w:val="29"/>
        </w:rPr>
      </w:pPr>
    </w:p>
    <w:p>
      <w:pPr>
        <w:pStyle w:val="4"/>
        <w:spacing w:before="70"/>
        <w:ind w:left="280"/>
        <w:jc w:val="both"/>
      </w:pPr>
      <w:r>
        <w:pict>
          <v:shape id="_x0000_s1414" o:spid="_x0000_s1414" style="position:absolute;left:0pt;margin-left:90pt;margin-top:3.4pt;height:95.3pt;width:415.3pt;mso-position-horizontal-relative:page;z-index:-251586560;mso-width-relative:page;mso-height-relative:page;" fillcolor="#FFFFFF" filled="t" stroked="f" coordorigin="1800,69" coordsize="8306,1906" path="m10106,1159l1800,1159,1800,1431,1800,1703,1800,1703,1800,1975,10106,1975,10106,1703,10106,1703,10106,1431,10106,1159xm10106,342l1800,342,1800,614,1800,886,1800,1158,10106,1158,10106,886,10106,614,10106,342xm10106,69l1800,69,1800,341,10106,341,10106,69xe">
            <v:path arrowok="t"/>
            <v:fill on="t" focussize="0,0"/>
            <v:stroke on="f"/>
            <v:imagedata o:title=""/>
            <o:lock v:ext="edit"/>
          </v:shape>
        </w:pict>
      </w:r>
      <w:r>
        <w:rPr>
          <w:color w:val="333333"/>
        </w:rPr>
        <w:t>Helm 最核心的就是模板，即模板化的 K8S manifests 文件。</w:t>
      </w:r>
    </w:p>
    <w:p>
      <w:pPr>
        <w:pStyle w:val="4"/>
        <w:spacing w:before="5" w:line="242" w:lineRule="auto"/>
        <w:ind w:left="280" w:right="1424"/>
        <w:jc w:val="both"/>
      </w:pPr>
      <w:r>
        <w:rPr>
          <w:color w:val="333333"/>
          <w:spacing w:val="-6"/>
        </w:rPr>
        <w:t xml:space="preserve">它本质上就是一个 </w:t>
      </w:r>
      <w:r>
        <w:rPr>
          <w:color w:val="333333"/>
        </w:rPr>
        <w:t>Go</w:t>
      </w:r>
      <w:r>
        <w:rPr>
          <w:color w:val="333333"/>
          <w:spacing w:val="-37"/>
        </w:rPr>
        <w:t xml:space="preserve"> 的 </w:t>
      </w:r>
      <w:r>
        <w:rPr>
          <w:color w:val="333333"/>
        </w:rPr>
        <w:t>template</w:t>
      </w:r>
      <w:r>
        <w:rPr>
          <w:color w:val="333333"/>
          <w:spacing w:val="-15"/>
        </w:rPr>
        <w:t xml:space="preserve"> 模板。</w:t>
      </w:r>
      <w:r>
        <w:rPr>
          <w:color w:val="333333"/>
        </w:rPr>
        <w:t>Helm</w:t>
      </w:r>
      <w:r>
        <w:rPr>
          <w:color w:val="333333"/>
          <w:spacing w:val="-37"/>
        </w:rPr>
        <w:t xml:space="preserve"> 在 </w:t>
      </w:r>
      <w:r>
        <w:rPr>
          <w:color w:val="333333"/>
        </w:rPr>
        <w:t>Go template</w:t>
      </w:r>
      <w:r>
        <w:rPr>
          <w:color w:val="333333"/>
          <w:spacing w:val="-8"/>
        </w:rPr>
        <w:t xml:space="preserve"> 模板的基础上，还会增加很多东西。如一些自定义的元数据信息、扩展的库以及一些类似于编程形式的工作流，例如条件语句、管道等等。这些东西都会使得我们的模板变得更加丰富。</w:t>
      </w:r>
    </w:p>
    <w:p>
      <w:pPr>
        <w:pStyle w:val="4"/>
        <w:spacing w:before="1" w:line="242" w:lineRule="auto"/>
        <w:ind w:left="280" w:right="1369"/>
        <w:jc w:val="both"/>
      </w:pPr>
      <w:r>
        <w:rPr>
          <w:color w:val="333333"/>
          <w:spacing w:val="-3"/>
        </w:rPr>
        <w:t xml:space="preserve">有了模板，我们怎么把我们的配置融入进去呢？用的就是这个 </w:t>
      </w:r>
      <w:r>
        <w:rPr>
          <w:color w:val="333333"/>
        </w:rPr>
        <w:t>values</w:t>
      </w:r>
      <w:r>
        <w:rPr>
          <w:color w:val="333333"/>
          <w:spacing w:val="-8"/>
        </w:rPr>
        <w:t xml:space="preserve"> 文件。这两部分内容</w:t>
      </w:r>
      <w:r>
        <w:rPr>
          <w:color w:val="333333"/>
          <w:spacing w:val="-17"/>
        </w:rPr>
        <w:t xml:space="preserve">其实就是 </w:t>
      </w:r>
      <w:r>
        <w:rPr>
          <w:color w:val="333333"/>
        </w:rPr>
        <w:t>chart</w:t>
      </w:r>
      <w:r>
        <w:rPr>
          <w:color w:val="333333"/>
          <w:spacing w:val="-9"/>
        </w:rPr>
        <w:t xml:space="preserve"> 的核心功能。</w:t>
      </w:r>
    </w:p>
    <w:p>
      <w:pPr>
        <w:pStyle w:val="4"/>
        <w:spacing w:before="1" w:after="2"/>
        <w:ind w:left="280"/>
        <w:jc w:val="both"/>
      </w:pPr>
      <w:r>
        <w:rPr>
          <w:color w:val="333333"/>
        </w:rPr>
        <w:t>接下来，部署 nginx 应用，熟悉模板使用</w:t>
      </w:r>
    </w:p>
    <w:p>
      <w:pPr>
        <w:pStyle w:val="4"/>
        <w:ind w:left="280"/>
        <w:rPr>
          <w:sz w:val="20"/>
        </w:rPr>
      </w:pPr>
      <w:r>
        <w:rPr>
          <w:sz w:val="20"/>
        </w:rPr>
        <w:pict>
          <v:shape id="_x0000_s1415" o:spid="_x0000_s1415" o:spt="202" type="#_x0000_t202" style="height:313.15pt;width:415.3pt;" fillcolor="#F5F5F5" filled="t" stroked="f" coordsize="21600,21600">
            <v:path/>
            <v:fill on="t" focussize="0,0"/>
            <v:stroke on="f" joinstyle="miter"/>
            <v:imagedata o:title=""/>
            <o:lock v:ext="edit"/>
            <v:textbox inset="0mm,0mm,0mm,0mm">
              <w:txbxContent>
                <w:p>
                  <w:pPr>
                    <w:pStyle w:val="4"/>
                  </w:pPr>
                  <w:r>
                    <w:t># helm create nginx</w:t>
                  </w:r>
                </w:p>
                <w:p>
                  <w:pPr>
                    <w:pStyle w:val="4"/>
                    <w:spacing w:before="4" w:line="242" w:lineRule="auto"/>
                    <w:ind w:right="5976"/>
                  </w:pPr>
                  <w:r>
                    <w:t># vim nginx/Chart.yaml apiVersion: v2</w:t>
                  </w:r>
                </w:p>
                <w:p>
                  <w:pPr>
                    <w:pStyle w:val="4"/>
                    <w:spacing w:before="2"/>
                  </w:pPr>
                  <w:r>
                    <w:t>name: nginx</w:t>
                  </w:r>
                </w:p>
                <w:p>
                  <w:pPr>
                    <w:pStyle w:val="4"/>
                    <w:spacing w:before="2" w:line="242" w:lineRule="auto"/>
                    <w:ind w:right="4086"/>
                  </w:pPr>
                  <w:r>
                    <w:t xml:space="preserve">description: A Helm chart </w:t>
                  </w:r>
                  <w:r>
                    <w:rPr>
                      <w:color w:val="0000FF"/>
                    </w:rPr>
                    <w:t xml:space="preserve">for </w:t>
                  </w:r>
                  <w:r>
                    <w:t>Kubernetes type: application</w:t>
                  </w:r>
                </w:p>
                <w:p>
                  <w:pPr>
                    <w:pStyle w:val="4"/>
                    <w:spacing w:before="1"/>
                  </w:pPr>
                  <w:r>
                    <w:t xml:space="preserve">version: </w:t>
                  </w:r>
                  <w:r>
                    <w:rPr>
                      <w:color w:val="800080"/>
                    </w:rPr>
                    <w:t>0.1</w:t>
                  </w:r>
                  <w:r>
                    <w:t>.</w:t>
                  </w:r>
                  <w:r>
                    <w:rPr>
                      <w:color w:val="800080"/>
                    </w:rPr>
                    <w:t>0</w:t>
                  </w:r>
                </w:p>
                <w:p>
                  <w:pPr>
                    <w:pStyle w:val="4"/>
                    <w:spacing w:before="5"/>
                  </w:pPr>
                  <w:r>
                    <w:t xml:space="preserve">appVersion: </w:t>
                  </w:r>
                  <w:r>
                    <w:rPr>
                      <w:color w:val="800080"/>
                    </w:rPr>
                    <w:t>1.15</w:t>
                  </w:r>
                </w:p>
                <w:p>
                  <w:pPr>
                    <w:pStyle w:val="4"/>
                    <w:spacing w:before="6"/>
                  </w:pPr>
                </w:p>
                <w:p>
                  <w:pPr>
                    <w:pStyle w:val="4"/>
                    <w:spacing w:line="242" w:lineRule="auto"/>
                    <w:ind w:right="5871"/>
                  </w:pPr>
                  <w:r>
                    <w:t xml:space="preserve"># vim nginx/values.yaml replicas: </w:t>
                  </w:r>
                  <w:r>
                    <w:rPr>
                      <w:color w:val="800080"/>
                    </w:rPr>
                    <w:t>3</w:t>
                  </w:r>
                </w:p>
                <w:p>
                  <w:pPr>
                    <w:pStyle w:val="4"/>
                    <w:spacing w:before="1" w:line="242" w:lineRule="auto"/>
                    <w:ind w:right="7026"/>
                  </w:pPr>
                  <w:r>
                    <w:t xml:space="preserve">image: nginx tag: </w:t>
                  </w:r>
                  <w:r>
                    <w:rPr>
                      <w:color w:val="800080"/>
                    </w:rPr>
                    <w:t>1.15</w:t>
                  </w:r>
                </w:p>
                <w:p>
                  <w:pPr>
                    <w:pStyle w:val="4"/>
                    <w:spacing w:line="268" w:lineRule="exact"/>
                  </w:pPr>
                  <w:r>
                    <w:t xml:space="preserve">serviceport: </w:t>
                  </w:r>
                  <w:r>
                    <w:rPr>
                      <w:color w:val="800080"/>
                    </w:rPr>
                    <w:t>80</w:t>
                  </w:r>
                </w:p>
                <w:p>
                  <w:pPr>
                    <w:pStyle w:val="4"/>
                    <w:spacing w:before="5" w:line="242" w:lineRule="auto"/>
                    <w:ind w:right="6816"/>
                  </w:pPr>
                  <w:r>
                    <w:t xml:space="preserve">targetport: </w:t>
                  </w:r>
                  <w:r>
                    <w:rPr>
                      <w:color w:val="800080"/>
                    </w:rPr>
                    <w:t xml:space="preserve">80 </w:t>
                  </w:r>
                  <w:r>
                    <w:t>label: nginx</w:t>
                  </w:r>
                </w:p>
                <w:p>
                  <w:pPr>
                    <w:pStyle w:val="4"/>
                    <w:spacing w:before="6"/>
                  </w:pPr>
                </w:p>
                <w:p>
                  <w:pPr>
                    <w:pStyle w:val="4"/>
                    <w:spacing w:line="242" w:lineRule="auto"/>
                    <w:ind w:right="5031"/>
                  </w:pPr>
                  <w:r>
                    <w:t># vim nginx/templates/NOTES.txt hello</w:t>
                  </w:r>
                </w:p>
                <w:p>
                  <w:pPr>
                    <w:pStyle w:val="4"/>
                    <w:spacing w:before="3"/>
                  </w:pPr>
                </w:p>
                <w:p>
                  <w:pPr>
                    <w:pStyle w:val="4"/>
                    <w:spacing w:line="242" w:lineRule="auto"/>
                    <w:ind w:right="4401"/>
                  </w:pPr>
                  <w:r>
                    <w:t># vim nginx/templates/deployment.yaml apiVersion: apps/v1</w:t>
                  </w:r>
                </w:p>
                <w:p>
                  <w:pPr>
                    <w:pStyle w:val="4"/>
                    <w:spacing w:before="2"/>
                  </w:pPr>
                  <w:r>
                    <w:t>kind: Deployment</w:t>
                  </w:r>
                </w:p>
              </w:txbxContent>
            </v:textbox>
            <w10:wrap type="none"/>
            <w10:anchorlock/>
          </v:shape>
        </w:pict>
      </w:r>
    </w:p>
    <w:p>
      <w:pPr>
        <w:spacing w:after="0"/>
        <w:rPr>
          <w:sz w:val="20"/>
        </w:rPr>
        <w:sectPr>
          <w:pgSz w:w="11910" w:h="16840"/>
          <w:pgMar w:top="1400" w:right="440" w:bottom="280" w:left="1520" w:header="708" w:footer="0" w:gutter="0"/>
          <w:cols w:space="720" w:num="1"/>
        </w:sectPr>
      </w:pPr>
    </w:p>
    <w:p>
      <w:pPr>
        <w:pStyle w:val="4"/>
        <w:spacing w:before="91" w:line="242" w:lineRule="auto"/>
        <w:ind w:left="488" w:right="8706" w:hanging="209"/>
      </w:pPr>
      <w:r>
        <w:pict>
          <v:shape id="_x0000_s1416" o:spid="_x0000_s1416" style="position:absolute;left:0pt;margin-left:90pt;margin-top:74.9pt;height:694.45pt;width:415.3pt;mso-position-horizontal-relative:page;mso-position-vertical-relative:page;z-index:-251585536;mso-width-relative:page;mso-height-relative:page;" fillcolor="#F5F5F5" filled="t" stroked="f" coordorigin="1800,1499" coordsize="8306,13889" path="m10106,15116l1800,15116,1800,15388,10106,15388,10106,15116xm10106,14299l1800,14299,1800,14571,1800,14571,1800,14843,1800,15115,10106,15115,10106,14843,10106,14571,10106,14571,10106,14299xm10106,13482l1800,13482,1800,13754,1800,14026,1800,14026,1800,14298,10106,14298,10106,14026,10106,14026,10106,13754,10106,13482xm10106,12665l1800,12665,1800,12937,1800,13209,1800,13481,10106,13481,10106,13209,10106,12937,10106,12665xm10106,11848l1800,11848,1800,12120,1800,12392,1800,12664,10106,12664,10106,12392,10106,12120,10106,11848xm10106,11031l1800,11031,1800,11303,1800,11575,1800,11847,10106,11847,10106,11575,10106,11303,10106,11031xm10106,10214l1800,10214,1800,10486,1800,10758,1800,11030,10106,11030,10106,10758,10106,10486,10106,10214xm10106,9669l1800,9669,1800,9941,1800,10213,10106,10213,10106,9941,10106,9669xm10106,8852l1800,8852,1800,9124,1800,9124,1800,9396,1800,9668,10106,9668,10106,9396,10106,9124,10106,9124,10106,8852xm10106,8035l1800,8035,1800,8307,1800,8579,1800,8579,1800,8851,10106,8851,10106,8579,10106,8579,10106,8307,10106,8035xm10106,7218l1800,7218,1800,7490,1800,7762,1800,8034,10106,8034,10106,7762,10106,7490,10106,7218xm10106,6401l1800,6401,1800,6673,1800,6673,1800,6945,1800,7217,10106,7217,10106,6945,10106,6673,10106,6673,10106,6401xm10106,5584l1800,5584,1800,5856,1800,6128,1800,6400,10106,6400,10106,6128,10106,5856,10106,5584xm10106,4767l1800,4767,1800,5039,1800,5311,1800,5583,10106,5583,10106,5311,10106,5039,10106,4767xm10106,3950l1800,3950,1800,4222,1800,4494,1800,4766,10106,4766,10106,4494,10106,4222,10106,3950xm10106,3133l1800,3133,1800,3405,1800,3677,1800,3949,10106,3949,10106,3677,10106,3405,10106,3133xm10106,2316l1800,2316,1800,2588,1800,2860,1800,3132,10106,3132,10106,2860,10106,2588,10106,2316xm10106,1499l1800,1499,1800,1771,1800,2043,1800,2315,10106,2315,10106,2043,10106,1771,10106,1499xe">
            <v:path arrowok="t"/>
            <v:fill on="t" focussize="0,0"/>
            <v:stroke on="f"/>
            <v:imagedata o:title=""/>
            <o:lock v:ext="edit"/>
          </v:shape>
        </w:pict>
      </w:r>
      <w:r>
        <w:t>metadata: labels:</w:t>
      </w:r>
    </w:p>
    <w:p>
      <w:pPr>
        <w:pStyle w:val="4"/>
        <w:spacing w:before="1"/>
        <w:ind w:left="700"/>
      </w:pPr>
      <w:r>
        <w:t>app: {{ .Values.label }}</w:t>
      </w:r>
    </w:p>
    <w:p>
      <w:pPr>
        <w:pStyle w:val="4"/>
        <w:spacing w:before="2" w:line="244" w:lineRule="auto"/>
        <w:ind w:left="280" w:right="6817" w:firstLine="208"/>
      </w:pPr>
      <w:r>
        <w:t>name: {{ .Release.Name }} spec:</w:t>
      </w:r>
    </w:p>
    <w:p>
      <w:pPr>
        <w:pStyle w:val="4"/>
        <w:spacing w:line="244" w:lineRule="auto"/>
        <w:ind w:left="488" w:right="6082"/>
      </w:pPr>
      <w:r>
        <w:t>replicas: {{ .Values.replicas }} selector:</w:t>
      </w:r>
    </w:p>
    <w:p>
      <w:pPr>
        <w:pStyle w:val="4"/>
        <w:spacing w:line="265" w:lineRule="exact"/>
        <w:ind w:left="700"/>
      </w:pPr>
      <w:r>
        <w:t>matchLabels:</w:t>
      </w:r>
    </w:p>
    <w:p>
      <w:pPr>
        <w:pStyle w:val="4"/>
        <w:spacing w:before="1" w:line="242" w:lineRule="auto"/>
        <w:ind w:left="488" w:right="6502" w:firstLine="420"/>
      </w:pPr>
      <w:r>
        <w:t>app: {{ .Values.label }} template:</w:t>
      </w:r>
    </w:p>
    <w:p>
      <w:pPr>
        <w:pStyle w:val="4"/>
        <w:spacing w:before="1" w:line="242" w:lineRule="auto"/>
        <w:ind w:left="908" w:right="8286" w:hanging="209"/>
      </w:pPr>
      <w:r>
        <w:t>metadata: labels:</w:t>
      </w:r>
    </w:p>
    <w:p>
      <w:pPr>
        <w:pStyle w:val="4"/>
        <w:spacing w:before="1" w:line="242" w:lineRule="auto"/>
        <w:ind w:left="700" w:right="6290" w:firstLine="420"/>
      </w:pPr>
      <w:r>
        <w:t>app: {{ .Values.label }} spec:</w:t>
      </w:r>
    </w:p>
    <w:p>
      <w:pPr>
        <w:pStyle w:val="4"/>
        <w:spacing w:line="268" w:lineRule="exact"/>
        <w:ind w:left="908"/>
      </w:pPr>
      <w:r>
        <w:t>containers:</w:t>
      </w:r>
    </w:p>
    <w:p>
      <w:pPr>
        <w:pStyle w:val="4"/>
        <w:spacing w:before="5" w:line="242" w:lineRule="auto"/>
        <w:ind w:left="1120" w:right="4192" w:hanging="212"/>
      </w:pPr>
      <w:r>
        <w:drawing>
          <wp:anchor distT="0" distB="0" distL="0" distR="0" simplePos="0" relativeHeight="251729920" behindDoc="1" locked="0" layoutInCell="1" allowOverlap="1">
            <wp:simplePos x="0" y="0"/>
            <wp:positionH relativeFrom="page">
              <wp:posOffset>2048510</wp:posOffset>
            </wp:positionH>
            <wp:positionV relativeFrom="paragraph">
              <wp:posOffset>138430</wp:posOffset>
            </wp:positionV>
            <wp:extent cx="3290570" cy="3411220"/>
            <wp:effectExtent l="0" t="0" r="0" b="0"/>
            <wp:wrapNone/>
            <wp:docPr id="4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image3.png"/>
                    <pic:cNvPicPr>
                      <a:picLocks noChangeAspect="1"/>
                    </pic:cNvPicPr>
                  </pic:nvPicPr>
                  <pic:blipFill>
                    <a:blip r:embed="rId18" cstate="print"/>
                    <a:stretch>
                      <a:fillRect/>
                    </a:stretch>
                  </pic:blipFill>
                  <pic:spPr>
                    <a:xfrm>
                      <a:off x="0" y="0"/>
                      <a:ext cx="3290753" cy="3411090"/>
                    </a:xfrm>
                    <a:prstGeom prst="rect">
                      <a:avLst/>
                    </a:prstGeom>
                  </pic:spPr>
                </pic:pic>
              </a:graphicData>
            </a:graphic>
          </wp:anchor>
        </w:drawing>
      </w:r>
      <w:r>
        <w:t>- image: {{ .Values.image }}:{{ .Values.tag }} name:</w:t>
      </w:r>
      <w:r>
        <w:rPr>
          <w:spacing w:val="-2"/>
        </w:rPr>
        <w:t xml:space="preserve"> </w:t>
      </w:r>
      <w:r>
        <w:t>web</w:t>
      </w:r>
    </w:p>
    <w:p>
      <w:pPr>
        <w:pStyle w:val="4"/>
        <w:rPr>
          <w:sz w:val="16"/>
        </w:rPr>
      </w:pPr>
    </w:p>
    <w:p>
      <w:pPr>
        <w:pStyle w:val="4"/>
        <w:spacing w:before="70" w:line="242" w:lineRule="auto"/>
        <w:ind w:left="280" w:right="6080"/>
      </w:pPr>
      <w:r>
        <w:t># vim nginx/templates/service.yaml apiVersion: v1</w:t>
      </w:r>
    </w:p>
    <w:p>
      <w:pPr>
        <w:pStyle w:val="4"/>
        <w:spacing w:line="244" w:lineRule="auto"/>
        <w:ind w:left="280" w:right="7760"/>
      </w:pPr>
      <w:r>
        <w:t xml:space="preserve">kind: </w:t>
      </w:r>
      <w:r>
        <w:rPr>
          <w:spacing w:val="-3"/>
        </w:rPr>
        <w:t xml:space="preserve">Service </w:t>
      </w:r>
      <w:r>
        <w:t>metadata:</w:t>
      </w:r>
    </w:p>
    <w:p>
      <w:pPr>
        <w:pStyle w:val="4"/>
        <w:spacing w:line="265" w:lineRule="exact"/>
        <w:ind w:left="488"/>
      </w:pPr>
      <w:r>
        <w:t>labels:</w:t>
      </w:r>
    </w:p>
    <w:p>
      <w:pPr>
        <w:pStyle w:val="4"/>
        <w:spacing w:before="3"/>
        <w:ind w:left="700"/>
      </w:pPr>
      <w:r>
        <w:t>app: {{ .Values.label }}</w:t>
      </w:r>
    </w:p>
    <w:p>
      <w:pPr>
        <w:pStyle w:val="4"/>
        <w:spacing w:before="2" w:line="244" w:lineRule="auto"/>
        <w:ind w:left="280" w:right="6817" w:firstLine="208"/>
      </w:pPr>
      <w:r>
        <w:t>name: {{ .Release.Name }} spec:</w:t>
      </w:r>
    </w:p>
    <w:p>
      <w:pPr>
        <w:pStyle w:val="4"/>
        <w:spacing w:line="265" w:lineRule="exact"/>
        <w:ind w:left="488"/>
      </w:pPr>
      <w:r>
        <w:t>ports:</w:t>
      </w:r>
    </w:p>
    <w:p>
      <w:pPr>
        <w:pStyle w:val="4"/>
        <w:spacing w:before="5" w:line="242" w:lineRule="auto"/>
        <w:ind w:left="700" w:right="5977" w:hanging="212"/>
      </w:pPr>
      <w:r>
        <w:t>- port: {{ .Values.serviceport }} protocol: TCP</w:t>
      </w:r>
    </w:p>
    <w:p>
      <w:pPr>
        <w:pStyle w:val="4"/>
        <w:spacing w:line="244" w:lineRule="auto"/>
        <w:ind w:left="488" w:right="5451" w:firstLine="211"/>
      </w:pPr>
      <w:r>
        <w:t>targetPort: {{ .Values.targetport }} selector:</w:t>
      </w:r>
    </w:p>
    <w:p>
      <w:pPr>
        <w:pStyle w:val="4"/>
        <w:spacing w:line="242" w:lineRule="auto"/>
        <w:ind w:left="488" w:right="6711" w:firstLine="211"/>
      </w:pPr>
      <w:r>
        <w:t>app: {{ .Values.label }} type: NodePort</w:t>
      </w:r>
    </w:p>
    <w:p>
      <w:pPr>
        <w:pStyle w:val="4"/>
        <w:spacing w:before="8"/>
        <w:rPr>
          <w:sz w:val="15"/>
        </w:rPr>
      </w:pPr>
    </w:p>
    <w:p>
      <w:pPr>
        <w:pStyle w:val="4"/>
        <w:spacing w:before="69" w:line="244" w:lineRule="auto"/>
        <w:ind w:left="280" w:right="5989"/>
      </w:pPr>
      <w:r>
        <w:t>#查看实际的模板被渲染过后的资源文件# helm get manifest web</w:t>
      </w:r>
    </w:p>
    <w:p>
      <w:pPr>
        <w:pStyle w:val="4"/>
        <w:spacing w:line="242" w:lineRule="auto"/>
        <w:ind w:left="280" w:right="7025"/>
      </w:pPr>
      <w:r>
        <w:t xml:space="preserve"># helm </w:t>
      </w:r>
      <w:r>
        <w:rPr>
          <w:color w:val="0000FF"/>
        </w:rPr>
        <w:t xml:space="preserve">install </w:t>
      </w:r>
      <w:r>
        <w:t>web nginx/ NAME: web</w:t>
      </w:r>
    </w:p>
    <w:p>
      <w:pPr>
        <w:pStyle w:val="4"/>
        <w:ind w:left="280"/>
      </w:pPr>
      <w:r>
        <w:t xml:space="preserve">LAST DEPLOYED: Fri May </w:t>
      </w:r>
      <w:r>
        <w:rPr>
          <w:color w:val="800080"/>
        </w:rPr>
        <w:t>2916</w:t>
      </w:r>
      <w:r>
        <w:t>:</w:t>
      </w:r>
      <w:r>
        <w:rPr>
          <w:color w:val="800080"/>
        </w:rPr>
        <w:t>09</w:t>
      </w:r>
      <w:r>
        <w:t>:</w:t>
      </w:r>
      <w:r>
        <w:rPr>
          <w:color w:val="800080"/>
        </w:rPr>
        <w:t>462020</w:t>
      </w:r>
    </w:p>
    <w:p>
      <w:pPr>
        <w:pStyle w:val="4"/>
        <w:spacing w:line="244" w:lineRule="auto"/>
        <w:ind w:left="280" w:right="7760"/>
      </w:pPr>
      <w:r>
        <w:t xml:space="preserve">NAMESPACE: default STATUS: deployed REVISION: </w:t>
      </w:r>
      <w:r>
        <w:rPr>
          <w:color w:val="800080"/>
        </w:rPr>
        <w:t>1</w:t>
      </w:r>
    </w:p>
    <w:p>
      <w:pPr>
        <w:pStyle w:val="4"/>
        <w:spacing w:line="242" w:lineRule="auto"/>
        <w:ind w:left="280" w:right="7970"/>
      </w:pPr>
      <w:r>
        <w:t>TEST SUITE: None NOTES:</w:t>
      </w:r>
    </w:p>
    <w:p>
      <w:pPr>
        <w:pStyle w:val="4"/>
        <w:ind w:left="280"/>
      </w:pPr>
      <w:r>
        <w:t>hello</w:t>
      </w:r>
    </w:p>
    <w:p>
      <w:pPr>
        <w:pStyle w:val="4"/>
        <w:ind w:left="280"/>
      </w:pPr>
      <w:r>
        <w:t># helm list</w:t>
      </w:r>
    </w:p>
    <w:p>
      <w:pPr>
        <w:pStyle w:val="4"/>
        <w:tabs>
          <w:tab w:val="left" w:pos="1119"/>
          <w:tab w:val="left" w:pos="1539"/>
          <w:tab w:val="left" w:pos="2485"/>
          <w:tab w:val="left" w:pos="3114"/>
          <w:tab w:val="left" w:pos="3745"/>
        </w:tabs>
        <w:spacing w:before="3" w:line="242" w:lineRule="auto"/>
        <w:ind w:left="280" w:right="5462"/>
      </w:pPr>
      <w:r>
        <w:t>NAME</w:t>
      </w:r>
      <w:r>
        <w:tab/>
      </w:r>
      <w:r>
        <w:t>NAMESPACE</w:t>
      </w:r>
      <w:r>
        <w:tab/>
      </w:r>
      <w:r>
        <w:t>REVISION</w:t>
      </w:r>
      <w:r>
        <w:tab/>
      </w:r>
      <w:r>
        <w:rPr>
          <w:spacing w:val="-3"/>
        </w:rPr>
        <w:t xml:space="preserve">UPDATED </w:t>
      </w:r>
      <w:r>
        <w:t>STATUS</w:t>
      </w:r>
      <w:r>
        <w:tab/>
      </w:r>
      <w:r>
        <w:tab/>
      </w:r>
      <w:r>
        <w:t>CHART</w:t>
      </w:r>
      <w:r>
        <w:tab/>
      </w:r>
      <w:r>
        <w:tab/>
      </w:r>
      <w:r>
        <w:t>APP</w:t>
      </w:r>
      <w:r>
        <w:rPr>
          <w:spacing w:val="-1"/>
        </w:rPr>
        <w:t xml:space="preserve"> </w:t>
      </w:r>
      <w:r>
        <w:t>VERSION</w:t>
      </w:r>
    </w:p>
    <w:p>
      <w:pPr>
        <w:pStyle w:val="4"/>
        <w:tabs>
          <w:tab w:val="left" w:pos="1119"/>
          <w:tab w:val="left" w:pos="2485"/>
          <w:tab w:val="left" w:pos="6999"/>
        </w:tabs>
        <w:spacing w:before="1" w:line="242" w:lineRule="auto"/>
        <w:ind w:left="280" w:right="2102"/>
      </w:pPr>
      <w:r>
        <w:t>web</w:t>
      </w:r>
      <w:r>
        <w:tab/>
      </w:r>
      <w:r>
        <w:t>default</w:t>
      </w:r>
      <w:r>
        <w:tab/>
      </w:r>
      <w:r>
        <w:rPr>
          <w:color w:val="800080"/>
        </w:rPr>
        <w:t>12020</w:t>
      </w:r>
      <w:r>
        <w:t>-</w:t>
      </w:r>
      <w:r>
        <w:rPr>
          <w:color w:val="800080"/>
        </w:rPr>
        <w:t>05</w:t>
      </w:r>
      <w:r>
        <w:t>-</w:t>
      </w:r>
      <w:r>
        <w:rPr>
          <w:color w:val="800080"/>
        </w:rPr>
        <w:t>2916</w:t>
      </w:r>
      <w:r>
        <w:t>:</w:t>
      </w:r>
      <w:r>
        <w:rPr>
          <w:color w:val="800080"/>
        </w:rPr>
        <w:t>09</w:t>
      </w:r>
      <w:r>
        <w:t>:</w:t>
      </w:r>
      <w:r>
        <w:rPr>
          <w:color w:val="800080"/>
        </w:rPr>
        <w:t>46.608457282</w:t>
      </w:r>
      <w:r>
        <w:rPr>
          <w:color w:val="800080"/>
          <w:spacing w:val="-3"/>
        </w:rPr>
        <w:t xml:space="preserve"> </w:t>
      </w:r>
      <w:r>
        <w:t>+</w:t>
      </w:r>
      <w:r>
        <w:rPr>
          <w:color w:val="800080"/>
        </w:rPr>
        <w:t>0800</w:t>
      </w:r>
      <w:r>
        <w:rPr>
          <w:color w:val="800080"/>
          <w:spacing w:val="-3"/>
        </w:rPr>
        <w:t xml:space="preserve"> </w:t>
      </w:r>
      <w:r>
        <w:t>CST</w:t>
      </w:r>
      <w:r>
        <w:tab/>
      </w:r>
      <w:r>
        <w:t>deployed nginx-</w:t>
      </w:r>
      <w:r>
        <w:rPr>
          <w:color w:val="800080"/>
        </w:rPr>
        <w:t>0.1</w:t>
      </w:r>
      <w:r>
        <w:t>.</w:t>
      </w:r>
      <w:r>
        <w:rPr>
          <w:color w:val="800080"/>
        </w:rPr>
        <w:t>01.15</w:t>
      </w:r>
    </w:p>
    <w:p>
      <w:pPr>
        <w:pStyle w:val="4"/>
        <w:spacing w:before="1"/>
        <w:ind w:left="280"/>
      </w:pPr>
      <w:r>
        <w:t># kubectl get pod</w:t>
      </w:r>
    </w:p>
    <w:p>
      <w:pPr>
        <w:spacing w:after="0"/>
        <w:sectPr>
          <w:pgSz w:w="11910" w:h="16840"/>
          <w:pgMar w:top="1400" w:right="440" w:bottom="280" w:left="1520" w:header="708" w:footer="0" w:gutter="0"/>
          <w:cols w:space="720" w:num="1"/>
        </w:sectPr>
      </w:pPr>
    </w:p>
    <w:p>
      <w:pPr>
        <w:pStyle w:val="4"/>
        <w:rPr>
          <w:sz w:val="7"/>
        </w:rPr>
      </w:pPr>
    </w:p>
    <w:tbl>
      <w:tblPr>
        <w:tblStyle w:val="7"/>
        <w:tblW w:w="0" w:type="auto"/>
        <w:tblInd w:w="28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202"/>
        <w:gridCol w:w="1889"/>
        <w:gridCol w:w="1051"/>
        <w:gridCol w:w="1155"/>
        <w:gridCol w:w="10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1" w:hRule="atLeast"/>
        </w:trPr>
        <w:tc>
          <w:tcPr>
            <w:tcW w:w="3202" w:type="dxa"/>
            <w:shd w:val="clear" w:color="auto" w:fill="F5F5F5"/>
          </w:tcPr>
          <w:p>
            <w:pPr>
              <w:pStyle w:val="11"/>
              <w:spacing w:before="1" w:line="250" w:lineRule="exact"/>
              <w:rPr>
                <w:sz w:val="21"/>
              </w:rPr>
            </w:pPr>
            <w:r>
              <w:rPr>
                <w:sz w:val="21"/>
              </w:rPr>
              <w:t>NAME</w:t>
            </w:r>
          </w:p>
        </w:tc>
        <w:tc>
          <w:tcPr>
            <w:tcW w:w="1889" w:type="dxa"/>
            <w:shd w:val="clear" w:color="auto" w:fill="F5F5F5"/>
          </w:tcPr>
          <w:p>
            <w:pPr>
              <w:pStyle w:val="11"/>
              <w:spacing w:before="1" w:line="250" w:lineRule="exact"/>
              <w:ind w:left="1206"/>
              <w:rPr>
                <w:sz w:val="21"/>
              </w:rPr>
            </w:pPr>
            <w:r>
              <w:rPr>
                <w:sz w:val="21"/>
              </w:rPr>
              <w:t>READY</w:t>
            </w:r>
          </w:p>
        </w:tc>
        <w:tc>
          <w:tcPr>
            <w:tcW w:w="1051" w:type="dxa"/>
            <w:shd w:val="clear" w:color="auto" w:fill="F5F5F5"/>
          </w:tcPr>
          <w:p>
            <w:pPr>
              <w:pStyle w:val="11"/>
              <w:spacing w:before="1" w:line="250" w:lineRule="exact"/>
              <w:ind w:left="35" w:right="138"/>
              <w:jc w:val="center"/>
              <w:rPr>
                <w:sz w:val="21"/>
              </w:rPr>
            </w:pPr>
            <w:r>
              <w:rPr>
                <w:sz w:val="21"/>
              </w:rPr>
              <w:t>STATUS</w:t>
            </w:r>
          </w:p>
        </w:tc>
        <w:tc>
          <w:tcPr>
            <w:tcW w:w="1155" w:type="dxa"/>
            <w:shd w:val="clear" w:color="auto" w:fill="F5F5F5"/>
          </w:tcPr>
          <w:p>
            <w:pPr>
              <w:pStyle w:val="11"/>
              <w:spacing w:before="1" w:line="250" w:lineRule="exact"/>
              <w:ind w:left="157"/>
              <w:rPr>
                <w:sz w:val="21"/>
              </w:rPr>
            </w:pPr>
            <w:r>
              <w:rPr>
                <w:sz w:val="21"/>
              </w:rPr>
              <w:t>RESTARTS</w:t>
            </w:r>
          </w:p>
        </w:tc>
        <w:tc>
          <w:tcPr>
            <w:tcW w:w="1008" w:type="dxa"/>
            <w:shd w:val="clear" w:color="auto" w:fill="F5F5F5"/>
          </w:tcPr>
          <w:p>
            <w:pPr>
              <w:pStyle w:val="11"/>
              <w:spacing w:before="1" w:line="250" w:lineRule="exact"/>
              <w:ind w:left="157"/>
              <w:rPr>
                <w:sz w:val="21"/>
              </w:rPr>
            </w:pPr>
            <w:r>
              <w:rPr>
                <w:sz w:val="21"/>
              </w:rPr>
              <w:t>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2" w:hRule="atLeast"/>
        </w:trPr>
        <w:tc>
          <w:tcPr>
            <w:tcW w:w="3202" w:type="dxa"/>
            <w:shd w:val="clear" w:color="auto" w:fill="F5F5F5"/>
          </w:tcPr>
          <w:p>
            <w:pPr>
              <w:pStyle w:val="11"/>
              <w:spacing w:line="252" w:lineRule="exact"/>
              <w:rPr>
                <w:sz w:val="21"/>
              </w:rPr>
            </w:pPr>
            <w:r>
              <w:rPr>
                <w:sz w:val="21"/>
              </w:rPr>
              <w:t>web-5675686b8-7wtqk</w:t>
            </w:r>
          </w:p>
        </w:tc>
        <w:tc>
          <w:tcPr>
            <w:tcW w:w="1889" w:type="dxa"/>
            <w:shd w:val="clear" w:color="auto" w:fill="F5F5F5"/>
          </w:tcPr>
          <w:p>
            <w:pPr>
              <w:pStyle w:val="11"/>
              <w:spacing w:line="252" w:lineRule="exact"/>
              <w:ind w:left="1206"/>
              <w:rPr>
                <w:sz w:val="21"/>
              </w:rPr>
            </w:pPr>
            <w:r>
              <w:rPr>
                <w:color w:val="800080"/>
                <w:sz w:val="21"/>
              </w:rPr>
              <w:t>1</w:t>
            </w:r>
            <w:r>
              <w:rPr>
                <w:sz w:val="21"/>
              </w:rPr>
              <w:t>/</w:t>
            </w:r>
            <w:r>
              <w:rPr>
                <w:color w:val="800080"/>
                <w:sz w:val="21"/>
              </w:rPr>
              <w:t>1</w:t>
            </w:r>
          </w:p>
        </w:tc>
        <w:tc>
          <w:tcPr>
            <w:tcW w:w="1051" w:type="dxa"/>
            <w:shd w:val="clear" w:color="auto" w:fill="F5F5F5"/>
          </w:tcPr>
          <w:p>
            <w:pPr>
              <w:pStyle w:val="11"/>
              <w:spacing w:line="252" w:lineRule="exact"/>
              <w:ind w:left="138" w:right="138"/>
              <w:jc w:val="center"/>
              <w:rPr>
                <w:sz w:val="21"/>
              </w:rPr>
            </w:pPr>
            <w:r>
              <w:rPr>
                <w:sz w:val="21"/>
              </w:rPr>
              <w:t>Running</w:t>
            </w:r>
          </w:p>
        </w:tc>
        <w:tc>
          <w:tcPr>
            <w:tcW w:w="1155" w:type="dxa"/>
            <w:shd w:val="clear" w:color="auto" w:fill="F5F5F5"/>
          </w:tcPr>
          <w:p>
            <w:pPr>
              <w:pStyle w:val="11"/>
              <w:spacing w:line="252" w:lineRule="exact"/>
              <w:ind w:left="157"/>
              <w:rPr>
                <w:sz w:val="21"/>
              </w:rPr>
            </w:pPr>
            <w:r>
              <w:rPr>
                <w:color w:val="800080"/>
                <w:w w:val="99"/>
                <w:sz w:val="21"/>
              </w:rPr>
              <w:t>0</w:t>
            </w:r>
          </w:p>
        </w:tc>
        <w:tc>
          <w:tcPr>
            <w:tcW w:w="1008" w:type="dxa"/>
            <w:shd w:val="clear" w:color="auto" w:fill="F5F5F5"/>
          </w:tcPr>
          <w:p>
            <w:pPr>
              <w:pStyle w:val="11"/>
              <w:spacing w:line="252" w:lineRule="exact"/>
              <w:ind w:left="157"/>
              <w:rPr>
                <w:sz w:val="21"/>
              </w:rPr>
            </w:pPr>
            <w:r>
              <w:rPr>
                <w:sz w:val="21"/>
              </w:rPr>
              <w:t>25s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2" w:hRule="atLeast"/>
        </w:trPr>
        <w:tc>
          <w:tcPr>
            <w:tcW w:w="3202" w:type="dxa"/>
            <w:shd w:val="clear" w:color="auto" w:fill="F5F5F5"/>
          </w:tcPr>
          <w:p>
            <w:pPr>
              <w:pStyle w:val="11"/>
              <w:spacing w:before="2" w:line="250" w:lineRule="exact"/>
              <w:rPr>
                <w:sz w:val="21"/>
              </w:rPr>
            </w:pPr>
            <w:r>
              <w:rPr>
                <w:sz w:val="21"/>
              </w:rPr>
              <w:t>web-5675686b8-f72hk</w:t>
            </w:r>
          </w:p>
        </w:tc>
        <w:tc>
          <w:tcPr>
            <w:tcW w:w="1889" w:type="dxa"/>
            <w:shd w:val="clear" w:color="auto" w:fill="F5F5F5"/>
          </w:tcPr>
          <w:p>
            <w:pPr>
              <w:pStyle w:val="11"/>
              <w:spacing w:before="2" w:line="250" w:lineRule="exact"/>
              <w:ind w:left="1206"/>
              <w:rPr>
                <w:sz w:val="21"/>
              </w:rPr>
            </w:pPr>
            <w:r>
              <w:rPr>
                <w:color w:val="800080"/>
                <w:sz w:val="21"/>
              </w:rPr>
              <w:t>1</w:t>
            </w:r>
            <w:r>
              <w:rPr>
                <w:sz w:val="21"/>
              </w:rPr>
              <w:t>/</w:t>
            </w:r>
            <w:r>
              <w:rPr>
                <w:color w:val="800080"/>
                <w:sz w:val="21"/>
              </w:rPr>
              <w:t>1</w:t>
            </w:r>
          </w:p>
        </w:tc>
        <w:tc>
          <w:tcPr>
            <w:tcW w:w="1051" w:type="dxa"/>
            <w:shd w:val="clear" w:color="auto" w:fill="F5F5F5"/>
          </w:tcPr>
          <w:p>
            <w:pPr>
              <w:pStyle w:val="11"/>
              <w:spacing w:before="2" w:line="250" w:lineRule="exact"/>
              <w:ind w:left="138" w:right="138"/>
              <w:jc w:val="center"/>
              <w:rPr>
                <w:sz w:val="21"/>
              </w:rPr>
            </w:pPr>
            <w:r>
              <w:rPr>
                <w:sz w:val="21"/>
              </w:rPr>
              <w:t>Running</w:t>
            </w:r>
          </w:p>
        </w:tc>
        <w:tc>
          <w:tcPr>
            <w:tcW w:w="1155" w:type="dxa"/>
            <w:shd w:val="clear" w:color="auto" w:fill="F5F5F5"/>
          </w:tcPr>
          <w:p>
            <w:pPr>
              <w:pStyle w:val="11"/>
              <w:spacing w:before="2" w:line="250" w:lineRule="exact"/>
              <w:ind w:left="157"/>
              <w:rPr>
                <w:sz w:val="21"/>
              </w:rPr>
            </w:pPr>
            <w:r>
              <w:rPr>
                <w:color w:val="800080"/>
                <w:w w:val="99"/>
                <w:sz w:val="21"/>
              </w:rPr>
              <w:t>0</w:t>
            </w:r>
          </w:p>
        </w:tc>
        <w:tc>
          <w:tcPr>
            <w:tcW w:w="1008" w:type="dxa"/>
            <w:shd w:val="clear" w:color="auto" w:fill="F5F5F5"/>
          </w:tcPr>
          <w:p>
            <w:pPr>
              <w:pStyle w:val="11"/>
              <w:spacing w:before="2" w:line="250" w:lineRule="exact"/>
              <w:ind w:left="157"/>
              <w:rPr>
                <w:sz w:val="21"/>
              </w:rPr>
            </w:pPr>
            <w:r>
              <w:rPr>
                <w:sz w:val="21"/>
              </w:rPr>
              <w:t>25s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2" w:hRule="atLeast"/>
        </w:trPr>
        <w:tc>
          <w:tcPr>
            <w:tcW w:w="3202" w:type="dxa"/>
            <w:shd w:val="clear" w:color="auto" w:fill="F5F5F5"/>
          </w:tcPr>
          <w:p>
            <w:pPr>
              <w:pStyle w:val="11"/>
              <w:spacing w:line="252" w:lineRule="exact"/>
              <w:rPr>
                <w:sz w:val="21"/>
              </w:rPr>
            </w:pPr>
            <w:r>
              <w:rPr>
                <w:sz w:val="21"/>
              </w:rPr>
              <w:t>web-5675686b8-k4kqr</w:t>
            </w:r>
          </w:p>
        </w:tc>
        <w:tc>
          <w:tcPr>
            <w:tcW w:w="1889" w:type="dxa"/>
            <w:shd w:val="clear" w:color="auto" w:fill="F5F5F5"/>
          </w:tcPr>
          <w:p>
            <w:pPr>
              <w:pStyle w:val="11"/>
              <w:spacing w:line="252" w:lineRule="exact"/>
              <w:ind w:left="1206"/>
              <w:rPr>
                <w:sz w:val="21"/>
              </w:rPr>
            </w:pPr>
            <w:r>
              <w:rPr>
                <w:color w:val="800080"/>
                <w:sz w:val="21"/>
              </w:rPr>
              <w:t>1</w:t>
            </w:r>
            <w:r>
              <w:rPr>
                <w:sz w:val="21"/>
              </w:rPr>
              <w:t>/</w:t>
            </w:r>
            <w:r>
              <w:rPr>
                <w:color w:val="800080"/>
                <w:sz w:val="21"/>
              </w:rPr>
              <w:t>1</w:t>
            </w:r>
          </w:p>
        </w:tc>
        <w:tc>
          <w:tcPr>
            <w:tcW w:w="1051" w:type="dxa"/>
            <w:shd w:val="clear" w:color="auto" w:fill="F5F5F5"/>
          </w:tcPr>
          <w:p>
            <w:pPr>
              <w:pStyle w:val="11"/>
              <w:spacing w:line="252" w:lineRule="exact"/>
              <w:ind w:left="138" w:right="138"/>
              <w:jc w:val="center"/>
              <w:rPr>
                <w:sz w:val="21"/>
              </w:rPr>
            </w:pPr>
            <w:r>
              <w:rPr>
                <w:sz w:val="21"/>
              </w:rPr>
              <w:t>Running</w:t>
            </w:r>
          </w:p>
        </w:tc>
        <w:tc>
          <w:tcPr>
            <w:tcW w:w="1155" w:type="dxa"/>
            <w:shd w:val="clear" w:color="auto" w:fill="F5F5F5"/>
          </w:tcPr>
          <w:p>
            <w:pPr>
              <w:pStyle w:val="11"/>
              <w:spacing w:line="252" w:lineRule="exact"/>
              <w:ind w:left="157"/>
              <w:rPr>
                <w:sz w:val="21"/>
              </w:rPr>
            </w:pPr>
            <w:r>
              <w:rPr>
                <w:color w:val="800080"/>
                <w:w w:val="99"/>
                <w:sz w:val="21"/>
              </w:rPr>
              <w:t>0</w:t>
            </w:r>
          </w:p>
        </w:tc>
        <w:tc>
          <w:tcPr>
            <w:tcW w:w="1008" w:type="dxa"/>
            <w:shd w:val="clear" w:color="auto" w:fill="F5F5F5"/>
          </w:tcPr>
          <w:p>
            <w:pPr>
              <w:pStyle w:val="11"/>
              <w:spacing w:line="252" w:lineRule="exact"/>
              <w:ind w:left="157"/>
              <w:rPr>
                <w:sz w:val="21"/>
              </w:rPr>
            </w:pPr>
            <w:r>
              <w:rPr>
                <w:sz w:val="21"/>
              </w:rPr>
              <w:t>25s</w:t>
            </w:r>
          </w:p>
        </w:tc>
      </w:tr>
    </w:tbl>
    <w:p>
      <w:pPr>
        <w:pStyle w:val="4"/>
        <w:spacing w:before="117" w:line="242" w:lineRule="auto"/>
        <w:ind w:left="280" w:right="1371"/>
      </w:pPr>
      <w:r>
        <w:rPr>
          <w:color w:val="333333"/>
          <w:spacing w:val="-18"/>
        </w:rPr>
        <w:t xml:space="preserve">这个 </w:t>
      </w:r>
      <w:r>
        <w:rPr>
          <w:color w:val="333333"/>
        </w:rPr>
        <w:t>deployment</w:t>
      </w:r>
      <w:r>
        <w:rPr>
          <w:color w:val="333333"/>
          <w:spacing w:val="-19"/>
        </w:rPr>
        <w:t xml:space="preserve"> 就是一个 </w:t>
      </w:r>
      <w:r>
        <w:rPr>
          <w:color w:val="333333"/>
        </w:rPr>
        <w:t>Go</w:t>
      </w:r>
      <w:r>
        <w:rPr>
          <w:color w:val="333333"/>
          <w:spacing w:val="-4"/>
        </w:rPr>
        <w:t xml:space="preserve"> </w:t>
      </w:r>
      <w:r>
        <w:rPr>
          <w:color w:val="333333"/>
        </w:rPr>
        <w:t>template</w:t>
      </w:r>
      <w:r>
        <w:rPr>
          <w:color w:val="333333"/>
          <w:spacing w:val="-13"/>
        </w:rPr>
        <w:t xml:space="preserve"> 的模板，这里定义的 </w:t>
      </w:r>
      <w:r>
        <w:rPr>
          <w:color w:val="333333"/>
        </w:rPr>
        <w:t>Release</w:t>
      </w:r>
      <w:r>
        <w:rPr>
          <w:color w:val="333333"/>
          <w:spacing w:val="-15"/>
        </w:rPr>
        <w:t xml:space="preserve"> 模板对象属于 </w:t>
      </w:r>
      <w:r>
        <w:rPr>
          <w:color w:val="333333"/>
        </w:rPr>
        <w:t xml:space="preserve">Helm </w:t>
      </w:r>
      <w:r>
        <w:rPr>
          <w:color w:val="333333"/>
          <w:spacing w:val="-6"/>
        </w:rPr>
        <w:t xml:space="preserve">内置的一种对象，是从 </w:t>
      </w:r>
      <w:r>
        <w:rPr>
          <w:color w:val="333333"/>
        </w:rPr>
        <w:t>values</w:t>
      </w:r>
      <w:r>
        <w:rPr>
          <w:color w:val="333333"/>
          <w:spacing w:val="-9"/>
        </w:rPr>
        <w:t xml:space="preserve"> 文件中读取出来的。这样一来，我们可以将需要变化的地方都定义变量。</w:t>
      </w:r>
    </w:p>
    <w:p>
      <w:pPr>
        <w:pStyle w:val="4"/>
        <w:spacing w:before="12"/>
      </w:pPr>
    </w:p>
    <w:p>
      <w:pPr>
        <w:pStyle w:val="3"/>
        <w:numPr>
          <w:ilvl w:val="1"/>
          <w:numId w:val="88"/>
        </w:numPr>
        <w:tabs>
          <w:tab w:val="left" w:pos="600"/>
        </w:tabs>
        <w:spacing w:before="0" w:after="0" w:line="240" w:lineRule="auto"/>
        <w:ind w:left="599" w:right="0" w:hanging="320"/>
        <w:jc w:val="left"/>
      </w:pPr>
      <w:r>
        <w:t>、调试</w:t>
      </w:r>
    </w:p>
    <w:p>
      <w:pPr>
        <w:pStyle w:val="4"/>
        <w:spacing w:before="8"/>
        <w:rPr>
          <w:b/>
          <w:sz w:val="29"/>
        </w:rPr>
      </w:pPr>
    </w:p>
    <w:p>
      <w:pPr>
        <w:pStyle w:val="4"/>
        <w:spacing w:before="69" w:line="242" w:lineRule="auto"/>
        <w:ind w:left="280" w:right="1424"/>
      </w:pPr>
      <w:r>
        <w:pict>
          <v:shape id="_x0000_s1417" o:spid="_x0000_s1417" style="position:absolute;left:0pt;margin-left:90pt;margin-top:3.3pt;height:54.45pt;width:415.3pt;mso-position-horizontal-relative:page;z-index:-251584512;mso-width-relative:page;mso-height-relative:page;" fillcolor="#FFFFFF" filled="t" stroked="f" coordorigin="1800,67" coordsize="8306,1089" path="m10106,884l1800,884,1800,1156,10106,1156,10106,884xm10106,67l1800,67,1800,339,1800,611,1800,883,10106,883,10106,611,10106,339,10106,67xe">
            <v:path arrowok="t"/>
            <v:fill on="t" focussize="0,0"/>
            <v:stroke on="f"/>
            <v:imagedata o:title=""/>
            <o:lock v:ext="edit"/>
          </v:shape>
        </w:pict>
      </w:r>
      <w:r>
        <w:rPr>
          <w:color w:val="333333"/>
        </w:rPr>
        <w:t>Helm</w:t>
      </w:r>
      <w:r>
        <w:rPr>
          <w:color w:val="333333"/>
          <w:spacing w:val="-9"/>
        </w:rPr>
        <w:t xml:space="preserve"> 也提供了--</w:t>
      </w:r>
      <w:r>
        <w:rPr>
          <w:color w:val="333333"/>
        </w:rPr>
        <w:t>dry-run</w:t>
      </w:r>
      <w:r>
        <w:rPr>
          <w:color w:val="333333"/>
          <w:spacing w:val="-3"/>
        </w:rPr>
        <w:t xml:space="preserve"> </w:t>
      </w:r>
      <w:r>
        <w:rPr>
          <w:color w:val="333333"/>
        </w:rPr>
        <w:t>--debug</w:t>
      </w:r>
      <w:r>
        <w:rPr>
          <w:color w:val="333333"/>
          <w:spacing w:val="-11"/>
        </w:rPr>
        <w:t xml:space="preserve"> 调试参数，帮助你验证模板正确性。在执行 </w:t>
      </w:r>
      <w:r>
        <w:rPr>
          <w:color w:val="333333"/>
        </w:rPr>
        <w:t>helm install</w:t>
      </w:r>
      <w:r>
        <w:rPr>
          <w:color w:val="333333"/>
          <w:spacing w:val="-11"/>
        </w:rPr>
        <w:t xml:space="preserve"> 时候带上这两个参数就可以把对应的 </w:t>
      </w:r>
      <w:r>
        <w:rPr>
          <w:color w:val="333333"/>
        </w:rPr>
        <w:t>values</w:t>
      </w:r>
      <w:r>
        <w:rPr>
          <w:color w:val="333333"/>
          <w:spacing w:val="-8"/>
        </w:rPr>
        <w:t xml:space="preserve"> 值和渲染的资源清单打印出来，而不</w:t>
      </w:r>
      <w:r>
        <w:rPr>
          <w:color w:val="333333"/>
          <w:spacing w:val="-13"/>
        </w:rPr>
        <w:t xml:space="preserve">会真正的去部署一个 </w:t>
      </w:r>
      <w:r>
        <w:rPr>
          <w:color w:val="333333"/>
        </w:rPr>
        <w:t>release。</w:t>
      </w:r>
    </w:p>
    <w:p>
      <w:pPr>
        <w:pStyle w:val="4"/>
        <w:spacing w:before="1" w:after="2"/>
        <w:ind w:left="280"/>
      </w:pPr>
      <w:r>
        <w:rPr>
          <w:color w:val="333333"/>
        </w:rPr>
        <w:t>比如我们来调试上面创建的 chart 包：</w:t>
      </w:r>
    </w:p>
    <w:p>
      <w:pPr>
        <w:pStyle w:val="4"/>
        <w:ind w:left="280"/>
        <w:rPr>
          <w:sz w:val="20"/>
        </w:rPr>
      </w:pPr>
      <w:r>
        <w:rPr>
          <w:sz w:val="20"/>
        </w:rPr>
        <w:pict>
          <v:shape id="_x0000_s1418" o:spid="_x0000_s1418" o:spt="202" type="#_x0000_t202" style="height:13.6pt;width:415.3pt;" fillcolor="#F5F5F5" filled="t" stroked="f" coordsize="21600,21600">
            <v:path/>
            <v:fill on="t" focussize="0,0"/>
            <v:stroke on="f" joinstyle="miter"/>
            <v:imagedata o:title=""/>
            <o:lock v:ext="edit"/>
            <v:textbox inset="0mm,0mm,0mm,0mm">
              <w:txbxContent>
                <w:p>
                  <w:pPr>
                    <w:pStyle w:val="4"/>
                  </w:pPr>
                  <w:r>
                    <w:t xml:space="preserve"># helm </w:t>
                  </w:r>
                  <w:r>
                    <w:rPr>
                      <w:color w:val="0000FF"/>
                    </w:rPr>
                    <w:t xml:space="preserve">install </w:t>
                  </w:r>
                  <w:r>
                    <w:t>web --dry-run nginx/</w:t>
                  </w:r>
                </w:p>
              </w:txbxContent>
            </v:textbox>
            <w10:wrap type="none"/>
            <w10:anchorlock/>
          </v:shape>
        </w:pict>
      </w:r>
    </w:p>
    <w:p>
      <w:pPr>
        <w:pStyle w:val="4"/>
        <w:spacing w:before="3"/>
        <w:rPr>
          <w:sz w:val="14"/>
        </w:rPr>
      </w:pPr>
    </w:p>
    <w:p>
      <w:pPr>
        <w:pStyle w:val="3"/>
        <w:numPr>
          <w:ilvl w:val="1"/>
          <w:numId w:val="88"/>
        </w:numPr>
        <w:tabs>
          <w:tab w:val="left" w:pos="703"/>
        </w:tabs>
        <w:spacing w:before="70" w:after="0" w:line="240" w:lineRule="auto"/>
        <w:ind w:left="702" w:right="0" w:hanging="423"/>
        <w:jc w:val="left"/>
      </w:pPr>
      <w:r>
        <w:t>、内置对象</w:t>
      </w:r>
    </w:p>
    <w:p>
      <w:pPr>
        <w:pStyle w:val="4"/>
        <w:spacing w:before="7"/>
        <w:rPr>
          <w:b/>
          <w:sz w:val="29"/>
        </w:rPr>
      </w:pPr>
    </w:p>
    <w:p>
      <w:pPr>
        <w:pStyle w:val="4"/>
        <w:tabs>
          <w:tab w:val="left" w:pos="1748"/>
        </w:tabs>
        <w:spacing w:before="70" w:line="242" w:lineRule="auto"/>
        <w:ind w:left="280" w:right="1369"/>
      </w:pPr>
      <w:r>
        <w:pict>
          <v:shape id="_x0000_s1419" o:spid="_x0000_s1419" style="position:absolute;left:0pt;margin-left:90pt;margin-top:3.45pt;height:27.25pt;width:415.3pt;mso-position-horizontal-relative:page;z-index:-251584512;mso-width-relative:page;mso-height-relative:page;" fillcolor="#FFFFFF" filled="t" stroked="f" coordorigin="1800,69" coordsize="8306,545" path="m10106,69l1800,69,1800,341,1800,613,10106,613,10106,341,10106,69xe">
            <v:path arrowok="t"/>
            <v:fill on="t" focussize="0,0"/>
            <v:stroke on="f"/>
            <v:imagedata o:title=""/>
            <o:lock v:ext="edit"/>
          </v:shape>
        </w:pict>
      </w:r>
      <w:r>
        <w:rPr>
          <w:color w:val="333333"/>
        </w:rPr>
        <w:t>刚刚我们使用</w:t>
      </w:r>
      <w:r>
        <w:rPr>
          <w:color w:val="333333"/>
        </w:rPr>
        <w:tab/>
      </w:r>
      <w:r>
        <w:rPr>
          <w:color w:val="333333"/>
        </w:rPr>
        <w:t>{{.Release.Name}}将</w:t>
      </w:r>
      <w:r>
        <w:rPr>
          <w:color w:val="333333"/>
          <w:spacing w:val="-4"/>
        </w:rPr>
        <w:t xml:space="preserve"> </w:t>
      </w:r>
      <w:r>
        <w:rPr>
          <w:color w:val="333333"/>
        </w:rPr>
        <w:t>release</w:t>
      </w:r>
      <w:r>
        <w:rPr>
          <w:color w:val="333333"/>
          <w:spacing w:val="-4"/>
        </w:rPr>
        <w:t xml:space="preserve"> </w:t>
      </w:r>
      <w:r>
        <w:rPr>
          <w:color w:val="333333"/>
        </w:rPr>
        <w:t>的名称插入到模板中。这里的</w:t>
      </w:r>
      <w:r>
        <w:rPr>
          <w:color w:val="333333"/>
          <w:spacing w:val="-1"/>
        </w:rPr>
        <w:t xml:space="preserve"> </w:t>
      </w:r>
      <w:r>
        <w:rPr>
          <w:color w:val="333333"/>
        </w:rPr>
        <w:t>Release</w:t>
      </w:r>
      <w:r>
        <w:rPr>
          <w:color w:val="333333"/>
          <w:spacing w:val="-4"/>
        </w:rPr>
        <w:t xml:space="preserve"> </w:t>
      </w:r>
      <w:r>
        <w:rPr>
          <w:color w:val="333333"/>
        </w:rPr>
        <w:t>就是</w:t>
      </w:r>
      <w:r>
        <w:rPr>
          <w:color w:val="333333"/>
          <w:spacing w:val="-1"/>
        </w:rPr>
        <w:t xml:space="preserve"> </w:t>
      </w:r>
      <w:r>
        <w:rPr>
          <w:color w:val="333333"/>
        </w:rPr>
        <w:t>Helm</w:t>
      </w:r>
      <w:r>
        <w:rPr>
          <w:color w:val="333333"/>
          <w:spacing w:val="-1"/>
        </w:rPr>
        <w:t xml:space="preserve"> </w:t>
      </w:r>
      <w:r>
        <w:rPr>
          <w:color w:val="333333"/>
        </w:rPr>
        <w:t>的内置对象，下面是一些常用的内置对象：</w:t>
      </w:r>
    </w:p>
    <w:tbl>
      <w:tblPr>
        <w:tblStyle w:val="7"/>
        <w:tblW w:w="0" w:type="auto"/>
        <w:tblInd w:w="124"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fixed"/>
        <w:tblCellMar>
          <w:top w:w="0" w:type="dxa"/>
          <w:left w:w="0" w:type="dxa"/>
          <w:bottom w:w="0" w:type="dxa"/>
          <w:right w:w="0" w:type="dxa"/>
        </w:tblCellMar>
      </w:tblPr>
      <w:tblGrid>
        <w:gridCol w:w="2107"/>
        <w:gridCol w:w="3682"/>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0" w:type="dxa"/>
            <w:bottom w:w="0" w:type="dxa"/>
            <w:right w:w="0" w:type="dxa"/>
          </w:tblCellMar>
        </w:tblPrEx>
        <w:trPr>
          <w:trHeight w:val="656" w:hRule="atLeast"/>
        </w:trPr>
        <w:tc>
          <w:tcPr>
            <w:tcW w:w="2107" w:type="dxa"/>
            <w:shd w:val="clear" w:color="auto" w:fill="F9F9F9"/>
          </w:tcPr>
          <w:p>
            <w:pPr>
              <w:pStyle w:val="11"/>
              <w:spacing w:before="94"/>
              <w:ind w:left="422"/>
              <w:rPr>
                <w:b/>
                <w:sz w:val="21"/>
              </w:rPr>
            </w:pPr>
            <w:r>
              <w:rPr>
                <w:b/>
                <w:sz w:val="21"/>
              </w:rPr>
              <w:t>Release.Name</w:t>
            </w:r>
          </w:p>
        </w:tc>
        <w:tc>
          <w:tcPr>
            <w:tcW w:w="3682" w:type="dxa"/>
            <w:shd w:val="clear" w:color="auto" w:fill="F9F9F9"/>
          </w:tcPr>
          <w:p>
            <w:pPr>
              <w:pStyle w:val="11"/>
              <w:spacing w:before="94"/>
              <w:ind w:left="1209"/>
              <w:rPr>
                <w:b/>
                <w:sz w:val="21"/>
              </w:rPr>
            </w:pPr>
            <w:r>
              <w:rPr>
                <w:b/>
                <w:sz w:val="21"/>
              </w:rPr>
              <w:t>release 名称</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0" w:type="dxa"/>
            <w:bottom w:w="0" w:type="dxa"/>
            <w:right w:w="0" w:type="dxa"/>
          </w:tblCellMar>
        </w:tblPrEx>
        <w:trPr>
          <w:trHeight w:val="656" w:hRule="atLeast"/>
        </w:trPr>
        <w:tc>
          <w:tcPr>
            <w:tcW w:w="2107" w:type="dxa"/>
            <w:shd w:val="clear" w:color="auto" w:fill="FFFFFF"/>
          </w:tcPr>
          <w:p>
            <w:pPr>
              <w:pStyle w:val="11"/>
              <w:spacing w:before="91"/>
              <w:ind w:left="160"/>
              <w:rPr>
                <w:sz w:val="21"/>
              </w:rPr>
            </w:pPr>
            <w:r>
              <w:rPr>
                <w:color w:val="333333"/>
                <w:sz w:val="21"/>
              </w:rPr>
              <w:t>Release.Name</w:t>
            </w:r>
          </w:p>
        </w:tc>
        <w:tc>
          <w:tcPr>
            <w:tcW w:w="3682" w:type="dxa"/>
            <w:shd w:val="clear" w:color="auto" w:fill="FFFFFF"/>
          </w:tcPr>
          <w:p>
            <w:pPr>
              <w:pStyle w:val="11"/>
              <w:spacing w:before="91"/>
              <w:ind w:left="160"/>
              <w:rPr>
                <w:sz w:val="21"/>
              </w:rPr>
            </w:pPr>
            <w:r>
              <w:rPr>
                <w:color w:val="333333"/>
                <w:sz w:val="21"/>
              </w:rPr>
              <w:t>release 名字</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0" w:type="dxa"/>
            <w:bottom w:w="0" w:type="dxa"/>
            <w:right w:w="0" w:type="dxa"/>
          </w:tblCellMar>
        </w:tblPrEx>
        <w:trPr>
          <w:trHeight w:val="656" w:hRule="atLeast"/>
        </w:trPr>
        <w:tc>
          <w:tcPr>
            <w:tcW w:w="2107" w:type="dxa"/>
            <w:shd w:val="clear" w:color="auto" w:fill="FFFFFF"/>
          </w:tcPr>
          <w:p>
            <w:pPr>
              <w:pStyle w:val="11"/>
              <w:spacing w:before="93"/>
              <w:ind w:left="160"/>
              <w:rPr>
                <w:sz w:val="21"/>
              </w:rPr>
            </w:pPr>
            <w:r>
              <w:rPr>
                <w:color w:val="333333"/>
                <w:sz w:val="21"/>
              </w:rPr>
              <w:t>Release.Namespace</w:t>
            </w:r>
          </w:p>
        </w:tc>
        <w:tc>
          <w:tcPr>
            <w:tcW w:w="3682" w:type="dxa"/>
            <w:shd w:val="clear" w:color="auto" w:fill="FFFFFF"/>
          </w:tcPr>
          <w:p>
            <w:pPr>
              <w:pStyle w:val="11"/>
              <w:spacing w:before="93"/>
              <w:ind w:left="160"/>
              <w:rPr>
                <w:sz w:val="21"/>
              </w:rPr>
            </w:pPr>
            <w:r>
              <w:rPr>
                <w:color w:val="333333"/>
                <w:sz w:val="21"/>
              </w:rPr>
              <w:t>release 命名空间</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0" w:type="dxa"/>
            <w:bottom w:w="0" w:type="dxa"/>
            <w:right w:w="0" w:type="dxa"/>
          </w:tblCellMar>
        </w:tblPrEx>
        <w:trPr>
          <w:trHeight w:val="657" w:hRule="atLeast"/>
        </w:trPr>
        <w:tc>
          <w:tcPr>
            <w:tcW w:w="2107" w:type="dxa"/>
            <w:shd w:val="clear" w:color="auto" w:fill="FFFFFF"/>
          </w:tcPr>
          <w:p>
            <w:pPr>
              <w:pStyle w:val="11"/>
              <w:spacing w:before="94"/>
              <w:ind w:left="160"/>
              <w:rPr>
                <w:sz w:val="21"/>
              </w:rPr>
            </w:pPr>
            <w:r>
              <w:rPr>
                <w:color w:val="333333"/>
                <w:sz w:val="21"/>
              </w:rPr>
              <w:t>Release.Service</w:t>
            </w:r>
          </w:p>
        </w:tc>
        <w:tc>
          <w:tcPr>
            <w:tcW w:w="3682" w:type="dxa"/>
            <w:shd w:val="clear" w:color="auto" w:fill="FFFFFF"/>
          </w:tcPr>
          <w:p>
            <w:pPr>
              <w:pStyle w:val="11"/>
              <w:spacing w:before="94"/>
              <w:ind w:left="160"/>
              <w:rPr>
                <w:sz w:val="21"/>
              </w:rPr>
            </w:pPr>
            <w:r>
              <w:rPr>
                <w:color w:val="333333"/>
                <w:sz w:val="21"/>
              </w:rPr>
              <w:t>release 服务的名称</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0" w:type="dxa"/>
            <w:bottom w:w="0" w:type="dxa"/>
            <w:right w:w="0" w:type="dxa"/>
          </w:tblCellMar>
        </w:tblPrEx>
        <w:trPr>
          <w:trHeight w:val="656" w:hRule="atLeast"/>
        </w:trPr>
        <w:tc>
          <w:tcPr>
            <w:tcW w:w="2107" w:type="dxa"/>
            <w:shd w:val="clear" w:color="auto" w:fill="FFFFFF"/>
          </w:tcPr>
          <w:p>
            <w:pPr>
              <w:pStyle w:val="11"/>
              <w:spacing w:before="92"/>
              <w:ind w:left="160"/>
              <w:rPr>
                <w:sz w:val="21"/>
              </w:rPr>
            </w:pPr>
            <w:r>
              <w:rPr>
                <w:color w:val="333333"/>
                <w:sz w:val="21"/>
              </w:rPr>
              <w:t>Release.Revision</w:t>
            </w:r>
          </w:p>
        </w:tc>
        <w:tc>
          <w:tcPr>
            <w:tcW w:w="3682" w:type="dxa"/>
            <w:shd w:val="clear" w:color="auto" w:fill="FFFFFF"/>
          </w:tcPr>
          <w:p>
            <w:pPr>
              <w:pStyle w:val="11"/>
              <w:spacing w:before="92"/>
              <w:ind w:left="160"/>
              <w:rPr>
                <w:sz w:val="21"/>
              </w:rPr>
            </w:pPr>
            <w:r>
              <w:rPr>
                <w:color w:val="333333"/>
                <w:sz w:val="21"/>
              </w:rPr>
              <w:t>release 修订版本号，从 1 开始累加</w:t>
            </w:r>
          </w:p>
        </w:tc>
      </w:tr>
    </w:tbl>
    <w:p>
      <w:pPr>
        <w:pStyle w:val="4"/>
        <w:spacing w:before="11"/>
      </w:pPr>
    </w:p>
    <w:p>
      <w:pPr>
        <w:pStyle w:val="3"/>
        <w:numPr>
          <w:ilvl w:val="1"/>
          <w:numId w:val="88"/>
        </w:numPr>
        <w:tabs>
          <w:tab w:val="left" w:pos="600"/>
        </w:tabs>
        <w:spacing w:before="0" w:after="0" w:line="240" w:lineRule="auto"/>
        <w:ind w:left="599" w:right="0" w:hanging="320"/>
        <w:jc w:val="left"/>
      </w:pPr>
      <w:r>
        <w:t>、Values</w:t>
      </w:r>
    </w:p>
    <w:p>
      <w:pPr>
        <w:pStyle w:val="4"/>
        <w:spacing w:before="7"/>
        <w:rPr>
          <w:b/>
          <w:sz w:val="29"/>
        </w:rPr>
      </w:pPr>
    </w:p>
    <w:p>
      <w:pPr>
        <w:pStyle w:val="4"/>
        <w:spacing w:before="70"/>
        <w:ind w:left="280"/>
      </w:pPr>
      <w:r>
        <w:pict>
          <v:shape id="_x0000_s1420" o:spid="_x0000_s1420" style="position:absolute;left:0pt;margin-left:90pt;margin-top:3.4pt;height:40.85pt;width:415.3pt;mso-position-horizontal-relative:page;z-index:-251583488;mso-width-relative:page;mso-height-relative:page;" fillcolor="#FFFFFF" filled="t" stroked="f" coordorigin="1800,68" coordsize="8306,817" path="m10106,613l2146,613,2146,885,10106,885,10106,613xm10106,68l1800,68,1800,340,2146,340,2146,612,10106,612,10106,340,10106,68xe">
            <v:path arrowok="t"/>
            <v:fill on="t" focussize="0,0"/>
            <v:stroke on="f"/>
            <v:imagedata o:title=""/>
            <o:lock v:ext="edit"/>
          </v:shape>
        </w:pict>
      </w:r>
      <w:r>
        <w:rPr>
          <w:color w:val="333333"/>
        </w:rPr>
        <w:t>Values 对象是为 Chart 模板提供值，这个对象的值有 4 个来源：</w:t>
      </w:r>
    </w:p>
    <w:p>
      <w:pPr>
        <w:pStyle w:val="10"/>
        <w:numPr>
          <w:ilvl w:val="2"/>
          <w:numId w:val="88"/>
        </w:numPr>
        <w:tabs>
          <w:tab w:val="left" w:pos="999"/>
          <w:tab w:val="left" w:pos="1000"/>
        </w:tabs>
        <w:spacing w:before="2" w:after="0" w:line="240" w:lineRule="auto"/>
        <w:ind w:left="1000" w:right="0" w:hanging="375"/>
        <w:jc w:val="left"/>
        <w:rPr>
          <w:sz w:val="21"/>
        </w:rPr>
      </w:pPr>
      <w:r>
        <w:rPr>
          <w:color w:val="333333"/>
          <w:sz w:val="21"/>
        </w:rPr>
        <w:t>chart</w:t>
      </w:r>
      <w:r>
        <w:rPr>
          <w:color w:val="333333"/>
          <w:spacing w:val="-1"/>
          <w:sz w:val="21"/>
        </w:rPr>
        <w:t xml:space="preserve"> 包中的 </w:t>
      </w:r>
      <w:r>
        <w:rPr>
          <w:color w:val="333333"/>
          <w:sz w:val="21"/>
        </w:rPr>
        <w:t>values.yaml</w:t>
      </w:r>
      <w:r>
        <w:rPr>
          <w:color w:val="333333"/>
          <w:spacing w:val="-1"/>
          <w:sz w:val="21"/>
        </w:rPr>
        <w:t xml:space="preserve"> 文件</w:t>
      </w:r>
    </w:p>
    <w:p>
      <w:pPr>
        <w:pStyle w:val="10"/>
        <w:numPr>
          <w:ilvl w:val="2"/>
          <w:numId w:val="88"/>
        </w:numPr>
        <w:tabs>
          <w:tab w:val="left" w:pos="999"/>
          <w:tab w:val="left" w:pos="1000"/>
        </w:tabs>
        <w:spacing w:before="5" w:after="0" w:line="240" w:lineRule="auto"/>
        <w:ind w:left="1000" w:right="0" w:hanging="375"/>
        <w:jc w:val="left"/>
        <w:rPr>
          <w:sz w:val="21"/>
        </w:rPr>
      </w:pPr>
      <w:r>
        <w:rPr>
          <w:color w:val="333333"/>
          <w:spacing w:val="-1"/>
          <w:sz w:val="21"/>
        </w:rPr>
        <w:t xml:space="preserve">父 </w:t>
      </w:r>
      <w:r>
        <w:rPr>
          <w:color w:val="333333"/>
          <w:sz w:val="21"/>
        </w:rPr>
        <w:t>chart 包的 values.yaml</w:t>
      </w:r>
      <w:r>
        <w:rPr>
          <w:color w:val="333333"/>
          <w:spacing w:val="-1"/>
          <w:sz w:val="21"/>
        </w:rPr>
        <w:t xml:space="preserve"> 文件</w:t>
      </w:r>
    </w:p>
    <w:p>
      <w:pPr>
        <w:pStyle w:val="10"/>
        <w:numPr>
          <w:ilvl w:val="2"/>
          <w:numId w:val="88"/>
        </w:numPr>
        <w:tabs>
          <w:tab w:val="left" w:pos="999"/>
          <w:tab w:val="left" w:pos="1000"/>
          <w:tab w:val="left" w:pos="5199"/>
          <w:tab w:val="left" w:pos="6092"/>
        </w:tabs>
        <w:spacing w:before="2" w:after="0" w:line="242" w:lineRule="auto"/>
        <w:ind w:left="625" w:right="1489" w:firstLine="0"/>
        <w:jc w:val="left"/>
        <w:rPr>
          <w:sz w:val="21"/>
        </w:rPr>
      </w:pPr>
      <w:r>
        <w:rPr>
          <w:color w:val="333333"/>
          <w:sz w:val="21"/>
        </w:rPr>
        <w:t>通过 helm</w:t>
      </w:r>
      <w:r>
        <w:rPr>
          <w:color w:val="333333"/>
          <w:spacing w:val="-2"/>
          <w:sz w:val="21"/>
        </w:rPr>
        <w:t xml:space="preserve"> </w:t>
      </w:r>
      <w:r>
        <w:rPr>
          <w:color w:val="333333"/>
          <w:sz w:val="21"/>
        </w:rPr>
        <w:t>install</w:t>
      </w:r>
      <w:r>
        <w:rPr>
          <w:color w:val="333333"/>
          <w:spacing w:val="-2"/>
          <w:sz w:val="21"/>
        </w:rPr>
        <w:t xml:space="preserve"> </w:t>
      </w:r>
      <w:r>
        <w:rPr>
          <w:color w:val="333333"/>
          <w:sz w:val="21"/>
        </w:rPr>
        <w:t>或者</w:t>
      </w:r>
      <w:r>
        <w:rPr>
          <w:color w:val="333333"/>
          <w:spacing w:val="1"/>
          <w:sz w:val="21"/>
        </w:rPr>
        <w:t xml:space="preserve"> </w:t>
      </w:r>
      <w:r>
        <w:rPr>
          <w:color w:val="333333"/>
          <w:sz w:val="21"/>
        </w:rPr>
        <w:t>helm</w:t>
      </w:r>
      <w:r>
        <w:rPr>
          <w:color w:val="333333"/>
          <w:spacing w:val="-3"/>
          <w:sz w:val="21"/>
        </w:rPr>
        <w:t xml:space="preserve"> </w:t>
      </w:r>
      <w:r>
        <w:rPr>
          <w:color w:val="333333"/>
          <w:sz w:val="21"/>
        </w:rPr>
        <w:t>upgrade</w:t>
      </w:r>
      <w:r>
        <w:rPr>
          <w:color w:val="333333"/>
          <w:spacing w:val="-2"/>
          <w:sz w:val="21"/>
        </w:rPr>
        <w:t xml:space="preserve"> </w:t>
      </w:r>
      <w:r>
        <w:rPr>
          <w:color w:val="333333"/>
          <w:sz w:val="21"/>
        </w:rPr>
        <w:t>的</w:t>
      </w:r>
      <w:r>
        <w:rPr>
          <w:color w:val="333333"/>
          <w:sz w:val="21"/>
        </w:rPr>
        <w:tab/>
      </w:r>
      <w:r>
        <w:rPr>
          <w:color w:val="333333"/>
          <w:sz w:val="21"/>
        </w:rPr>
        <w:t>-f</w:t>
      </w:r>
      <w:r>
        <w:rPr>
          <w:color w:val="333333"/>
          <w:spacing w:val="-55"/>
          <w:sz w:val="21"/>
        </w:rPr>
        <w:t xml:space="preserve"> </w:t>
      </w:r>
      <w:r>
        <w:rPr>
          <w:color w:val="333333"/>
          <w:sz w:val="21"/>
        </w:rPr>
        <w:t>或者</w:t>
      </w:r>
      <w:r>
        <w:rPr>
          <w:color w:val="333333"/>
          <w:sz w:val="21"/>
        </w:rPr>
        <w:tab/>
      </w:r>
      <w:r>
        <w:rPr>
          <w:color w:val="333333"/>
          <w:sz w:val="21"/>
        </w:rPr>
        <w:t>--values</w:t>
      </w:r>
      <w:r>
        <w:rPr>
          <w:color w:val="333333"/>
          <w:spacing w:val="-57"/>
          <w:sz w:val="21"/>
        </w:rPr>
        <w:t xml:space="preserve"> </w:t>
      </w:r>
      <w:r>
        <w:rPr>
          <w:color w:val="333333"/>
          <w:sz w:val="21"/>
        </w:rPr>
        <w:t>参数传入的自</w:t>
      </w:r>
      <w:r>
        <w:rPr>
          <w:color w:val="333333"/>
          <w:spacing w:val="-11"/>
          <w:sz w:val="21"/>
        </w:rPr>
        <w:t>定</w:t>
      </w:r>
      <w:r>
        <w:rPr>
          <w:color w:val="333333"/>
          <w:sz w:val="21"/>
        </w:rPr>
        <w:t>义的</w:t>
      </w:r>
      <w:r>
        <w:rPr>
          <w:color w:val="333333"/>
          <w:spacing w:val="1"/>
          <w:sz w:val="21"/>
        </w:rPr>
        <w:t xml:space="preserve"> </w:t>
      </w:r>
      <w:r>
        <w:rPr>
          <w:color w:val="333333"/>
          <w:sz w:val="21"/>
        </w:rPr>
        <w:t>yaml</w:t>
      </w:r>
      <w:r>
        <w:rPr>
          <w:color w:val="333333"/>
          <w:spacing w:val="-1"/>
          <w:sz w:val="21"/>
        </w:rPr>
        <w:t xml:space="preserve"> </w:t>
      </w:r>
      <w:r>
        <w:rPr>
          <w:color w:val="333333"/>
          <w:sz w:val="21"/>
        </w:rPr>
        <w:t>文件</w:t>
      </w:r>
    </w:p>
    <w:p>
      <w:pPr>
        <w:pStyle w:val="10"/>
        <w:numPr>
          <w:ilvl w:val="2"/>
          <w:numId w:val="88"/>
        </w:numPr>
        <w:tabs>
          <w:tab w:val="left" w:pos="999"/>
          <w:tab w:val="left" w:pos="1000"/>
          <w:tab w:val="left" w:pos="1628"/>
          <w:tab w:val="left" w:pos="2365"/>
        </w:tabs>
        <w:spacing w:before="1" w:after="0" w:line="240" w:lineRule="auto"/>
        <w:ind w:left="1000" w:right="0" w:hanging="375"/>
        <w:jc w:val="left"/>
        <w:rPr>
          <w:sz w:val="21"/>
        </w:rPr>
      </w:pPr>
      <w:r>
        <w:rPr>
          <w:color w:val="333333"/>
          <w:sz w:val="21"/>
        </w:rPr>
        <w:t>通过</w:t>
      </w:r>
      <w:r>
        <w:rPr>
          <w:color w:val="333333"/>
          <w:sz w:val="21"/>
        </w:rPr>
        <w:tab/>
      </w:r>
      <w:r>
        <w:rPr>
          <w:color w:val="333333"/>
          <w:sz w:val="21"/>
        </w:rPr>
        <w:t>--set</w:t>
      </w:r>
      <w:r>
        <w:rPr>
          <w:color w:val="333333"/>
          <w:sz w:val="21"/>
        </w:rPr>
        <w:tab/>
      </w:r>
      <w:r>
        <w:rPr>
          <w:color w:val="333333"/>
          <w:sz w:val="21"/>
        </w:rPr>
        <w:t>参数传入的值</w:t>
      </w:r>
    </w:p>
    <w:p>
      <w:pPr>
        <w:pStyle w:val="4"/>
        <w:tabs>
          <w:tab w:val="left" w:pos="699"/>
        </w:tabs>
        <w:spacing w:before="2" w:line="244" w:lineRule="auto"/>
        <w:ind w:left="280" w:right="1369"/>
      </w:pPr>
      <w:r>
        <w:rPr>
          <w:color w:val="333333"/>
        </w:rPr>
        <w:t>chart</w:t>
      </w:r>
      <w:r>
        <w:rPr>
          <w:color w:val="333333"/>
          <w:spacing w:val="-5"/>
        </w:rPr>
        <w:t xml:space="preserve"> </w:t>
      </w:r>
      <w:r>
        <w:rPr>
          <w:color w:val="333333"/>
        </w:rPr>
        <w:t>的</w:t>
      </w:r>
      <w:r>
        <w:rPr>
          <w:color w:val="333333"/>
          <w:spacing w:val="-2"/>
        </w:rPr>
        <w:t xml:space="preserve"> </w:t>
      </w:r>
      <w:r>
        <w:rPr>
          <w:color w:val="333333"/>
        </w:rPr>
        <w:t>values.yaml</w:t>
      </w:r>
      <w:r>
        <w:rPr>
          <w:color w:val="333333"/>
          <w:spacing w:val="-5"/>
        </w:rPr>
        <w:t xml:space="preserve"> </w:t>
      </w:r>
      <w:r>
        <w:rPr>
          <w:color w:val="333333"/>
        </w:rPr>
        <w:t>提供的值可以被用户提供的</w:t>
      </w:r>
      <w:r>
        <w:rPr>
          <w:color w:val="333333"/>
          <w:spacing w:val="-4"/>
        </w:rPr>
        <w:t xml:space="preserve"> </w:t>
      </w:r>
      <w:r>
        <w:rPr>
          <w:color w:val="333333"/>
        </w:rPr>
        <w:t>values</w:t>
      </w:r>
      <w:r>
        <w:rPr>
          <w:color w:val="333333"/>
          <w:spacing w:val="-3"/>
        </w:rPr>
        <w:t xml:space="preserve"> </w:t>
      </w:r>
      <w:r>
        <w:rPr>
          <w:color w:val="333333"/>
        </w:rPr>
        <w:t>文件覆盖，而该文件同样可以被</w:t>
      </w:r>
      <w:r>
        <w:rPr>
          <w:color w:val="333333"/>
        </w:rPr>
        <w:tab/>
      </w:r>
      <w:r>
        <w:rPr>
          <w:color w:val="333333"/>
        </w:rPr>
        <w:t>--set</w:t>
      </w:r>
      <w:r>
        <w:rPr>
          <w:color w:val="333333"/>
          <w:spacing w:val="-55"/>
        </w:rPr>
        <w:t xml:space="preserve"> </w:t>
      </w:r>
      <w:r>
        <w:rPr>
          <w:color w:val="333333"/>
        </w:rPr>
        <w:t>提供的参数所覆盖。</w:t>
      </w:r>
    </w:p>
    <w:p>
      <w:pPr>
        <w:pStyle w:val="4"/>
        <w:ind w:left="280"/>
        <w:rPr>
          <w:sz w:val="20"/>
        </w:rPr>
      </w:pPr>
      <w:r>
        <w:rPr>
          <w:sz w:val="20"/>
        </w:rPr>
        <w:pict>
          <v:shape id="_x0000_s1421" o:spid="_x0000_s1421" o:spt="202" type="#_x0000_t202" style="height:68.05pt;width:415.3pt;" fillcolor="#F5F5F5" filled="t" stroked="f" coordsize="21600,21600">
            <v:path/>
            <v:fill on="t" focussize="0,0"/>
            <v:stroke on="f" joinstyle="miter"/>
            <v:imagedata o:title=""/>
            <o:lock v:ext="edit"/>
            <v:textbox inset="0mm,0mm,0mm,0mm">
              <w:txbxContent>
                <w:p>
                  <w:pPr>
                    <w:pStyle w:val="4"/>
                    <w:spacing w:before="2" w:line="242" w:lineRule="auto"/>
                    <w:ind w:right="3351"/>
                  </w:pPr>
                  <w:r>
                    <w:t># helm upgrade web --set replicas=</w:t>
                  </w:r>
                  <w:r>
                    <w:rPr>
                      <w:color w:val="800080"/>
                    </w:rPr>
                    <w:t xml:space="preserve">5 </w:t>
                  </w:r>
                  <w:r>
                    <w:t xml:space="preserve">nginx/ Release </w:t>
                  </w:r>
                  <w:r>
                    <w:rPr>
                      <w:color w:val="800000"/>
                    </w:rPr>
                    <w:t xml:space="preserve">"web" </w:t>
                  </w:r>
                  <w:r>
                    <w:t>has been upgraded. Happy Helming! NAME: web</w:t>
                  </w:r>
                </w:p>
                <w:p>
                  <w:pPr>
                    <w:pStyle w:val="4"/>
                  </w:pPr>
                  <w:r>
                    <w:t xml:space="preserve">LAST DEPLOYED: Fri May </w:t>
                  </w:r>
                  <w:r>
                    <w:rPr>
                      <w:color w:val="800080"/>
                    </w:rPr>
                    <w:t>2916</w:t>
                  </w:r>
                  <w:r>
                    <w:t>:</w:t>
                  </w:r>
                  <w:r>
                    <w:rPr>
                      <w:color w:val="800080"/>
                    </w:rPr>
                    <w:t>34</w:t>
                  </w:r>
                  <w:r>
                    <w:t>:</w:t>
                  </w:r>
                  <w:r>
                    <w:rPr>
                      <w:color w:val="800080"/>
                    </w:rPr>
                    <w:t>172020</w:t>
                  </w:r>
                </w:p>
                <w:p>
                  <w:pPr>
                    <w:pStyle w:val="4"/>
                    <w:spacing w:before="3"/>
                  </w:pPr>
                  <w:r>
                    <w:t>NAMESPACE: default</w:t>
                  </w:r>
                </w:p>
              </w:txbxContent>
            </v:textbox>
            <w10:wrap type="none"/>
            <w10:anchorlock/>
          </v:shape>
        </w:pict>
      </w:r>
    </w:p>
    <w:p>
      <w:pPr>
        <w:spacing w:after="0"/>
        <w:rPr>
          <w:sz w:val="20"/>
        </w:rPr>
        <w:sectPr>
          <w:pgSz w:w="11910" w:h="16840"/>
          <w:pgMar w:top="1400" w:right="440" w:bottom="280" w:left="1520" w:header="708" w:footer="0" w:gutter="0"/>
          <w:cols w:space="720" w:num="1"/>
        </w:sectPr>
      </w:pPr>
    </w:p>
    <w:p>
      <w:pPr>
        <w:pStyle w:val="4"/>
        <w:rPr>
          <w:sz w:val="7"/>
        </w:rPr>
      </w:pPr>
    </w:p>
    <w:tbl>
      <w:tblPr>
        <w:tblStyle w:val="7"/>
        <w:tblW w:w="0" w:type="auto"/>
        <w:tblInd w:w="28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840"/>
        <w:gridCol w:w="2939"/>
        <w:gridCol w:w="1364"/>
        <w:gridCol w:w="998"/>
        <w:gridCol w:w="1155"/>
        <w:gridCol w:w="10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905" w:hRule="atLeast"/>
        </w:trPr>
        <w:tc>
          <w:tcPr>
            <w:tcW w:w="8304" w:type="dxa"/>
            <w:gridSpan w:val="6"/>
            <w:shd w:val="clear" w:color="auto" w:fill="F5F5F5"/>
          </w:tcPr>
          <w:p>
            <w:pPr>
              <w:pStyle w:val="11"/>
              <w:spacing w:before="1" w:line="242" w:lineRule="auto"/>
              <w:ind w:right="6604"/>
              <w:rPr>
                <w:sz w:val="21"/>
              </w:rPr>
            </w:pPr>
            <w:r>
              <w:rPr>
                <w:sz w:val="21"/>
              </w:rPr>
              <w:t xml:space="preserve">STATUS: deployed REVISION: </w:t>
            </w:r>
            <w:r>
              <w:rPr>
                <w:color w:val="800080"/>
                <w:sz w:val="21"/>
              </w:rPr>
              <w:t>2</w:t>
            </w:r>
          </w:p>
          <w:p>
            <w:pPr>
              <w:pStyle w:val="11"/>
              <w:spacing w:before="1" w:line="242" w:lineRule="auto"/>
              <w:ind w:right="6604"/>
              <w:rPr>
                <w:sz w:val="21"/>
              </w:rPr>
            </w:pPr>
            <w:r>
              <w:rPr>
                <w:sz w:val="21"/>
              </w:rPr>
              <w:t>TEST SUITE: None NOTES:</w:t>
            </w:r>
          </w:p>
          <w:p>
            <w:pPr>
              <w:pStyle w:val="11"/>
              <w:spacing w:before="1"/>
              <w:rPr>
                <w:sz w:val="21"/>
              </w:rPr>
            </w:pPr>
            <w:r>
              <w:rPr>
                <w:sz w:val="21"/>
              </w:rPr>
              <w:t>hello</w:t>
            </w:r>
          </w:p>
          <w:p>
            <w:pPr>
              <w:pStyle w:val="11"/>
              <w:spacing w:before="7"/>
              <w:rPr>
                <w:sz w:val="21"/>
              </w:rPr>
            </w:pPr>
          </w:p>
          <w:p>
            <w:pPr>
              <w:pStyle w:val="11"/>
              <w:spacing w:line="251" w:lineRule="exact"/>
              <w:rPr>
                <w:sz w:val="21"/>
              </w:rPr>
            </w:pPr>
            <w:r>
              <w:rPr>
                <w:sz w:val="21"/>
              </w:rPr>
              <w:t># helm history web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36" w:hRule="atLeast"/>
        </w:trPr>
        <w:tc>
          <w:tcPr>
            <w:tcW w:w="840" w:type="dxa"/>
            <w:shd w:val="clear" w:color="auto" w:fill="F5F5F5"/>
          </w:tcPr>
          <w:p>
            <w:pPr>
              <w:pStyle w:val="11"/>
              <w:spacing w:line="242" w:lineRule="auto"/>
              <w:rPr>
                <w:sz w:val="21"/>
              </w:rPr>
            </w:pPr>
            <w:r>
              <w:rPr>
                <w:sz w:val="21"/>
              </w:rPr>
              <w:t xml:space="preserve">REVISION VERSION </w:t>
            </w:r>
            <w:r>
              <w:rPr>
                <w:color w:val="800080"/>
                <w:sz w:val="21"/>
              </w:rPr>
              <w:t>1</w:t>
            </w:r>
          </w:p>
          <w:p>
            <w:pPr>
              <w:pStyle w:val="11"/>
              <w:spacing w:before="4" w:line="242" w:lineRule="auto"/>
              <w:ind w:right="85"/>
              <w:rPr>
                <w:sz w:val="21"/>
              </w:rPr>
            </w:pPr>
            <w:r>
              <w:rPr>
                <w:sz w:val="21"/>
              </w:rPr>
              <w:t xml:space="preserve">Install </w:t>
            </w:r>
            <w:r>
              <w:rPr>
                <w:color w:val="800080"/>
                <w:sz w:val="21"/>
              </w:rPr>
              <w:t>2</w:t>
            </w:r>
          </w:p>
          <w:p>
            <w:pPr>
              <w:pStyle w:val="11"/>
              <w:spacing w:before="1"/>
              <w:rPr>
                <w:sz w:val="21"/>
              </w:rPr>
            </w:pPr>
            <w:r>
              <w:rPr>
                <w:sz w:val="21"/>
              </w:rPr>
              <w:t>Upgrade</w:t>
            </w:r>
          </w:p>
        </w:tc>
        <w:tc>
          <w:tcPr>
            <w:tcW w:w="2939" w:type="dxa"/>
            <w:shd w:val="clear" w:color="auto" w:fill="F5F5F5"/>
          </w:tcPr>
          <w:p>
            <w:pPr>
              <w:pStyle w:val="11"/>
              <w:spacing w:line="244" w:lineRule="auto"/>
              <w:ind w:left="314" w:right="1450" w:firstLine="105"/>
              <w:rPr>
                <w:sz w:val="21"/>
              </w:rPr>
            </w:pPr>
            <w:r>
              <w:rPr>
                <w:sz w:val="21"/>
              </w:rPr>
              <w:t>UPDATED DESCRIPTION</w:t>
            </w:r>
          </w:p>
          <w:p>
            <w:pPr>
              <w:pStyle w:val="11"/>
              <w:spacing w:line="265" w:lineRule="exact"/>
              <w:ind w:left="420"/>
              <w:rPr>
                <w:sz w:val="21"/>
              </w:rPr>
            </w:pPr>
            <w:r>
              <w:rPr>
                <w:sz w:val="21"/>
              </w:rPr>
              <w:t xml:space="preserve">Fri May </w:t>
            </w:r>
            <w:r>
              <w:rPr>
                <w:color w:val="800080"/>
                <w:sz w:val="21"/>
              </w:rPr>
              <w:t>2916</w:t>
            </w:r>
            <w:r>
              <w:rPr>
                <w:sz w:val="21"/>
              </w:rPr>
              <w:t>:</w:t>
            </w:r>
            <w:r>
              <w:rPr>
                <w:color w:val="800080"/>
                <w:sz w:val="21"/>
              </w:rPr>
              <w:t>33</w:t>
            </w:r>
            <w:r>
              <w:rPr>
                <w:sz w:val="21"/>
              </w:rPr>
              <w:t>:</w:t>
            </w:r>
            <w:r>
              <w:rPr>
                <w:color w:val="800080"/>
                <w:sz w:val="21"/>
              </w:rPr>
              <w:t>562020</w:t>
            </w:r>
          </w:p>
          <w:p>
            <w:pPr>
              <w:pStyle w:val="11"/>
              <w:spacing w:before="5"/>
              <w:rPr>
                <w:sz w:val="21"/>
              </w:rPr>
            </w:pPr>
            <w:r>
              <w:rPr>
                <w:sz w:val="21"/>
              </w:rPr>
              <w:t>complete</w:t>
            </w:r>
          </w:p>
          <w:p>
            <w:pPr>
              <w:pStyle w:val="11"/>
              <w:spacing w:before="2"/>
              <w:ind w:left="420"/>
              <w:rPr>
                <w:sz w:val="21"/>
              </w:rPr>
            </w:pPr>
            <w:r>
              <w:rPr>
                <w:sz w:val="21"/>
              </w:rPr>
              <w:t xml:space="preserve">Fri May </w:t>
            </w:r>
            <w:r>
              <w:rPr>
                <w:color w:val="800080"/>
                <w:sz w:val="21"/>
              </w:rPr>
              <w:t>2916</w:t>
            </w:r>
            <w:r>
              <w:rPr>
                <w:sz w:val="21"/>
              </w:rPr>
              <w:t>:</w:t>
            </w:r>
            <w:r>
              <w:rPr>
                <w:color w:val="800080"/>
                <w:sz w:val="21"/>
              </w:rPr>
              <w:t>34</w:t>
            </w:r>
            <w:r>
              <w:rPr>
                <w:sz w:val="21"/>
              </w:rPr>
              <w:t>:</w:t>
            </w:r>
            <w:r>
              <w:rPr>
                <w:color w:val="800080"/>
                <w:sz w:val="21"/>
              </w:rPr>
              <w:t>172020</w:t>
            </w:r>
          </w:p>
          <w:p>
            <w:pPr>
              <w:pStyle w:val="11"/>
              <w:spacing w:before="5"/>
              <w:rPr>
                <w:sz w:val="21"/>
              </w:rPr>
            </w:pPr>
            <w:r>
              <w:rPr>
                <w:sz w:val="21"/>
              </w:rPr>
              <w:t>complete</w:t>
            </w:r>
          </w:p>
        </w:tc>
        <w:tc>
          <w:tcPr>
            <w:tcW w:w="1364" w:type="dxa"/>
            <w:shd w:val="clear" w:color="auto" w:fill="F5F5F5"/>
          </w:tcPr>
          <w:p>
            <w:pPr>
              <w:pStyle w:val="11"/>
              <w:ind w:left="421"/>
              <w:rPr>
                <w:sz w:val="21"/>
              </w:rPr>
            </w:pPr>
            <w:r>
              <w:rPr>
                <w:sz w:val="21"/>
              </w:rPr>
              <w:t>STATUS</w:t>
            </w:r>
          </w:p>
          <w:p>
            <w:pPr>
              <w:pStyle w:val="11"/>
              <w:spacing w:before="7"/>
              <w:rPr>
                <w:sz w:val="21"/>
              </w:rPr>
            </w:pPr>
          </w:p>
          <w:p>
            <w:pPr>
              <w:pStyle w:val="11"/>
              <w:spacing w:line="484" w:lineRule="auto"/>
              <w:ind w:left="209" w:right="85"/>
              <w:rPr>
                <w:sz w:val="21"/>
              </w:rPr>
            </w:pPr>
            <w:r>
              <w:rPr>
                <w:sz w:val="21"/>
              </w:rPr>
              <w:t>superseded deployed</w:t>
            </w:r>
          </w:p>
        </w:tc>
        <w:tc>
          <w:tcPr>
            <w:tcW w:w="3161" w:type="dxa"/>
            <w:gridSpan w:val="3"/>
            <w:shd w:val="clear" w:color="auto" w:fill="F5F5F5"/>
          </w:tcPr>
          <w:p>
            <w:pPr>
              <w:pStyle w:val="11"/>
              <w:tabs>
                <w:tab w:val="left" w:pos="2102"/>
              </w:tabs>
              <w:ind w:left="525"/>
              <w:rPr>
                <w:sz w:val="21"/>
              </w:rPr>
            </w:pPr>
            <w:r>
              <w:rPr>
                <w:sz w:val="21"/>
              </w:rPr>
              <w:t>CHART</w:t>
            </w:r>
            <w:r>
              <w:rPr>
                <w:sz w:val="21"/>
              </w:rPr>
              <w:tab/>
            </w:r>
            <w:r>
              <w:rPr>
                <w:sz w:val="21"/>
              </w:rPr>
              <w:t>APP</w:t>
            </w:r>
          </w:p>
          <w:p>
            <w:pPr>
              <w:pStyle w:val="11"/>
              <w:spacing w:before="7"/>
              <w:rPr>
                <w:sz w:val="21"/>
              </w:rPr>
            </w:pPr>
          </w:p>
          <w:p>
            <w:pPr>
              <w:pStyle w:val="11"/>
              <w:spacing w:line="484" w:lineRule="auto"/>
              <w:ind w:left="317" w:right="1268"/>
              <w:rPr>
                <w:sz w:val="21"/>
              </w:rPr>
            </w:pPr>
            <w:r>
              <w:rPr>
                <w:w w:val="95"/>
                <w:sz w:val="21"/>
              </w:rPr>
              <w:t>nginx-</w:t>
            </w:r>
            <w:r>
              <w:rPr>
                <w:color w:val="800080"/>
                <w:w w:val="95"/>
                <w:sz w:val="21"/>
              </w:rPr>
              <w:t>0.1</w:t>
            </w:r>
            <w:r>
              <w:rPr>
                <w:w w:val="95"/>
                <w:sz w:val="21"/>
              </w:rPr>
              <w:t>.</w:t>
            </w:r>
            <w:r>
              <w:rPr>
                <w:color w:val="800080"/>
                <w:w w:val="95"/>
                <w:sz w:val="21"/>
              </w:rPr>
              <w:t xml:space="preserve">01.15 </w:t>
            </w:r>
            <w:r>
              <w:rPr>
                <w:w w:val="95"/>
                <w:sz w:val="21"/>
              </w:rPr>
              <w:t>nginx-</w:t>
            </w:r>
            <w:r>
              <w:rPr>
                <w:color w:val="800080"/>
                <w:w w:val="95"/>
                <w:sz w:val="21"/>
              </w:rPr>
              <w:t>0.1</w:t>
            </w:r>
            <w:r>
              <w:rPr>
                <w:w w:val="95"/>
                <w:sz w:val="21"/>
              </w:rPr>
              <w:t>.</w:t>
            </w:r>
            <w:r>
              <w:rPr>
                <w:color w:val="800080"/>
                <w:w w:val="95"/>
                <w:sz w:val="21"/>
              </w:rPr>
              <w:t>01.15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3" w:hRule="atLeast"/>
        </w:trPr>
        <w:tc>
          <w:tcPr>
            <w:tcW w:w="3779" w:type="dxa"/>
            <w:gridSpan w:val="2"/>
            <w:shd w:val="clear" w:color="auto" w:fill="F5F5F5"/>
          </w:tcPr>
          <w:p>
            <w:pPr>
              <w:pStyle w:val="11"/>
              <w:spacing w:line="239" w:lineRule="exact"/>
              <w:rPr>
                <w:sz w:val="21"/>
              </w:rPr>
            </w:pPr>
            <w:r>
              <w:rPr>
                <w:sz w:val="21"/>
              </w:rPr>
              <w:t># kubectl get pod</w:t>
            </w:r>
          </w:p>
          <w:p>
            <w:pPr>
              <w:pStyle w:val="11"/>
              <w:spacing w:before="4" w:line="250" w:lineRule="exact"/>
              <w:rPr>
                <w:sz w:val="21"/>
              </w:rPr>
            </w:pPr>
            <w:r>
              <w:rPr>
                <w:sz w:val="21"/>
              </w:rPr>
              <w:t>NAME</w:t>
            </w:r>
          </w:p>
        </w:tc>
        <w:tc>
          <w:tcPr>
            <w:tcW w:w="1364" w:type="dxa"/>
            <w:shd w:val="clear" w:color="auto" w:fill="F5F5F5"/>
          </w:tcPr>
          <w:p>
            <w:pPr>
              <w:pStyle w:val="11"/>
              <w:spacing w:before="12"/>
              <w:rPr>
                <w:sz w:val="18"/>
              </w:rPr>
            </w:pPr>
          </w:p>
          <w:p>
            <w:pPr>
              <w:pStyle w:val="11"/>
              <w:spacing w:line="250" w:lineRule="exact"/>
              <w:ind w:left="629"/>
              <w:rPr>
                <w:sz w:val="21"/>
              </w:rPr>
            </w:pPr>
            <w:r>
              <w:rPr>
                <w:sz w:val="21"/>
              </w:rPr>
              <w:t>READY</w:t>
            </w:r>
          </w:p>
        </w:tc>
        <w:tc>
          <w:tcPr>
            <w:tcW w:w="998" w:type="dxa"/>
            <w:shd w:val="clear" w:color="auto" w:fill="F5F5F5"/>
          </w:tcPr>
          <w:p>
            <w:pPr>
              <w:pStyle w:val="11"/>
              <w:spacing w:before="12"/>
              <w:rPr>
                <w:sz w:val="18"/>
              </w:rPr>
            </w:pPr>
          </w:p>
          <w:p>
            <w:pPr>
              <w:pStyle w:val="11"/>
              <w:spacing w:line="250" w:lineRule="exact"/>
              <w:ind w:left="105"/>
              <w:rPr>
                <w:sz w:val="21"/>
              </w:rPr>
            </w:pPr>
            <w:r>
              <w:rPr>
                <w:sz w:val="21"/>
              </w:rPr>
              <w:t>STATUS</w:t>
            </w:r>
          </w:p>
        </w:tc>
        <w:tc>
          <w:tcPr>
            <w:tcW w:w="1155" w:type="dxa"/>
            <w:shd w:val="clear" w:color="auto" w:fill="F5F5F5"/>
          </w:tcPr>
          <w:p>
            <w:pPr>
              <w:pStyle w:val="11"/>
              <w:spacing w:before="12"/>
              <w:rPr>
                <w:sz w:val="18"/>
              </w:rPr>
            </w:pPr>
          </w:p>
          <w:p>
            <w:pPr>
              <w:pStyle w:val="11"/>
              <w:spacing w:line="250" w:lineRule="exact"/>
              <w:ind w:left="159"/>
              <w:rPr>
                <w:sz w:val="21"/>
              </w:rPr>
            </w:pPr>
            <w:r>
              <w:rPr>
                <w:sz w:val="21"/>
              </w:rPr>
              <w:t>RESTARTS</w:t>
            </w:r>
          </w:p>
        </w:tc>
        <w:tc>
          <w:tcPr>
            <w:tcW w:w="1008" w:type="dxa"/>
            <w:shd w:val="clear" w:color="auto" w:fill="F5F5F5"/>
          </w:tcPr>
          <w:p>
            <w:pPr>
              <w:pStyle w:val="11"/>
              <w:spacing w:before="12"/>
              <w:rPr>
                <w:sz w:val="18"/>
              </w:rPr>
            </w:pPr>
          </w:p>
          <w:p>
            <w:pPr>
              <w:pStyle w:val="11"/>
              <w:spacing w:line="250" w:lineRule="exact"/>
              <w:ind w:left="158"/>
              <w:rPr>
                <w:sz w:val="21"/>
              </w:rPr>
            </w:pPr>
            <w:r>
              <w:rPr>
                <w:sz w:val="21"/>
              </w:rPr>
              <w:t>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2" w:hRule="atLeast"/>
        </w:trPr>
        <w:tc>
          <w:tcPr>
            <w:tcW w:w="3779" w:type="dxa"/>
            <w:gridSpan w:val="2"/>
            <w:shd w:val="clear" w:color="auto" w:fill="F5F5F5"/>
          </w:tcPr>
          <w:p>
            <w:pPr>
              <w:pStyle w:val="11"/>
              <w:spacing w:line="252" w:lineRule="exact"/>
              <w:rPr>
                <w:sz w:val="21"/>
              </w:rPr>
            </w:pPr>
            <w:r>
              <w:rPr>
                <w:sz w:val="21"/>
              </w:rPr>
              <w:t>web-5675686b8-7n7bg</w:t>
            </w:r>
          </w:p>
        </w:tc>
        <w:tc>
          <w:tcPr>
            <w:tcW w:w="1364" w:type="dxa"/>
            <w:shd w:val="clear" w:color="auto" w:fill="F5F5F5"/>
          </w:tcPr>
          <w:p>
            <w:pPr>
              <w:pStyle w:val="11"/>
              <w:spacing w:line="252" w:lineRule="exact"/>
              <w:ind w:left="629"/>
              <w:rPr>
                <w:sz w:val="21"/>
              </w:rPr>
            </w:pPr>
            <w:r>
              <w:rPr>
                <w:color w:val="800080"/>
                <w:sz w:val="21"/>
              </w:rPr>
              <w:t>1</w:t>
            </w:r>
            <w:r>
              <w:rPr>
                <w:sz w:val="21"/>
              </w:rPr>
              <w:t>/</w:t>
            </w:r>
            <w:r>
              <w:rPr>
                <w:color w:val="800080"/>
                <w:sz w:val="21"/>
              </w:rPr>
              <w:t>1</w:t>
            </w:r>
          </w:p>
        </w:tc>
        <w:tc>
          <w:tcPr>
            <w:tcW w:w="998" w:type="dxa"/>
            <w:shd w:val="clear" w:color="auto" w:fill="F5F5F5"/>
          </w:tcPr>
          <w:p>
            <w:pPr>
              <w:pStyle w:val="11"/>
              <w:spacing w:line="252" w:lineRule="exact"/>
              <w:ind w:left="105"/>
              <w:rPr>
                <w:sz w:val="21"/>
              </w:rPr>
            </w:pPr>
            <w:r>
              <w:rPr>
                <w:sz w:val="21"/>
              </w:rPr>
              <w:t>Running</w:t>
            </w:r>
          </w:p>
        </w:tc>
        <w:tc>
          <w:tcPr>
            <w:tcW w:w="1155" w:type="dxa"/>
            <w:shd w:val="clear" w:color="auto" w:fill="F5F5F5"/>
          </w:tcPr>
          <w:p>
            <w:pPr>
              <w:pStyle w:val="11"/>
              <w:spacing w:line="252" w:lineRule="exact"/>
              <w:ind w:left="159"/>
              <w:rPr>
                <w:sz w:val="21"/>
              </w:rPr>
            </w:pPr>
            <w:r>
              <w:rPr>
                <w:color w:val="800080"/>
                <w:w w:val="99"/>
                <w:sz w:val="21"/>
              </w:rPr>
              <w:t>0</w:t>
            </w:r>
          </w:p>
        </w:tc>
        <w:tc>
          <w:tcPr>
            <w:tcW w:w="1008" w:type="dxa"/>
            <w:shd w:val="clear" w:color="auto" w:fill="F5F5F5"/>
          </w:tcPr>
          <w:p>
            <w:pPr>
              <w:pStyle w:val="11"/>
              <w:spacing w:line="252" w:lineRule="exact"/>
              <w:ind w:left="158"/>
              <w:rPr>
                <w:sz w:val="21"/>
              </w:rPr>
            </w:pPr>
            <w:r>
              <w:rPr>
                <w:sz w:val="21"/>
              </w:rPr>
              <w:t>54s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3" w:hRule="atLeast"/>
        </w:trPr>
        <w:tc>
          <w:tcPr>
            <w:tcW w:w="3779" w:type="dxa"/>
            <w:gridSpan w:val="2"/>
            <w:shd w:val="clear" w:color="auto" w:fill="F5F5F5"/>
          </w:tcPr>
          <w:p>
            <w:pPr>
              <w:pStyle w:val="11"/>
              <w:spacing w:before="2" w:line="252" w:lineRule="exact"/>
              <w:rPr>
                <w:sz w:val="21"/>
              </w:rPr>
            </w:pPr>
            <w:r>
              <w:rPr>
                <w:sz w:val="21"/>
              </w:rPr>
              <w:t>web-5675686b8-9vf28</w:t>
            </w:r>
          </w:p>
        </w:tc>
        <w:tc>
          <w:tcPr>
            <w:tcW w:w="1364" w:type="dxa"/>
            <w:shd w:val="clear" w:color="auto" w:fill="F5F5F5"/>
          </w:tcPr>
          <w:p>
            <w:pPr>
              <w:pStyle w:val="11"/>
              <w:spacing w:before="2" w:line="252" w:lineRule="exact"/>
              <w:ind w:left="629"/>
              <w:rPr>
                <w:sz w:val="21"/>
              </w:rPr>
            </w:pPr>
            <w:r>
              <w:rPr>
                <w:color w:val="800080"/>
                <w:sz w:val="21"/>
              </w:rPr>
              <w:t>1</w:t>
            </w:r>
            <w:r>
              <w:rPr>
                <w:sz w:val="21"/>
              </w:rPr>
              <w:t>/</w:t>
            </w:r>
            <w:r>
              <w:rPr>
                <w:color w:val="800080"/>
                <w:sz w:val="21"/>
              </w:rPr>
              <w:t>1</w:t>
            </w:r>
          </w:p>
        </w:tc>
        <w:tc>
          <w:tcPr>
            <w:tcW w:w="998" w:type="dxa"/>
            <w:shd w:val="clear" w:color="auto" w:fill="F5F5F5"/>
          </w:tcPr>
          <w:p>
            <w:pPr>
              <w:pStyle w:val="11"/>
              <w:spacing w:before="2" w:line="252" w:lineRule="exact"/>
              <w:ind w:left="105"/>
              <w:rPr>
                <w:sz w:val="21"/>
              </w:rPr>
            </w:pPr>
            <w:r>
              <w:rPr>
                <w:sz w:val="21"/>
              </w:rPr>
              <w:t>Running</w:t>
            </w:r>
          </w:p>
        </w:tc>
        <w:tc>
          <w:tcPr>
            <w:tcW w:w="1155" w:type="dxa"/>
            <w:shd w:val="clear" w:color="auto" w:fill="F5F5F5"/>
          </w:tcPr>
          <w:p>
            <w:pPr>
              <w:pStyle w:val="11"/>
              <w:spacing w:before="2" w:line="252" w:lineRule="exact"/>
              <w:ind w:left="159"/>
              <w:rPr>
                <w:sz w:val="21"/>
              </w:rPr>
            </w:pPr>
            <w:r>
              <w:rPr>
                <w:color w:val="800080"/>
                <w:w w:val="99"/>
                <w:sz w:val="21"/>
              </w:rPr>
              <w:t>0</w:t>
            </w:r>
          </w:p>
        </w:tc>
        <w:tc>
          <w:tcPr>
            <w:tcW w:w="1008" w:type="dxa"/>
            <w:shd w:val="clear" w:color="auto" w:fill="F5F5F5"/>
          </w:tcPr>
          <w:p>
            <w:pPr>
              <w:pStyle w:val="11"/>
              <w:spacing w:before="2" w:line="252" w:lineRule="exact"/>
              <w:ind w:left="158"/>
              <w:rPr>
                <w:sz w:val="21"/>
              </w:rPr>
            </w:pPr>
            <w:r>
              <w:rPr>
                <w:sz w:val="21"/>
              </w:rPr>
              <w:t>33s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2" w:hRule="atLeast"/>
        </w:trPr>
        <w:tc>
          <w:tcPr>
            <w:tcW w:w="3779" w:type="dxa"/>
            <w:gridSpan w:val="2"/>
            <w:shd w:val="clear" w:color="auto" w:fill="F5F5F5"/>
          </w:tcPr>
          <w:p>
            <w:pPr>
              <w:pStyle w:val="11"/>
              <w:spacing w:before="2" w:line="250" w:lineRule="exact"/>
              <w:rPr>
                <w:sz w:val="21"/>
              </w:rPr>
            </w:pPr>
            <w:r>
              <w:rPr>
                <w:sz w:val="21"/>
              </w:rPr>
              <w:t>web-5675686b8-9wkgz</w:t>
            </w:r>
          </w:p>
        </w:tc>
        <w:tc>
          <w:tcPr>
            <w:tcW w:w="1364" w:type="dxa"/>
            <w:shd w:val="clear" w:color="auto" w:fill="F5F5F5"/>
          </w:tcPr>
          <w:p>
            <w:pPr>
              <w:pStyle w:val="11"/>
              <w:spacing w:before="2" w:line="250" w:lineRule="exact"/>
              <w:ind w:left="629"/>
              <w:rPr>
                <w:sz w:val="21"/>
              </w:rPr>
            </w:pPr>
            <w:r>
              <w:rPr>
                <w:color w:val="800080"/>
                <w:sz w:val="21"/>
              </w:rPr>
              <w:t>1</w:t>
            </w:r>
            <w:r>
              <w:rPr>
                <w:sz w:val="21"/>
              </w:rPr>
              <w:t>/</w:t>
            </w:r>
            <w:r>
              <w:rPr>
                <w:color w:val="800080"/>
                <w:sz w:val="21"/>
              </w:rPr>
              <w:t>1</w:t>
            </w:r>
          </w:p>
        </w:tc>
        <w:tc>
          <w:tcPr>
            <w:tcW w:w="998" w:type="dxa"/>
            <w:shd w:val="clear" w:color="auto" w:fill="F5F5F5"/>
          </w:tcPr>
          <w:p>
            <w:pPr>
              <w:pStyle w:val="11"/>
              <w:spacing w:before="2" w:line="250" w:lineRule="exact"/>
              <w:ind w:left="105"/>
              <w:rPr>
                <w:sz w:val="21"/>
              </w:rPr>
            </w:pPr>
            <w:r>
              <w:rPr>
                <w:sz w:val="21"/>
              </w:rPr>
              <w:t>Running</w:t>
            </w:r>
          </w:p>
        </w:tc>
        <w:tc>
          <w:tcPr>
            <w:tcW w:w="1155" w:type="dxa"/>
            <w:shd w:val="clear" w:color="auto" w:fill="F5F5F5"/>
          </w:tcPr>
          <w:p>
            <w:pPr>
              <w:pStyle w:val="11"/>
              <w:spacing w:before="2" w:line="250" w:lineRule="exact"/>
              <w:ind w:left="159"/>
              <w:rPr>
                <w:sz w:val="21"/>
              </w:rPr>
            </w:pPr>
            <w:r>
              <w:rPr>
                <w:color w:val="800080"/>
                <w:w w:val="99"/>
                <w:sz w:val="21"/>
              </w:rPr>
              <w:t>0</w:t>
            </w:r>
          </w:p>
        </w:tc>
        <w:tc>
          <w:tcPr>
            <w:tcW w:w="1008" w:type="dxa"/>
            <w:shd w:val="clear" w:color="auto" w:fill="F5F5F5"/>
          </w:tcPr>
          <w:p>
            <w:pPr>
              <w:pStyle w:val="11"/>
              <w:spacing w:before="2" w:line="250" w:lineRule="exact"/>
              <w:ind w:left="158"/>
              <w:rPr>
                <w:sz w:val="21"/>
              </w:rPr>
            </w:pPr>
            <w:r>
              <w:rPr>
                <w:sz w:val="21"/>
              </w:rPr>
              <w:t>54s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1" w:hRule="atLeast"/>
        </w:trPr>
        <w:tc>
          <w:tcPr>
            <w:tcW w:w="3779" w:type="dxa"/>
            <w:gridSpan w:val="2"/>
            <w:shd w:val="clear" w:color="auto" w:fill="F5F5F5"/>
          </w:tcPr>
          <w:p>
            <w:pPr>
              <w:pStyle w:val="11"/>
              <w:spacing w:line="251" w:lineRule="exact"/>
              <w:rPr>
                <w:sz w:val="21"/>
              </w:rPr>
            </w:pPr>
            <w:r>
              <w:rPr>
                <w:sz w:val="21"/>
              </w:rPr>
              <w:t>web-5675686b8-jdrhr</w:t>
            </w:r>
          </w:p>
        </w:tc>
        <w:tc>
          <w:tcPr>
            <w:tcW w:w="1364" w:type="dxa"/>
            <w:shd w:val="clear" w:color="auto" w:fill="F5F5F5"/>
          </w:tcPr>
          <w:p>
            <w:pPr>
              <w:pStyle w:val="11"/>
              <w:spacing w:line="251" w:lineRule="exact"/>
              <w:ind w:left="629"/>
              <w:rPr>
                <w:sz w:val="21"/>
              </w:rPr>
            </w:pPr>
            <w:r>
              <w:rPr>
                <w:color w:val="800080"/>
                <w:sz w:val="21"/>
              </w:rPr>
              <w:t>1</w:t>
            </w:r>
            <w:r>
              <w:rPr>
                <w:sz w:val="21"/>
              </w:rPr>
              <w:t>/</w:t>
            </w:r>
            <w:r>
              <w:rPr>
                <w:color w:val="800080"/>
                <w:sz w:val="21"/>
              </w:rPr>
              <w:t>1</w:t>
            </w:r>
          </w:p>
        </w:tc>
        <w:tc>
          <w:tcPr>
            <w:tcW w:w="998" w:type="dxa"/>
            <w:shd w:val="clear" w:color="auto" w:fill="F5F5F5"/>
          </w:tcPr>
          <w:p>
            <w:pPr>
              <w:pStyle w:val="11"/>
              <w:spacing w:line="251" w:lineRule="exact"/>
              <w:ind w:left="105"/>
              <w:rPr>
                <w:sz w:val="21"/>
              </w:rPr>
            </w:pPr>
            <w:r>
              <w:rPr>
                <w:sz w:val="21"/>
              </w:rPr>
              <w:t>Running</w:t>
            </w:r>
          </w:p>
        </w:tc>
        <w:tc>
          <w:tcPr>
            <w:tcW w:w="1155" w:type="dxa"/>
            <w:shd w:val="clear" w:color="auto" w:fill="F5F5F5"/>
          </w:tcPr>
          <w:p>
            <w:pPr>
              <w:pStyle w:val="11"/>
              <w:spacing w:line="251" w:lineRule="exact"/>
              <w:ind w:left="159"/>
              <w:rPr>
                <w:sz w:val="21"/>
              </w:rPr>
            </w:pPr>
            <w:r>
              <w:rPr>
                <w:color w:val="800080"/>
                <w:w w:val="99"/>
                <w:sz w:val="21"/>
              </w:rPr>
              <w:t>0</w:t>
            </w:r>
          </w:p>
        </w:tc>
        <w:tc>
          <w:tcPr>
            <w:tcW w:w="1008" w:type="dxa"/>
            <w:shd w:val="clear" w:color="auto" w:fill="F5F5F5"/>
          </w:tcPr>
          <w:p>
            <w:pPr>
              <w:pStyle w:val="11"/>
              <w:spacing w:line="251" w:lineRule="exact"/>
              <w:ind w:left="158"/>
              <w:rPr>
                <w:sz w:val="21"/>
              </w:rPr>
            </w:pPr>
            <w:r>
              <w:rPr>
                <w:sz w:val="21"/>
              </w:rPr>
              <w:t>54s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2" w:hRule="atLeast"/>
        </w:trPr>
        <w:tc>
          <w:tcPr>
            <w:tcW w:w="3779" w:type="dxa"/>
            <w:gridSpan w:val="2"/>
            <w:shd w:val="clear" w:color="auto" w:fill="F5F5F5"/>
          </w:tcPr>
          <w:p>
            <w:pPr>
              <w:pStyle w:val="11"/>
              <w:spacing w:line="252" w:lineRule="exact"/>
              <w:rPr>
                <w:sz w:val="21"/>
              </w:rPr>
            </w:pPr>
            <w:r>
              <w:rPr>
                <w:sz w:val="21"/>
              </w:rPr>
              <w:t>web-5675686b8-rrrxc</w:t>
            </w:r>
          </w:p>
        </w:tc>
        <w:tc>
          <w:tcPr>
            <w:tcW w:w="1364" w:type="dxa"/>
            <w:shd w:val="clear" w:color="auto" w:fill="F5F5F5"/>
          </w:tcPr>
          <w:p>
            <w:pPr>
              <w:pStyle w:val="11"/>
              <w:spacing w:line="252" w:lineRule="exact"/>
              <w:ind w:left="629"/>
              <w:rPr>
                <w:sz w:val="21"/>
              </w:rPr>
            </w:pPr>
            <w:r>
              <w:rPr>
                <w:color w:val="800080"/>
                <w:sz w:val="21"/>
              </w:rPr>
              <w:t>1</w:t>
            </w:r>
            <w:r>
              <w:rPr>
                <w:sz w:val="21"/>
              </w:rPr>
              <w:t>/</w:t>
            </w:r>
            <w:r>
              <w:rPr>
                <w:color w:val="800080"/>
                <w:sz w:val="21"/>
              </w:rPr>
              <w:t>1</w:t>
            </w:r>
          </w:p>
        </w:tc>
        <w:tc>
          <w:tcPr>
            <w:tcW w:w="998" w:type="dxa"/>
            <w:shd w:val="clear" w:color="auto" w:fill="F5F5F5"/>
          </w:tcPr>
          <w:p>
            <w:pPr>
              <w:pStyle w:val="11"/>
              <w:spacing w:line="252" w:lineRule="exact"/>
              <w:ind w:left="105"/>
              <w:rPr>
                <w:sz w:val="21"/>
              </w:rPr>
            </w:pPr>
            <w:r>
              <w:rPr>
                <w:sz w:val="21"/>
              </w:rPr>
              <w:t>Running</w:t>
            </w:r>
          </w:p>
        </w:tc>
        <w:tc>
          <w:tcPr>
            <w:tcW w:w="1155" w:type="dxa"/>
            <w:shd w:val="clear" w:color="auto" w:fill="F5F5F5"/>
          </w:tcPr>
          <w:p>
            <w:pPr>
              <w:pStyle w:val="11"/>
              <w:spacing w:line="252" w:lineRule="exact"/>
              <w:ind w:left="159"/>
              <w:rPr>
                <w:sz w:val="21"/>
              </w:rPr>
            </w:pPr>
            <w:r>
              <w:rPr>
                <w:color w:val="800080"/>
                <w:w w:val="99"/>
                <w:sz w:val="21"/>
              </w:rPr>
              <w:t>0</w:t>
            </w:r>
          </w:p>
        </w:tc>
        <w:tc>
          <w:tcPr>
            <w:tcW w:w="1008" w:type="dxa"/>
            <w:shd w:val="clear" w:color="auto" w:fill="F5F5F5"/>
          </w:tcPr>
          <w:p>
            <w:pPr>
              <w:pStyle w:val="11"/>
              <w:spacing w:line="252" w:lineRule="exact"/>
              <w:ind w:left="158"/>
              <w:rPr>
                <w:sz w:val="21"/>
              </w:rPr>
            </w:pPr>
            <w:r>
              <w:rPr>
                <w:sz w:val="21"/>
              </w:rPr>
              <w:t>33s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2" w:hRule="atLeast"/>
        </w:trPr>
        <w:tc>
          <w:tcPr>
            <w:tcW w:w="3779" w:type="dxa"/>
            <w:gridSpan w:val="2"/>
          </w:tcPr>
          <w:p>
            <w:pPr>
              <w:pStyle w:val="11"/>
              <w:rPr>
                <w:sz w:val="22"/>
              </w:rPr>
            </w:pPr>
          </w:p>
          <w:p>
            <w:pPr>
              <w:pStyle w:val="11"/>
              <w:spacing w:before="1" w:line="219" w:lineRule="exact"/>
              <w:rPr>
                <w:b/>
                <w:sz w:val="21"/>
              </w:rPr>
            </w:pPr>
            <w:r>
              <w:rPr>
                <w:b/>
                <w:sz w:val="21"/>
              </w:rPr>
              <w:t>6.5、升级、回滚和删除</w:t>
            </w:r>
          </w:p>
        </w:tc>
        <w:tc>
          <w:tcPr>
            <w:tcW w:w="1364" w:type="dxa"/>
          </w:tcPr>
          <w:p>
            <w:pPr>
              <w:pStyle w:val="11"/>
              <w:rPr>
                <w:rFonts w:ascii="Times New Roman"/>
                <w:sz w:val="20"/>
              </w:rPr>
            </w:pPr>
          </w:p>
        </w:tc>
        <w:tc>
          <w:tcPr>
            <w:tcW w:w="998" w:type="dxa"/>
          </w:tcPr>
          <w:p>
            <w:pPr>
              <w:pStyle w:val="11"/>
              <w:rPr>
                <w:rFonts w:ascii="Times New Roman"/>
                <w:sz w:val="20"/>
              </w:rPr>
            </w:pPr>
          </w:p>
        </w:tc>
        <w:tc>
          <w:tcPr>
            <w:tcW w:w="1155" w:type="dxa"/>
          </w:tcPr>
          <w:p>
            <w:pPr>
              <w:pStyle w:val="11"/>
              <w:rPr>
                <w:rFonts w:ascii="Times New Roman"/>
                <w:sz w:val="20"/>
              </w:rPr>
            </w:pPr>
          </w:p>
        </w:tc>
        <w:tc>
          <w:tcPr>
            <w:tcW w:w="1008" w:type="dxa"/>
          </w:tcPr>
          <w:p>
            <w:pPr>
              <w:pStyle w:val="11"/>
              <w:rPr>
                <w:rFonts w:ascii="Times New Roman"/>
                <w:sz w:val="20"/>
              </w:rPr>
            </w:pPr>
          </w:p>
        </w:tc>
      </w:tr>
    </w:tbl>
    <w:p>
      <w:pPr>
        <w:pStyle w:val="4"/>
        <w:rPr>
          <w:sz w:val="20"/>
        </w:rPr>
      </w:pPr>
    </w:p>
    <w:p>
      <w:pPr>
        <w:pStyle w:val="4"/>
        <w:spacing w:before="2"/>
        <w:rPr>
          <w:sz w:val="17"/>
        </w:rPr>
      </w:pPr>
    </w:p>
    <w:p>
      <w:pPr>
        <w:pStyle w:val="4"/>
        <w:tabs>
          <w:tab w:val="left" w:pos="8101"/>
        </w:tabs>
        <w:spacing w:after="3"/>
        <w:ind w:left="280"/>
      </w:pPr>
      <w:r>
        <w:pict>
          <v:rect id="_x0000_s1422" o:spid="_x0000_s1422" o:spt="1" style="position:absolute;left:0pt;margin-left:90pt;margin-top:-0.05pt;height:13.6pt;width:415.3pt;mso-position-horizontal-relative:page;z-index:-251582464;mso-width-relative:page;mso-height-relative:page;" fillcolor="#FFFFFF" filled="t" stroked="f" coordsize="21600,21600">
            <v:path/>
            <v:fill on="t" focussize="0,0"/>
            <v:stroke on="f"/>
            <v:imagedata o:title=""/>
            <o:lock v:ext="edit"/>
          </v:rect>
        </w:pict>
      </w:r>
      <w:r>
        <w:rPr>
          <w:color w:val="333333"/>
        </w:rPr>
        <w:t>发布新版本的</w:t>
      </w:r>
      <w:r>
        <w:rPr>
          <w:color w:val="333333"/>
          <w:spacing w:val="-53"/>
        </w:rPr>
        <w:t xml:space="preserve"> </w:t>
      </w:r>
      <w:r>
        <w:rPr>
          <w:color w:val="333333"/>
        </w:rPr>
        <w:t>chart</w:t>
      </w:r>
      <w:r>
        <w:rPr>
          <w:color w:val="333333"/>
          <w:spacing w:val="-57"/>
        </w:rPr>
        <w:t xml:space="preserve"> </w:t>
      </w:r>
      <w:r>
        <w:rPr>
          <w:color w:val="333333"/>
        </w:rPr>
        <w:t>时，或者当您要更改发布的配置时，可以使用该</w:t>
      </w:r>
      <w:r>
        <w:rPr>
          <w:color w:val="333333"/>
          <w:spacing w:val="-53"/>
        </w:rPr>
        <w:t xml:space="preserve"> </w:t>
      </w:r>
      <w:r>
        <w:rPr>
          <w:color w:val="333333"/>
        </w:rPr>
        <w:t>helm</w:t>
      </w:r>
      <w:r>
        <w:rPr>
          <w:color w:val="333333"/>
          <w:spacing w:val="-6"/>
        </w:rPr>
        <w:t xml:space="preserve"> </w:t>
      </w:r>
      <w:r>
        <w:rPr>
          <w:color w:val="333333"/>
        </w:rPr>
        <w:t>upgrade</w:t>
      </w:r>
      <w:r>
        <w:rPr>
          <w:color w:val="333333"/>
        </w:rPr>
        <w:tab/>
      </w:r>
      <w:r>
        <w:rPr>
          <w:color w:val="333333"/>
        </w:rPr>
        <w:t>命令。</w:t>
      </w:r>
    </w:p>
    <w:p>
      <w:pPr>
        <w:pStyle w:val="4"/>
        <w:ind w:left="280"/>
        <w:rPr>
          <w:sz w:val="20"/>
        </w:rPr>
      </w:pPr>
      <w:r>
        <w:rPr>
          <w:sz w:val="20"/>
        </w:rPr>
        <w:pict>
          <v:shape id="_x0000_s1423" o:spid="_x0000_s1423" o:spt="202" type="#_x0000_t202" style="height:27.2pt;width:415.3pt;" fillcolor="#F5F5F5" filled="t" stroked="f" coordsize="21600,21600">
            <v:path/>
            <v:fill on="t" focussize="0,0"/>
            <v:stroke on="f" joinstyle="miter"/>
            <v:imagedata o:title=""/>
            <o:lock v:ext="edit"/>
            <v:textbox inset="0mm,0mm,0mm,0mm">
              <w:txbxContent>
                <w:p>
                  <w:pPr>
                    <w:pStyle w:val="4"/>
                    <w:spacing w:before="1" w:line="242" w:lineRule="auto"/>
                    <w:ind w:right="3666"/>
                  </w:pPr>
                  <w:r>
                    <w:t># helm upgrade --set imageTag=1.17 web nginx # helm upgrade -f values.yaml web nginx</w:t>
                  </w:r>
                </w:p>
              </w:txbxContent>
            </v:textbox>
            <w10:wrap type="none"/>
            <w10:anchorlock/>
          </v:shape>
        </w:pict>
      </w:r>
    </w:p>
    <w:p>
      <w:pPr>
        <w:pStyle w:val="4"/>
        <w:spacing w:line="243" w:lineRule="exact"/>
        <w:ind w:left="280"/>
      </w:pPr>
      <w:r>
        <w:pict>
          <v:shape id="_x0000_s1424" o:spid="_x0000_s1424" style="position:absolute;left:0pt;margin-left:90pt;margin-top:-1.3pt;height:27.25pt;width:415.3pt;mso-position-horizontal-relative:page;z-index:-251581440;mso-width-relative:page;mso-height-relative:page;" fillcolor="#FFFFFF" filled="t" stroked="f" coordorigin="1800,-26" coordsize="8306,545" path="m10106,247l1800,247,1800,519,10106,519,10106,247xm10106,-26l1800,-26,1800,246,10106,246,10106,-26xe">
            <v:path arrowok="t"/>
            <v:fill on="t" focussize="0,0"/>
            <v:stroke on="f"/>
            <v:imagedata o:title=""/>
            <o:lock v:ext="edit"/>
          </v:shape>
        </w:pict>
      </w:r>
      <w:r>
        <w:rPr>
          <w:color w:val="333333"/>
        </w:rPr>
        <w:t>如果在发布后没有达到预期的效果，则可以使用 helm rollback 回滚到之前的版本。</w:t>
      </w:r>
    </w:p>
    <w:p>
      <w:pPr>
        <w:pStyle w:val="4"/>
        <w:spacing w:before="4" w:after="3"/>
        <w:ind w:left="280"/>
      </w:pPr>
      <w:r>
        <w:rPr>
          <w:color w:val="333333"/>
        </w:rPr>
        <w:t>例如将应用回滚到第一个版本：</w:t>
      </w:r>
    </w:p>
    <w:p>
      <w:pPr>
        <w:pStyle w:val="4"/>
        <w:ind w:left="280"/>
        <w:rPr>
          <w:sz w:val="20"/>
        </w:rPr>
      </w:pPr>
      <w:r>
        <w:rPr>
          <w:sz w:val="20"/>
        </w:rPr>
        <w:pict>
          <v:shape id="_x0000_s1425" o:spid="_x0000_s1425" o:spt="202" type="#_x0000_t202" style="height:13.6pt;width:415.3pt;" fillcolor="#F5F5F5" filled="t" stroked="f" coordsize="21600,21600">
            <v:path/>
            <v:fill on="t" focussize="0,0"/>
            <v:stroke on="f" joinstyle="miter"/>
            <v:imagedata o:title=""/>
            <o:lock v:ext="edit"/>
            <v:textbox inset="0mm,0mm,0mm,0mm">
              <w:txbxContent>
                <w:p>
                  <w:pPr>
                    <w:pStyle w:val="4"/>
                  </w:pPr>
                  <w:r>
                    <w:t># helm rollback web 1</w:t>
                  </w:r>
                </w:p>
              </w:txbxContent>
            </v:textbox>
            <w10:wrap type="none"/>
            <w10:anchorlock/>
          </v:shape>
        </w:pict>
      </w:r>
    </w:p>
    <w:p>
      <w:pPr>
        <w:pStyle w:val="4"/>
        <w:spacing w:after="3" w:line="242" w:lineRule="exact"/>
        <w:ind w:left="280"/>
      </w:pPr>
      <w:r>
        <w:pict>
          <v:rect id="_x0000_s1426" o:spid="_x0000_s1426" o:spt="1" style="position:absolute;left:0pt;margin-left:90pt;margin-top:-1.4pt;height:13.6pt;width:415.3pt;mso-position-horizontal-relative:page;z-index:-251581440;mso-width-relative:page;mso-height-relative:page;" fillcolor="#FFFFFF" filled="t" stroked="f" coordsize="21600,21600">
            <v:path/>
            <v:fill on="t" focussize="0,0"/>
            <v:stroke on="f"/>
            <v:imagedata o:title=""/>
            <o:lock v:ext="edit"/>
          </v:rect>
        </w:pict>
      </w:r>
      <w:r>
        <w:rPr>
          <w:color w:val="333333"/>
        </w:rPr>
        <w:t>卸载发行版，请使用以下 helm uninstall 命令：</w:t>
      </w:r>
    </w:p>
    <w:p>
      <w:pPr>
        <w:pStyle w:val="4"/>
        <w:ind w:left="280"/>
        <w:rPr>
          <w:sz w:val="20"/>
        </w:rPr>
      </w:pPr>
      <w:r>
        <w:rPr>
          <w:sz w:val="20"/>
        </w:rPr>
        <w:pict>
          <v:shape id="_x0000_s1427" o:spid="_x0000_s1427" o:spt="202" type="#_x0000_t202" style="height:13.6pt;width:415.3pt;" fillcolor="#F5F5F5" filled="t" stroked="f" coordsize="21600,21600">
            <v:path/>
            <v:fill on="t" focussize="0,0"/>
            <v:stroke on="f" joinstyle="miter"/>
            <v:imagedata o:title=""/>
            <o:lock v:ext="edit"/>
            <v:textbox inset="0mm,0mm,0mm,0mm">
              <w:txbxContent>
                <w:p>
                  <w:pPr>
                    <w:pStyle w:val="4"/>
                    <w:spacing w:before="2"/>
                  </w:pPr>
                  <w:r>
                    <w:t># helm uninstall web</w:t>
                  </w:r>
                </w:p>
              </w:txbxContent>
            </v:textbox>
            <w10:wrap type="none"/>
            <w10:anchorlock/>
          </v:shape>
        </w:pict>
      </w:r>
    </w:p>
    <w:p>
      <w:pPr>
        <w:pStyle w:val="4"/>
        <w:spacing w:before="88"/>
        <w:ind w:left="280"/>
      </w:pPr>
      <w:r>
        <w:pict>
          <v:shape id="_x0000_s1428" o:spid="_x0000_s1428" o:spt="202" type="#_x0000_t202" style="position:absolute;left:0pt;margin-left:90pt;margin-top:23.65pt;height:13.6pt;width:415.3pt;mso-position-horizontal-relative:page;mso-wrap-distance-bottom:0pt;mso-wrap-distance-top:0pt;z-index:-251441152;mso-width-relative:page;mso-height-relative:page;" fillcolor="#F5F5F5" filled="t" stroked="f" coordsize="21600,21600">
            <v:path/>
            <v:fill on="t" focussize="0,0"/>
            <v:stroke on="f" joinstyle="miter"/>
            <v:imagedata o:title=""/>
            <o:lock v:ext="edit"/>
            <v:textbox inset="0mm,0mm,0mm,0mm">
              <w:txbxContent>
                <w:p>
                  <w:pPr>
                    <w:pStyle w:val="4"/>
                    <w:spacing w:before="1"/>
                  </w:pPr>
                  <w:r>
                    <w:t># helm get all --revision 1 web</w:t>
                  </w:r>
                </w:p>
              </w:txbxContent>
            </v:textbox>
            <w10:wrap type="topAndBottom"/>
          </v:shape>
        </w:pict>
      </w:r>
      <w:r>
        <w:pict>
          <v:rect id="_x0000_s1429" o:spid="_x0000_s1429" o:spt="1" style="position:absolute;left:0pt;margin-left:90pt;margin-top:-1.4pt;height:25.1pt;width:415.3pt;mso-position-horizontal-relative:page;z-index:-251580416;mso-width-relative:page;mso-height-relative:page;" fillcolor="#FFFFFF" filled="t" stroked="f" coordsize="21600,21600">
            <v:path/>
            <v:fill on="t" focussize="0,0"/>
            <v:stroke on="f"/>
            <v:imagedata o:title=""/>
            <o:lock v:ext="edit"/>
          </v:rect>
        </w:pict>
      </w:r>
      <w:r>
        <w:rPr>
          <w:color w:val="333333"/>
        </w:rPr>
        <w:t>查看历史版本配置信息</w:t>
      </w:r>
    </w:p>
    <w:p>
      <w:pPr>
        <w:pStyle w:val="4"/>
        <w:spacing w:before="4"/>
        <w:rPr>
          <w:sz w:val="15"/>
        </w:rPr>
      </w:pPr>
    </w:p>
    <w:p>
      <w:pPr>
        <w:pStyle w:val="3"/>
        <w:numPr>
          <w:ilvl w:val="1"/>
          <w:numId w:val="89"/>
        </w:numPr>
        <w:tabs>
          <w:tab w:val="left" w:pos="600"/>
        </w:tabs>
        <w:spacing w:before="69" w:after="0" w:line="240" w:lineRule="auto"/>
        <w:ind w:left="599" w:right="0" w:hanging="320"/>
        <w:jc w:val="left"/>
      </w:pPr>
      <w:r>
        <w:t>、管道与函数</w:t>
      </w:r>
    </w:p>
    <w:p>
      <w:pPr>
        <w:pStyle w:val="4"/>
        <w:spacing w:before="7"/>
        <w:rPr>
          <w:b/>
          <w:sz w:val="29"/>
        </w:rPr>
      </w:pPr>
    </w:p>
    <w:p>
      <w:pPr>
        <w:pStyle w:val="4"/>
        <w:spacing w:before="70" w:line="244" w:lineRule="auto"/>
        <w:ind w:left="280" w:right="1475"/>
      </w:pPr>
      <w:r>
        <w:pict>
          <v:shape id="_x0000_s1430" o:spid="_x0000_s1430" style="position:absolute;left:0pt;margin-left:90pt;margin-top:3.45pt;height:27.2pt;width:415.3pt;mso-position-horizontal-relative:page;z-index:-251580416;mso-width-relative:page;mso-height-relative:page;" fillcolor="#FFFFFF" filled="t" stroked="f" coordorigin="1800,70" coordsize="8306,544" path="m10106,70l1800,70,1800,342,1800,614,10106,614,10106,342,10106,70xe">
            <v:path arrowok="t"/>
            <v:fill on="t" focussize="0,0"/>
            <v:stroke on="f"/>
            <v:imagedata o:title=""/>
            <o:lock v:ext="edit"/>
          </v:shape>
        </w:pict>
      </w:r>
      <w:r>
        <w:rPr>
          <w:color w:val="333333"/>
          <w:w w:val="95"/>
        </w:rPr>
        <w:t xml:space="preserve">前面讲的模块，其实就是将值传给模板引擎进行渲染，模板引擎还支持对拿到数据进行二   </w:t>
      </w:r>
      <w:r>
        <w:rPr>
          <w:color w:val="333333"/>
        </w:rPr>
        <w:t>次处理。</w:t>
      </w:r>
    </w:p>
    <w:p>
      <w:pPr>
        <w:pStyle w:val="4"/>
        <w:spacing w:after="3" w:line="265" w:lineRule="exact"/>
        <w:ind w:left="280"/>
      </w:pPr>
      <w:r>
        <w:rPr>
          <w:color w:val="333333"/>
        </w:rPr>
        <w:t>例如从.Values 中读取的值变成字符串，可以使用 quote 函数实现：</w:t>
      </w:r>
    </w:p>
    <w:p>
      <w:pPr>
        <w:pStyle w:val="4"/>
        <w:ind w:left="280"/>
        <w:rPr>
          <w:sz w:val="20"/>
        </w:rPr>
      </w:pPr>
      <w:r>
        <w:rPr>
          <w:sz w:val="20"/>
        </w:rPr>
        <w:pict>
          <v:shape id="_x0000_s1431" o:spid="_x0000_s1431" o:spt="202" type="#_x0000_t202" style="height:68.05pt;width:415.3pt;" fillcolor="#F5F5F5" filled="t" stroked="f" coordsize="21600,21600">
            <v:path/>
            <v:fill on="t" focussize="0,0"/>
            <v:stroke on="f" joinstyle="miter"/>
            <v:imagedata o:title=""/>
            <o:lock v:ext="edit"/>
            <v:textbox inset="0mm,0mm,0mm,0mm">
              <w:txbxContent>
                <w:p>
                  <w:pPr>
                    <w:pStyle w:val="4"/>
                    <w:spacing w:before="1" w:line="242" w:lineRule="auto"/>
                    <w:ind w:right="4733"/>
                  </w:pPr>
                  <w:r>
                    <w:t xml:space="preserve"># </w:t>
                  </w:r>
                  <w:r>
                    <w:rPr>
                      <w:color w:val="0000FF"/>
                    </w:rPr>
                    <w:t xml:space="preserve">vi </w:t>
                  </w:r>
                  <w:r>
                    <w:t>templates/deployment.yaml app: {{ quote .Values.label.app</w:t>
                  </w:r>
                  <w:r>
                    <w:rPr>
                      <w:spacing w:val="-7"/>
                    </w:rPr>
                    <w:t xml:space="preserve"> </w:t>
                  </w:r>
                  <w:r>
                    <w:rPr>
                      <w:spacing w:val="-5"/>
                    </w:rPr>
                    <w:t>}}</w:t>
                  </w:r>
                </w:p>
                <w:p>
                  <w:pPr>
                    <w:pStyle w:val="4"/>
                    <w:spacing w:line="244" w:lineRule="auto"/>
                    <w:ind w:left="840" w:right="4086" w:hanging="840"/>
                  </w:pPr>
                  <w:r>
                    <w:t xml:space="preserve"># helm </w:t>
                  </w:r>
                  <w:r>
                    <w:rPr>
                      <w:color w:val="0000FF"/>
                    </w:rPr>
                    <w:t xml:space="preserve">install </w:t>
                  </w:r>
                  <w:r>
                    <w:t>--dry-run web ../mychart/ project: ms</w:t>
                  </w:r>
                </w:p>
                <w:p>
                  <w:pPr>
                    <w:pStyle w:val="4"/>
                    <w:spacing w:line="265" w:lineRule="exact"/>
                    <w:ind w:left="840"/>
                  </w:pPr>
                  <w:r>
                    <w:t xml:space="preserve">app: </w:t>
                  </w:r>
                  <w:r>
                    <w:rPr>
                      <w:color w:val="800000"/>
                    </w:rPr>
                    <w:t>"nginx"</w:t>
                  </w:r>
                </w:p>
              </w:txbxContent>
            </v:textbox>
            <w10:wrap type="none"/>
            <w10:anchorlock/>
          </v:shape>
        </w:pict>
      </w:r>
    </w:p>
    <w:p>
      <w:pPr>
        <w:pStyle w:val="4"/>
        <w:spacing w:line="252" w:lineRule="exact"/>
        <w:ind w:left="280"/>
      </w:pPr>
      <w:r>
        <w:rPr>
          <w:color w:val="333333"/>
        </w:rPr>
        <w:t>quote .Values.label.app 将后面的值作为参数传递给 quote 函数。</w:t>
      </w:r>
    </w:p>
    <w:p>
      <w:pPr>
        <w:pStyle w:val="4"/>
        <w:spacing w:before="2"/>
        <w:ind w:left="280"/>
      </w:pPr>
      <w:r>
        <w:rPr>
          <w:color w:val="333333"/>
        </w:rPr>
        <w:t>模板函数调用语法为：functionName arg1 arg2...</w:t>
      </w:r>
    </w:p>
    <w:p>
      <w:pPr>
        <w:spacing w:after="0"/>
        <w:sectPr>
          <w:pgSz w:w="11910" w:h="16840"/>
          <w:pgMar w:top="1400" w:right="440" w:bottom="280" w:left="1520" w:header="708" w:footer="0" w:gutter="0"/>
          <w:cols w:space="720" w:num="1"/>
        </w:sectPr>
      </w:pPr>
    </w:p>
    <w:p>
      <w:pPr>
        <w:pStyle w:val="4"/>
        <w:spacing w:before="91" w:line="242" w:lineRule="auto"/>
        <w:ind w:left="280" w:right="1475"/>
      </w:pPr>
      <w:r>
        <w:rPr>
          <w:color w:val="333333"/>
          <w:spacing w:val="-6"/>
        </w:rPr>
        <w:t xml:space="preserve">另外还会经常使用一个 </w:t>
      </w:r>
      <w:r>
        <w:rPr>
          <w:color w:val="333333"/>
        </w:rPr>
        <w:t>default</w:t>
      </w:r>
      <w:r>
        <w:rPr>
          <w:color w:val="333333"/>
          <w:spacing w:val="-8"/>
        </w:rPr>
        <w:t xml:space="preserve"> 函数，该函数允许在模板中指定默认值，以防止该值被忽略掉。</w:t>
      </w:r>
    </w:p>
    <w:p>
      <w:pPr>
        <w:pStyle w:val="4"/>
        <w:spacing w:before="1" w:line="242" w:lineRule="auto"/>
        <w:ind w:left="280" w:right="1463"/>
      </w:pPr>
      <w:r>
        <w:rPr>
          <w:color w:val="333333"/>
        </w:rPr>
        <w:t>例如忘记定义，执行 helm install 会因为缺少字段无法创建资源，这时就可以定义一个默认值。</w:t>
      </w:r>
    </w:p>
    <w:p>
      <w:pPr>
        <w:pStyle w:val="4"/>
        <w:ind w:left="280"/>
        <w:rPr>
          <w:sz w:val="20"/>
        </w:rPr>
      </w:pPr>
      <w:r>
        <w:rPr>
          <w:sz w:val="20"/>
        </w:rPr>
        <w:pict>
          <v:shape id="_x0000_s1432" o:spid="_x0000_s1432" o:spt="202" type="#_x0000_t202" style="height:156.15pt;width:415.3pt;" fillcolor="#F5F5F5" filled="t" stroked="f" coordsize="21600,21600">
            <v:path/>
            <v:fill on="t" focussize="0,0"/>
            <v:stroke on="f" joinstyle="miter"/>
            <v:imagedata o:title=""/>
            <o:lock v:ext="edit"/>
            <v:textbox inset="0mm,0mm,0mm,0mm">
              <w:txbxContent>
                <w:p>
                  <w:pPr>
                    <w:pStyle w:val="4"/>
                    <w:rPr>
                      <w:sz w:val="20"/>
                    </w:rPr>
                  </w:pPr>
                </w:p>
                <w:p>
                  <w:pPr>
                    <w:pStyle w:val="4"/>
                    <w:spacing w:before="10"/>
                    <w:rPr>
                      <w:sz w:val="16"/>
                    </w:rPr>
                  </w:pPr>
                </w:p>
                <w:p>
                  <w:pPr>
                    <w:pStyle w:val="4"/>
                    <w:spacing w:line="244" w:lineRule="auto"/>
                    <w:ind w:right="6606"/>
                  </w:pPr>
                  <w:r>
                    <w:t xml:space="preserve"># </w:t>
                  </w:r>
                  <w:r>
                    <w:rPr>
                      <w:color w:val="0000FF"/>
                    </w:rPr>
                    <w:t>cat</w:t>
                  </w:r>
                  <w:r>
                    <w:t xml:space="preserve">values.yaml replicas: </w:t>
                  </w:r>
                  <w:r>
                    <w:rPr>
                      <w:color w:val="800080"/>
                    </w:rPr>
                    <w:t>2</w:t>
                  </w:r>
                </w:p>
                <w:p>
                  <w:pPr>
                    <w:pStyle w:val="4"/>
                    <w:spacing w:line="242" w:lineRule="auto"/>
                    <w:ind w:right="5031"/>
                  </w:pPr>
                  <w:r>
                    <w:t xml:space="preserve"># </w:t>
                  </w:r>
                  <w:r>
                    <w:rPr>
                      <w:color w:val="0000FF"/>
                    </w:rPr>
                    <w:t xml:space="preserve">cat </w:t>
                  </w:r>
                  <w:r>
                    <w:t>templates/deployment.yaml apiVersion: apps/v1</w:t>
                  </w:r>
                </w:p>
                <w:p>
                  <w:pPr>
                    <w:pStyle w:val="4"/>
                    <w:spacing w:line="242" w:lineRule="auto"/>
                    <w:ind w:right="6606"/>
                  </w:pPr>
                  <w:r>
                    <w:t>kind: Deployment metadata:</w:t>
                  </w:r>
                </w:p>
                <w:p>
                  <w:pPr>
                    <w:pStyle w:val="4"/>
                    <w:spacing w:line="268" w:lineRule="exact"/>
                    <w:ind w:left="208"/>
                  </w:pPr>
                  <w:r>
                    <w:t>name: {{ .Release.Name }}-deployment</w:t>
                  </w:r>
                </w:p>
                <w:p>
                  <w:pPr>
                    <w:pStyle w:val="4"/>
                    <w:rPr>
                      <w:sz w:val="20"/>
                    </w:rPr>
                  </w:pPr>
                </w:p>
                <w:p>
                  <w:pPr>
                    <w:pStyle w:val="4"/>
                    <w:spacing w:before="3"/>
                    <w:rPr>
                      <w:sz w:val="17"/>
                    </w:rPr>
                  </w:pPr>
                </w:p>
                <w:p>
                  <w:pPr>
                    <w:pStyle w:val="4"/>
                  </w:pPr>
                  <w:r>
                    <w:t xml:space="preserve">- name: {{ .Values.name | default </w:t>
                  </w:r>
                  <w:r>
                    <w:rPr>
                      <w:color w:val="800000"/>
                    </w:rPr>
                    <w:t xml:space="preserve">"nginx" </w:t>
                  </w:r>
                  <w:r>
                    <w:t>}}</w:t>
                  </w:r>
                </w:p>
              </w:txbxContent>
            </v:textbox>
            <w10:wrap type="none"/>
            <w10:anchorlock/>
          </v:shape>
        </w:pict>
      </w:r>
    </w:p>
    <w:p>
      <w:pPr>
        <w:pStyle w:val="4"/>
        <w:spacing w:before="89"/>
        <w:ind w:left="280"/>
      </w:pPr>
      <w:r>
        <w:pict>
          <v:shape id="_x0000_s1433" o:spid="_x0000_s1433" style="position:absolute;left:0pt;margin-left:90pt;margin-top:-1.35pt;height:65.95pt;width:415.3pt;mso-position-horizontal-relative:page;z-index:-251579392;mso-width-relative:page;mso-height-relative:page;" fillcolor="#FFFFFF" filled="t" stroked="f" coordorigin="1800,-27" coordsize="8306,1319" path="m10106,476l1800,476,1800,748,1800,1020,1800,1020,1800,1292,10106,1292,10106,1020,10106,1020,10106,748,10106,476xm10106,-27l1800,-27,1800,475,10106,475,10106,-27xe">
            <v:path arrowok="t"/>
            <v:fill on="t" focussize="0,0"/>
            <v:stroke on="f"/>
            <v:imagedata o:title=""/>
            <o:lock v:ext="edit"/>
          </v:shape>
        </w:pict>
      </w:r>
      <w:r>
        <w:rPr>
          <w:color w:val="333333"/>
        </w:rPr>
        <w:t>其他函数：</w:t>
      </w:r>
    </w:p>
    <w:p>
      <w:pPr>
        <w:pStyle w:val="4"/>
        <w:spacing w:before="119" w:line="242" w:lineRule="auto"/>
        <w:ind w:left="280" w:right="5359"/>
      </w:pPr>
      <w:r>
        <w:rPr>
          <w:color w:val="333333"/>
        </w:rPr>
        <w:t>缩进：{{ .Values.resources | indent 12 }} 大写：{{ upper .Values.resources }}</w:t>
      </w:r>
    </w:p>
    <w:p>
      <w:pPr>
        <w:pStyle w:val="4"/>
        <w:spacing w:line="494" w:lineRule="auto"/>
        <w:ind w:left="280" w:right="5359"/>
        <w:rPr>
          <w:b/>
        </w:rPr>
      </w:pPr>
      <w:r>
        <w:rPr>
          <w:color w:val="333333"/>
        </w:rPr>
        <w:t xml:space="preserve">首字母大写：{{ title .Values.resources }} </w:t>
      </w:r>
      <w:r>
        <w:rPr>
          <w:b/>
        </w:rPr>
        <w:t>7、流程控制</w:t>
      </w:r>
    </w:p>
    <w:p>
      <w:pPr>
        <w:pStyle w:val="4"/>
        <w:spacing w:before="144" w:line="242" w:lineRule="auto"/>
        <w:ind w:left="280" w:right="3575"/>
      </w:pPr>
      <w:r>
        <w:pict>
          <v:shape id="_x0000_s1434" o:spid="_x0000_s1434" style="position:absolute;left:0pt;margin-left:90pt;margin-top:7.05pt;height:68.1pt;width:415.3pt;mso-position-horizontal-relative:page;z-index:-251579392;mso-width-relative:page;mso-height-relative:page;" fillcolor="#FFFFFF" filled="t" stroked="f" coordorigin="1800,142" coordsize="8306,1362" path="m10106,1232l2146,1232,2146,1504,10106,1504,10106,1232xm10106,415l1800,415,1800,687,2146,687,2146,959,2146,1231,10106,1231,10106,959,10106,687,10106,687,10106,415xm10106,142l1800,142,1800,414,10106,414,10106,142xe">
            <v:path arrowok="t"/>
            <v:fill on="t" focussize="0,0"/>
            <v:stroke on="f"/>
            <v:imagedata o:title=""/>
            <o:lock v:ext="edit"/>
          </v:shape>
        </w:pict>
      </w:r>
      <w:r>
        <w:rPr>
          <w:color w:val="333333"/>
          <w:w w:val="95"/>
        </w:rPr>
        <w:t>流程控制是为模板提供了一种能力，满足更复杂的数据逻辑处理。</w:t>
      </w:r>
      <w:r>
        <w:rPr>
          <w:color w:val="333333"/>
        </w:rPr>
        <w:t>Helm 模板语言提供以下流程控制语句：</w:t>
      </w:r>
    </w:p>
    <w:p>
      <w:pPr>
        <w:pStyle w:val="10"/>
        <w:numPr>
          <w:ilvl w:val="2"/>
          <w:numId w:val="89"/>
        </w:numPr>
        <w:tabs>
          <w:tab w:val="left" w:pos="999"/>
          <w:tab w:val="left" w:pos="1000"/>
          <w:tab w:val="left" w:pos="1945"/>
        </w:tabs>
        <w:spacing w:before="1" w:after="0" w:line="240" w:lineRule="auto"/>
        <w:ind w:left="1000" w:right="0" w:hanging="375"/>
        <w:jc w:val="left"/>
        <w:rPr>
          <w:sz w:val="21"/>
        </w:rPr>
      </w:pPr>
      <w:r>
        <w:rPr>
          <w:color w:val="333333"/>
          <w:sz w:val="21"/>
        </w:rPr>
        <w:t>if/else</w:t>
      </w:r>
      <w:r>
        <w:rPr>
          <w:color w:val="333333"/>
          <w:sz w:val="21"/>
        </w:rPr>
        <w:tab/>
      </w:r>
      <w:r>
        <w:rPr>
          <w:color w:val="333333"/>
          <w:sz w:val="21"/>
        </w:rPr>
        <w:t>条件块</w:t>
      </w:r>
    </w:p>
    <w:p>
      <w:pPr>
        <w:pStyle w:val="10"/>
        <w:numPr>
          <w:ilvl w:val="2"/>
          <w:numId w:val="89"/>
        </w:numPr>
        <w:tabs>
          <w:tab w:val="left" w:pos="999"/>
          <w:tab w:val="left" w:pos="1000"/>
          <w:tab w:val="left" w:pos="1628"/>
        </w:tabs>
        <w:spacing w:before="2" w:after="0" w:line="240" w:lineRule="auto"/>
        <w:ind w:left="1000" w:right="0" w:hanging="375"/>
        <w:jc w:val="left"/>
        <w:rPr>
          <w:sz w:val="21"/>
        </w:rPr>
      </w:pPr>
      <w:r>
        <w:rPr>
          <w:color w:val="333333"/>
          <w:sz w:val="21"/>
        </w:rPr>
        <w:t>with</w:t>
      </w:r>
      <w:r>
        <w:rPr>
          <w:color w:val="333333"/>
          <w:sz w:val="21"/>
        </w:rPr>
        <w:tab/>
      </w:r>
      <w:r>
        <w:rPr>
          <w:color w:val="333333"/>
          <w:sz w:val="21"/>
        </w:rPr>
        <w:t>指定范围</w:t>
      </w:r>
    </w:p>
    <w:p>
      <w:pPr>
        <w:pStyle w:val="10"/>
        <w:numPr>
          <w:ilvl w:val="2"/>
          <w:numId w:val="89"/>
        </w:numPr>
        <w:tabs>
          <w:tab w:val="left" w:pos="999"/>
          <w:tab w:val="left" w:pos="1000"/>
          <w:tab w:val="left" w:pos="1734"/>
        </w:tabs>
        <w:spacing w:before="5" w:after="0" w:line="491" w:lineRule="auto"/>
        <w:ind w:left="280" w:right="7580" w:firstLine="345"/>
        <w:jc w:val="left"/>
        <w:rPr>
          <w:b/>
          <w:sz w:val="21"/>
        </w:rPr>
      </w:pPr>
      <w:r>
        <w:rPr>
          <w:color w:val="333333"/>
          <w:sz w:val="21"/>
        </w:rPr>
        <w:t>range</w:t>
      </w:r>
      <w:r>
        <w:rPr>
          <w:color w:val="333333"/>
          <w:sz w:val="21"/>
        </w:rPr>
        <w:tab/>
      </w:r>
      <w:r>
        <w:rPr>
          <w:color w:val="333333"/>
          <w:spacing w:val="-6"/>
          <w:sz w:val="21"/>
        </w:rPr>
        <w:t>循环块</w:t>
      </w:r>
      <w:r>
        <w:rPr>
          <w:b/>
          <w:sz w:val="21"/>
        </w:rPr>
        <w:t>7.1、if</w:t>
      </w:r>
    </w:p>
    <w:p>
      <w:pPr>
        <w:pStyle w:val="4"/>
        <w:spacing w:before="164" w:after="3"/>
        <w:ind w:left="280"/>
      </w:pPr>
      <w:r>
        <w:pict>
          <v:rect id="_x0000_s1435" o:spid="_x0000_s1435" o:spt="1" style="position:absolute;left:0pt;margin-left:90pt;margin-top:8.2pt;height:13.6pt;width:415.3pt;mso-position-horizontal-relative:page;z-index:-251578368;mso-width-relative:page;mso-height-relative:page;" fillcolor="#FFFFFF" filled="t" stroked="f" coordsize="21600,21600">
            <v:path/>
            <v:fill on="t" focussize="0,0"/>
            <v:stroke on="f"/>
            <v:imagedata o:title=""/>
            <o:lock v:ext="edit"/>
          </v:rect>
        </w:pict>
      </w:r>
      <w:r>
        <w:rPr>
          <w:color w:val="333333"/>
        </w:rPr>
        <w:t>if/else 块是用于在模板中有条件地包含文本块的方法，条件块的基本结构如下：</w:t>
      </w:r>
    </w:p>
    <w:p>
      <w:pPr>
        <w:pStyle w:val="4"/>
        <w:ind w:left="280"/>
        <w:rPr>
          <w:sz w:val="20"/>
        </w:rPr>
      </w:pPr>
      <w:r>
        <w:rPr>
          <w:sz w:val="20"/>
        </w:rPr>
        <w:pict>
          <v:shape id="_x0000_s1436" o:spid="_x0000_s1436" o:spt="202" type="#_x0000_t202" style="height:95.3pt;width:415.3pt;" fillcolor="#F5F5F5" filled="t" stroked="f" coordsize="21600,21600">
            <v:path/>
            <v:fill on="t" focussize="0,0"/>
            <v:stroke on="f" joinstyle="miter"/>
            <v:imagedata o:title=""/>
            <o:lock v:ext="edit"/>
            <v:textbox inset="0mm,0mm,0mm,0mm">
              <w:txbxContent>
                <w:p>
                  <w:pPr>
                    <w:pStyle w:val="4"/>
                    <w:spacing w:before="1"/>
                  </w:pPr>
                  <w:r>
                    <w:t xml:space="preserve">{{ </w:t>
                  </w:r>
                  <w:r>
                    <w:rPr>
                      <w:color w:val="0000FF"/>
                    </w:rPr>
                    <w:t xml:space="preserve">if </w:t>
                  </w:r>
                  <w:r>
                    <w:t>PIPELINE }}</w:t>
                  </w:r>
                </w:p>
                <w:p>
                  <w:pPr>
                    <w:pStyle w:val="4"/>
                    <w:spacing w:before="2"/>
                    <w:ind w:left="208"/>
                  </w:pPr>
                  <w:r>
                    <w:t># Do something</w:t>
                  </w:r>
                </w:p>
                <w:p>
                  <w:pPr>
                    <w:pStyle w:val="4"/>
                    <w:spacing w:before="5"/>
                  </w:pPr>
                  <w:r>
                    <w:t xml:space="preserve">{{ </w:t>
                  </w:r>
                  <w:r>
                    <w:rPr>
                      <w:color w:val="0000FF"/>
                    </w:rPr>
                    <w:t xml:space="preserve">elseif </w:t>
                  </w:r>
                  <w:r>
                    <w:t>OTHER PIPELINE }}</w:t>
                  </w:r>
                </w:p>
                <w:p>
                  <w:pPr>
                    <w:pStyle w:val="4"/>
                    <w:spacing w:before="2"/>
                    <w:ind w:left="208"/>
                  </w:pPr>
                  <w:r>
                    <w:t xml:space="preserve"># Do something </w:t>
                  </w:r>
                  <w:r>
                    <w:rPr>
                      <w:color w:val="0000FF"/>
                    </w:rPr>
                    <w:t>else</w:t>
                  </w:r>
                </w:p>
                <w:p>
                  <w:pPr>
                    <w:pStyle w:val="4"/>
                    <w:spacing w:before="4"/>
                  </w:pPr>
                  <w:r>
                    <w:t xml:space="preserve">{{ </w:t>
                  </w:r>
                  <w:r>
                    <w:rPr>
                      <w:color w:val="0000FF"/>
                    </w:rPr>
                    <w:t xml:space="preserve">else </w:t>
                  </w:r>
                  <w:r>
                    <w:t>}}</w:t>
                  </w:r>
                </w:p>
                <w:p>
                  <w:pPr>
                    <w:pStyle w:val="4"/>
                    <w:spacing w:before="3"/>
                    <w:ind w:left="208"/>
                  </w:pPr>
                  <w:r>
                    <w:t xml:space="preserve"># Default </w:t>
                  </w:r>
                  <w:r>
                    <w:rPr>
                      <w:color w:val="0000FF"/>
                    </w:rPr>
                    <w:t>case</w:t>
                  </w:r>
                </w:p>
                <w:p>
                  <w:pPr>
                    <w:pStyle w:val="4"/>
                    <w:spacing w:before="4"/>
                  </w:pPr>
                  <w:r>
                    <w:t>{{ end }}</w:t>
                  </w:r>
                </w:p>
              </w:txbxContent>
            </v:textbox>
            <w10:wrap type="none"/>
            <w10:anchorlock/>
          </v:shape>
        </w:pict>
      </w:r>
    </w:p>
    <w:p>
      <w:pPr>
        <w:pStyle w:val="4"/>
        <w:spacing w:before="87"/>
        <w:ind w:left="280"/>
      </w:pPr>
      <w:r>
        <w:pict>
          <v:shape id="_x0000_s1437" o:spid="_x0000_s1437" o:spt="202" type="#_x0000_t202" style="position:absolute;left:0pt;margin-left:90pt;margin-top:23.65pt;height:108.9pt;width:415.3pt;mso-position-horizontal-relative:page;mso-wrap-distance-bottom:0pt;mso-wrap-distance-top:0pt;z-index:-251439104;mso-width-relative:page;mso-height-relative:page;" fillcolor="#F5F5F5" filled="t" stroked="f" coordsize="21600,21600">
            <v:path/>
            <v:fill on="t" focussize="0,0"/>
            <v:stroke on="f" joinstyle="miter"/>
            <v:imagedata o:title=""/>
            <o:lock v:ext="edit"/>
            <v:textbox inset="0mm,0mm,0mm,0mm">
              <w:txbxContent>
                <w:p>
                  <w:pPr>
                    <w:pStyle w:val="4"/>
                    <w:spacing w:before="2" w:line="242" w:lineRule="auto"/>
                    <w:ind w:right="6606"/>
                  </w:pPr>
                  <w:r>
                    <w:t xml:space="preserve"># </w:t>
                  </w:r>
                  <w:r>
                    <w:rPr>
                      <w:color w:val="0000FF"/>
                    </w:rPr>
                    <w:t>cat</w:t>
                  </w:r>
                  <w:r>
                    <w:t>values.yaml devops: k8</w:t>
                  </w:r>
                </w:p>
                <w:p>
                  <w:pPr>
                    <w:pStyle w:val="4"/>
                    <w:spacing w:before="3"/>
                  </w:pPr>
                </w:p>
                <w:p>
                  <w:pPr>
                    <w:pStyle w:val="4"/>
                  </w:pPr>
                  <w:r>
                    <w:t xml:space="preserve"># </w:t>
                  </w:r>
                  <w:r>
                    <w:rPr>
                      <w:color w:val="0000FF"/>
                    </w:rPr>
                    <w:t xml:space="preserve">cat </w:t>
                  </w:r>
                  <w:r>
                    <w:t>templates/deployment.yaml</w:t>
                  </w:r>
                </w:p>
                <w:p>
                  <w:pPr>
                    <w:pStyle w:val="4"/>
                    <w:spacing w:before="2"/>
                  </w:pPr>
                  <w:r>
                    <w:t>...</w:t>
                  </w:r>
                </w:p>
                <w:p>
                  <w:pPr>
                    <w:pStyle w:val="4"/>
                    <w:spacing w:before="5" w:line="242" w:lineRule="auto"/>
                    <w:ind w:left="420" w:right="6921" w:hanging="212"/>
                  </w:pPr>
                  <w:r>
                    <w:t>template: metadata:</w:t>
                  </w:r>
                </w:p>
                <w:p>
                  <w:pPr>
                    <w:pStyle w:val="4"/>
                    <w:spacing w:before="1"/>
                    <w:ind w:left="628"/>
                  </w:pPr>
                  <w:r>
                    <w:t>labels:</w:t>
                  </w:r>
                </w:p>
              </w:txbxContent>
            </v:textbox>
            <w10:wrap type="topAndBottom"/>
          </v:shape>
        </w:pict>
      </w:r>
      <w:r>
        <w:pict>
          <v:rect id="_x0000_s1438" o:spid="_x0000_s1438" o:spt="1" style="position:absolute;left:0pt;margin-left:90pt;margin-top:-1.45pt;height:25.1pt;width:415.3pt;mso-position-horizontal-relative:page;z-index:-251578368;mso-width-relative:page;mso-height-relative:page;" fillcolor="#FFFFFF" filled="t" stroked="f" coordsize="21600,21600">
            <v:path/>
            <v:fill on="t" focussize="0,0"/>
            <v:stroke on="f"/>
            <v:imagedata o:title=""/>
            <o:lock v:ext="edit"/>
          </v:rect>
        </w:pict>
      </w:r>
      <w:r>
        <w:rPr>
          <w:color w:val="333333"/>
        </w:rPr>
        <w:t>示例</w:t>
      </w:r>
    </w:p>
    <w:p>
      <w:pPr>
        <w:spacing w:after="0"/>
        <w:sectPr>
          <w:pgSz w:w="11910" w:h="16840"/>
          <w:pgMar w:top="1400" w:right="440" w:bottom="280" w:left="1520" w:header="708" w:footer="0" w:gutter="0"/>
          <w:cols w:space="720" w:num="1"/>
        </w:sectPr>
      </w:pPr>
    </w:p>
    <w:p>
      <w:pPr>
        <w:pStyle w:val="4"/>
        <w:rPr>
          <w:sz w:val="7"/>
        </w:rPr>
      </w:pPr>
    </w:p>
    <w:p>
      <w:pPr>
        <w:pStyle w:val="4"/>
        <w:ind w:left="280"/>
        <w:rPr>
          <w:sz w:val="20"/>
        </w:rPr>
      </w:pPr>
      <w:r>
        <w:rPr>
          <w:sz w:val="20"/>
        </w:rPr>
        <w:pict>
          <v:shape id="_x0000_s1439" o:spid="_x0000_s1439" o:spt="202" type="#_x0000_t202" style="height:81.65pt;width:415.3pt;" fillcolor="#F5F5F5" filled="t" stroked="f" coordsize="21600,21600">
            <v:path/>
            <v:fill on="t" focussize="0,0"/>
            <v:stroke on="f" joinstyle="miter"/>
            <v:imagedata o:title=""/>
            <o:lock v:ext="edit"/>
            <v:textbox inset="0mm,0mm,0mm,0mm">
              <w:txbxContent>
                <w:p>
                  <w:pPr>
                    <w:pStyle w:val="4"/>
                    <w:spacing w:before="1"/>
                    <w:ind w:left="840"/>
                  </w:pPr>
                  <w:r>
                    <w:t>app: nginx</w:t>
                  </w:r>
                </w:p>
                <w:p>
                  <w:pPr>
                    <w:pStyle w:val="4"/>
                    <w:spacing w:before="2" w:line="244" w:lineRule="auto"/>
                    <w:ind w:left="840" w:right="4926" w:hanging="840"/>
                  </w:pPr>
                  <w:r>
                    <w:t xml:space="preserve">{{ </w:t>
                  </w:r>
                  <w:r>
                    <w:rPr>
                      <w:color w:val="0000FF"/>
                    </w:rPr>
                    <w:t xml:space="preserve">if </w:t>
                  </w:r>
                  <w:r>
                    <w:t xml:space="preserve">eq .Values.devops </w:t>
                  </w:r>
                  <w:r>
                    <w:rPr>
                      <w:color w:val="800000"/>
                    </w:rPr>
                    <w:t xml:space="preserve">"k8s" </w:t>
                  </w:r>
                  <w:r>
                    <w:t xml:space="preserve">}} devops: </w:t>
                  </w:r>
                  <w:r>
                    <w:rPr>
                      <w:color w:val="800080"/>
                    </w:rPr>
                    <w:t>123</w:t>
                  </w:r>
                </w:p>
                <w:p>
                  <w:pPr>
                    <w:pStyle w:val="4"/>
                    <w:spacing w:line="265" w:lineRule="exact"/>
                  </w:pPr>
                  <w:r>
                    <w:t xml:space="preserve">{{ </w:t>
                  </w:r>
                  <w:r>
                    <w:rPr>
                      <w:color w:val="0000FF"/>
                    </w:rPr>
                    <w:t xml:space="preserve">else </w:t>
                  </w:r>
                  <w:r>
                    <w:t>}}</w:t>
                  </w:r>
                </w:p>
                <w:p>
                  <w:pPr>
                    <w:pStyle w:val="4"/>
                    <w:spacing w:before="4"/>
                    <w:ind w:left="840"/>
                  </w:pPr>
                  <w:r>
                    <w:t xml:space="preserve">devops: </w:t>
                  </w:r>
                  <w:r>
                    <w:rPr>
                      <w:color w:val="800080"/>
                    </w:rPr>
                    <w:t>456</w:t>
                  </w:r>
                </w:p>
                <w:p>
                  <w:pPr>
                    <w:pStyle w:val="4"/>
                    <w:spacing w:before="2"/>
                  </w:pPr>
                  <w:r>
                    <w:t>{{ end }}</w:t>
                  </w:r>
                </w:p>
              </w:txbxContent>
            </v:textbox>
            <w10:wrap type="none"/>
            <w10:anchorlock/>
          </v:shape>
        </w:pict>
      </w:r>
    </w:p>
    <w:p>
      <w:pPr>
        <w:pStyle w:val="4"/>
        <w:spacing w:line="255" w:lineRule="exact"/>
        <w:ind w:left="280"/>
      </w:pPr>
      <w:r>
        <w:rPr>
          <w:color w:val="333333"/>
        </w:rPr>
        <w:t>在上面条件语句使用了 eq 运算符判断是否相等，除此之外，还支持</w:t>
      </w:r>
    </w:p>
    <w:p>
      <w:pPr>
        <w:pStyle w:val="4"/>
        <w:tabs>
          <w:tab w:val="left" w:pos="908"/>
          <w:tab w:val="left" w:pos="1539"/>
          <w:tab w:val="left" w:pos="2168"/>
          <w:tab w:val="left" w:pos="2905"/>
        </w:tabs>
        <w:spacing w:before="2" w:line="244" w:lineRule="auto"/>
        <w:ind w:left="280" w:right="5727"/>
      </w:pPr>
      <w:r>
        <w:rPr>
          <w:color w:val="333333"/>
        </w:rPr>
        <w:t>ne、</w:t>
      </w:r>
      <w:r>
        <w:rPr>
          <w:color w:val="333333"/>
        </w:rPr>
        <w:tab/>
      </w:r>
      <w:r>
        <w:rPr>
          <w:color w:val="333333"/>
        </w:rPr>
        <w:t>lt、</w:t>
      </w:r>
      <w:r>
        <w:rPr>
          <w:color w:val="333333"/>
        </w:rPr>
        <w:tab/>
      </w:r>
      <w:r>
        <w:rPr>
          <w:color w:val="333333"/>
        </w:rPr>
        <w:t>gt、</w:t>
      </w:r>
      <w:r>
        <w:rPr>
          <w:color w:val="333333"/>
        </w:rPr>
        <w:tab/>
      </w:r>
      <w:r>
        <w:rPr>
          <w:color w:val="333333"/>
        </w:rPr>
        <w:t>and、</w:t>
      </w:r>
      <w:r>
        <w:rPr>
          <w:color w:val="333333"/>
        </w:rPr>
        <w:tab/>
      </w:r>
      <w:r>
        <w:rPr>
          <w:color w:val="333333"/>
        </w:rPr>
        <w:t>or</w:t>
      </w:r>
      <w:r>
        <w:rPr>
          <w:color w:val="333333"/>
          <w:spacing w:val="-57"/>
        </w:rPr>
        <w:t xml:space="preserve"> </w:t>
      </w:r>
      <w:r>
        <w:rPr>
          <w:color w:val="333333"/>
        </w:rPr>
        <w:t>等运算符</w:t>
      </w:r>
      <w:r>
        <w:rPr>
          <w:color w:val="333333"/>
          <w:spacing w:val="-14"/>
        </w:rPr>
        <w:t>。</w:t>
      </w:r>
      <w:r>
        <w:rPr>
          <w:color w:val="333333"/>
        </w:rPr>
        <w:t>注意数据类型。</w:t>
      </w:r>
    </w:p>
    <w:p>
      <w:pPr>
        <w:pStyle w:val="4"/>
        <w:spacing w:after="3" w:line="265" w:lineRule="exact"/>
        <w:ind w:left="280"/>
      </w:pPr>
      <w:r>
        <w:rPr>
          <w:color w:val="333333"/>
        </w:rPr>
        <w:t>通过模板引擎来渲染一下，会得到如下结果：</w:t>
      </w:r>
    </w:p>
    <w:p>
      <w:pPr>
        <w:pStyle w:val="4"/>
        <w:ind w:left="280"/>
        <w:rPr>
          <w:sz w:val="20"/>
        </w:rPr>
      </w:pPr>
      <w:r>
        <w:rPr>
          <w:sz w:val="20"/>
        </w:rPr>
        <w:pict>
          <v:shape id="_x0000_s1440" o:spid="_x0000_s1440" o:spt="202" type="#_x0000_t202" style="height:81.7pt;width:415.3pt;" fillcolor="#F5F5F5" filled="t" stroked="f" coordsize="21600,21600">
            <v:path/>
            <v:fill on="t" focussize="0,0"/>
            <v:stroke on="f" joinstyle="miter"/>
            <v:imagedata o:title=""/>
            <o:lock v:ext="edit"/>
            <v:textbox inset="0mm,0mm,0mm,0mm">
              <w:txbxContent>
                <w:p>
                  <w:pPr>
                    <w:pStyle w:val="4"/>
                    <w:spacing w:before="1"/>
                  </w:pPr>
                  <w:r>
                    <w:t xml:space="preserve"># helm </w:t>
                  </w:r>
                  <w:r>
                    <w:rPr>
                      <w:color w:val="0000FF"/>
                    </w:rPr>
                    <w:t xml:space="preserve">install </w:t>
                  </w:r>
                  <w:r>
                    <w:t>--dry-run web ../mychart/</w:t>
                  </w:r>
                </w:p>
                <w:p>
                  <w:pPr>
                    <w:pStyle w:val="4"/>
                    <w:spacing w:before="3"/>
                  </w:pPr>
                  <w:r>
                    <w:t>...</w:t>
                  </w:r>
                </w:p>
                <w:p>
                  <w:pPr>
                    <w:pStyle w:val="4"/>
                    <w:spacing w:before="4" w:line="242" w:lineRule="auto"/>
                    <w:ind w:left="840" w:right="6413" w:hanging="212"/>
                  </w:pPr>
                  <w:r>
                    <w:t>labels:  app:</w:t>
                  </w:r>
                  <w:r>
                    <w:rPr>
                      <w:spacing w:val="2"/>
                    </w:rPr>
                    <w:t xml:space="preserve"> </w:t>
                  </w:r>
                  <w:r>
                    <w:rPr>
                      <w:spacing w:val="-4"/>
                    </w:rPr>
                    <w:t>nginx</w:t>
                  </w:r>
                </w:p>
                <w:p>
                  <w:pPr>
                    <w:pStyle w:val="4"/>
                    <w:spacing w:before="3"/>
                  </w:pPr>
                </w:p>
                <w:p>
                  <w:pPr>
                    <w:pStyle w:val="4"/>
                    <w:spacing w:before="1"/>
                    <w:ind w:left="840"/>
                  </w:pPr>
                  <w:r>
                    <w:t xml:space="preserve">devops: </w:t>
                  </w:r>
                  <w:r>
                    <w:rPr>
                      <w:color w:val="800080"/>
                    </w:rPr>
                    <w:t>456</w:t>
                  </w:r>
                </w:p>
              </w:txbxContent>
            </v:textbox>
            <w10:wrap type="none"/>
            <w10:anchorlock/>
          </v:shape>
        </w:pict>
      </w:r>
    </w:p>
    <w:p>
      <w:pPr>
        <w:pStyle w:val="4"/>
        <w:spacing w:before="99" w:line="244" w:lineRule="auto"/>
        <w:ind w:left="280" w:right="1475"/>
      </w:pPr>
      <w:r>
        <w:pict>
          <v:shape id="_x0000_s1441" o:spid="_x0000_s1441" o:spt="202" type="#_x0000_t202" style="position:absolute;left:0pt;margin-left:90pt;margin-top:37.9pt;height:95.3pt;width:415.3pt;mso-position-horizontal-relative:page;mso-wrap-distance-bottom:0pt;mso-wrap-distance-top:0pt;z-index:-251439104;mso-width-relative:page;mso-height-relative:page;" fillcolor="#F5F5F5" filled="t" stroked="f" coordsize="21600,21600">
            <v:path/>
            <v:fill on="t" focussize="0,0"/>
            <v:stroke on="f" joinstyle="miter"/>
            <v:imagedata o:title=""/>
            <o:lock v:ext="edit"/>
            <v:textbox inset="0mm,0mm,0mm,0mm">
              <w:txbxContent>
                <w:p>
                  <w:pPr>
                    <w:pStyle w:val="4"/>
                  </w:pPr>
                  <w:r>
                    <w:t xml:space="preserve"># </w:t>
                  </w:r>
                  <w:r>
                    <w:rPr>
                      <w:color w:val="0000FF"/>
                    </w:rPr>
                    <w:t xml:space="preserve">cat </w:t>
                  </w:r>
                  <w:r>
                    <w:t>templates/deploymemt.yaml</w:t>
                  </w:r>
                </w:p>
                <w:p>
                  <w:pPr>
                    <w:pStyle w:val="4"/>
                    <w:spacing w:before="4"/>
                  </w:pPr>
                  <w:r>
                    <w:t>...</w:t>
                  </w:r>
                </w:p>
                <w:p>
                  <w:pPr>
                    <w:pStyle w:val="4"/>
                    <w:spacing w:before="2"/>
                  </w:pPr>
                  <w:r>
                    <w:rPr>
                      <w:color w:val="0000FF"/>
                    </w:rPr>
                    <w:t>env</w:t>
                  </w:r>
                  <w:r>
                    <w:t>:</w:t>
                  </w:r>
                </w:p>
                <w:p>
                  <w:pPr>
                    <w:pStyle w:val="4"/>
                    <w:spacing w:before="5"/>
                    <w:ind w:left="840"/>
                  </w:pPr>
                  <w:r>
                    <w:t xml:space="preserve">{{- </w:t>
                  </w:r>
                  <w:r>
                    <w:rPr>
                      <w:color w:val="0000FF"/>
                    </w:rPr>
                    <w:t>if</w:t>
                  </w:r>
                  <w:r>
                    <w:t>eq .Values.</w:t>
                  </w:r>
                  <w:r>
                    <w:rPr>
                      <w:color w:val="0000FF"/>
                    </w:rPr>
                    <w:t>env</w:t>
                  </w:r>
                  <w:r>
                    <w:t xml:space="preserve">.hello </w:t>
                  </w:r>
                  <w:r>
                    <w:rPr>
                      <w:color w:val="800000"/>
                    </w:rPr>
                    <w:t xml:space="preserve">"world" </w:t>
                  </w:r>
                  <w:r>
                    <w:t>}}</w:t>
                  </w:r>
                </w:p>
                <w:p>
                  <w:pPr>
                    <w:pStyle w:val="4"/>
                    <w:spacing w:before="2" w:line="242" w:lineRule="auto"/>
                    <w:ind w:left="1260" w:right="5873" w:hanging="212"/>
                  </w:pPr>
                  <w:r>
                    <w:t xml:space="preserve">- name: hello value: </w:t>
                  </w:r>
                  <w:r>
                    <w:rPr>
                      <w:color w:val="800080"/>
                    </w:rPr>
                    <w:t>123</w:t>
                  </w:r>
                </w:p>
                <w:p>
                  <w:pPr>
                    <w:pStyle w:val="4"/>
                    <w:spacing w:before="1"/>
                    <w:ind w:left="840"/>
                  </w:pPr>
                  <w:r>
                    <w:t>{{- end }}</w:t>
                  </w:r>
                </w:p>
              </w:txbxContent>
            </v:textbox>
            <w10:wrap type="topAndBottom"/>
          </v:shape>
        </w:pict>
      </w:r>
      <w:r>
        <w:drawing>
          <wp:anchor distT="0" distB="0" distL="0" distR="0" simplePos="0" relativeHeight="251739136" behindDoc="1" locked="0" layoutInCell="1" allowOverlap="1">
            <wp:simplePos x="0" y="0"/>
            <wp:positionH relativeFrom="page">
              <wp:posOffset>2048510</wp:posOffset>
            </wp:positionH>
            <wp:positionV relativeFrom="paragraph">
              <wp:posOffset>-46355</wp:posOffset>
            </wp:positionV>
            <wp:extent cx="3290570" cy="3411220"/>
            <wp:effectExtent l="0" t="0" r="0" b="0"/>
            <wp:wrapNone/>
            <wp:docPr id="45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image3.png"/>
                    <pic:cNvPicPr>
                      <a:picLocks noChangeAspect="1"/>
                    </pic:cNvPicPr>
                  </pic:nvPicPr>
                  <pic:blipFill>
                    <a:blip r:embed="rId18" cstate="print"/>
                    <a:stretch>
                      <a:fillRect/>
                    </a:stretch>
                  </pic:blipFill>
                  <pic:spPr>
                    <a:xfrm>
                      <a:off x="0" y="0"/>
                      <a:ext cx="3290753" cy="3411090"/>
                    </a:xfrm>
                    <a:prstGeom prst="rect">
                      <a:avLst/>
                    </a:prstGeom>
                  </pic:spPr>
                </pic:pic>
              </a:graphicData>
            </a:graphic>
          </wp:anchor>
        </w:drawing>
      </w:r>
      <w:r>
        <w:pict>
          <v:shape id="_x0000_s1442" o:spid="_x0000_s1442" style="position:absolute;left:0pt;margin-left:90pt;margin-top:-0.8pt;height:38.7pt;width:415.3pt;mso-position-horizontal-relative:page;z-index:-251577344;mso-width-relative:page;mso-height-relative:page;" fillcolor="#FFFFFF" filled="t" stroked="f" coordorigin="1800,-16" coordsize="8306,774" path="m10106,-16l1800,-16,1800,371,1800,758,10106,758,10106,371,10106,-16xe">
            <v:path arrowok="t"/>
            <v:fill on="t" focussize="0,0"/>
            <v:stroke on="f"/>
            <v:imagedata o:title=""/>
            <o:lock v:ext="edit"/>
          </v:shape>
        </w:pict>
      </w:r>
      <w:r>
        <w:rPr>
          <w:color w:val="333333"/>
          <w:w w:val="95"/>
        </w:rPr>
        <w:t xml:space="preserve">可以看到渲染出来会有多余的空行，这是因为当模板引擎运行时，会将控制指令删除，所   </w:t>
      </w:r>
      <w:r>
        <w:rPr>
          <w:color w:val="333333"/>
          <w:spacing w:val="-1"/>
        </w:rPr>
        <w:t xml:space="preserve">有之前占的位置也就空白了，需要使用{{- </w:t>
      </w:r>
      <w:r>
        <w:rPr>
          <w:color w:val="333333"/>
        </w:rPr>
        <w:t>if</w:t>
      </w:r>
      <w:r>
        <w:rPr>
          <w:color w:val="333333"/>
          <w:spacing w:val="-1"/>
        </w:rPr>
        <w:t xml:space="preserve"> ...}} 的方式消除此空行：</w:t>
      </w:r>
    </w:p>
    <w:p>
      <w:pPr>
        <w:pStyle w:val="4"/>
        <w:spacing w:line="256" w:lineRule="exact"/>
        <w:ind w:left="280"/>
      </w:pPr>
      <w:r>
        <w:rPr>
          <w:color w:val="333333"/>
        </w:rPr>
        <w:t>现在是不是没有多余的空格了，如果使用-}}需谨慎，比如上面模板文件中：</w:t>
      </w:r>
    </w:p>
    <w:p>
      <w:pPr>
        <w:pStyle w:val="4"/>
        <w:ind w:left="280"/>
        <w:rPr>
          <w:sz w:val="20"/>
        </w:rPr>
      </w:pPr>
      <w:r>
        <w:rPr>
          <w:sz w:val="20"/>
        </w:rPr>
        <w:pict>
          <v:shape id="_x0000_s1443" o:spid="_x0000_s1443" o:spt="202" type="#_x0000_t202" style="height:81.7pt;width:415.3pt;" fillcolor="#F5F5F5" filled="t" stroked="f" coordsize="21600,21600">
            <v:path/>
            <v:fill on="t" focussize="0,0"/>
            <v:stroke on="f" joinstyle="miter"/>
            <v:imagedata o:title=""/>
            <o:lock v:ext="edit"/>
            <v:textbox inset="0mm,0mm,0mm,0mm">
              <w:txbxContent>
                <w:p>
                  <w:pPr>
                    <w:pStyle w:val="4"/>
                    <w:spacing w:before="1"/>
                  </w:pPr>
                  <w:r>
                    <w:t xml:space="preserve"># </w:t>
                  </w:r>
                  <w:r>
                    <w:rPr>
                      <w:color w:val="0000FF"/>
                    </w:rPr>
                    <w:t xml:space="preserve">cat </w:t>
                  </w:r>
                  <w:r>
                    <w:t>templates/deploymemt.yaml</w:t>
                  </w:r>
                </w:p>
                <w:p>
                  <w:pPr>
                    <w:pStyle w:val="4"/>
                    <w:spacing w:before="4"/>
                  </w:pPr>
                  <w:r>
                    <w:t>...</w:t>
                  </w:r>
                </w:p>
                <w:p>
                  <w:pPr>
                    <w:pStyle w:val="4"/>
                    <w:spacing w:before="3"/>
                  </w:pPr>
                  <w:r>
                    <w:rPr>
                      <w:color w:val="0000FF"/>
                    </w:rPr>
                    <w:t>env</w:t>
                  </w:r>
                  <w:r>
                    <w:t>:</w:t>
                  </w:r>
                </w:p>
                <w:p>
                  <w:pPr>
                    <w:pStyle w:val="4"/>
                    <w:spacing w:before="2"/>
                    <w:ind w:left="840"/>
                  </w:pPr>
                  <w:r>
                    <w:t xml:space="preserve">{{- </w:t>
                  </w:r>
                  <w:r>
                    <w:rPr>
                      <w:color w:val="0000FF"/>
                    </w:rPr>
                    <w:t>if</w:t>
                  </w:r>
                  <w:r>
                    <w:t>eq .Values.</w:t>
                  </w:r>
                  <w:r>
                    <w:rPr>
                      <w:color w:val="0000FF"/>
                    </w:rPr>
                    <w:t>env</w:t>
                  </w:r>
                  <w:r>
                    <w:t xml:space="preserve">.hello </w:t>
                  </w:r>
                  <w:r>
                    <w:rPr>
                      <w:color w:val="800000"/>
                    </w:rPr>
                    <w:t xml:space="preserve">"world" </w:t>
                  </w:r>
                  <w:r>
                    <w:t>-}}</w:t>
                  </w:r>
                </w:p>
                <w:p>
                  <w:pPr>
                    <w:pStyle w:val="4"/>
                    <w:spacing w:before="4"/>
                    <w:ind w:left="1154"/>
                  </w:pPr>
                  <w:r>
                    <w:t xml:space="preserve">- hello: </w:t>
                  </w:r>
                  <w:r>
                    <w:rPr>
                      <w:color w:val="0000FF"/>
                    </w:rPr>
                    <w:t>true</w:t>
                  </w:r>
                </w:p>
                <w:p>
                  <w:pPr>
                    <w:pStyle w:val="4"/>
                    <w:spacing w:before="2"/>
                    <w:ind w:left="840"/>
                  </w:pPr>
                  <w:r>
                    <w:t>{{- end }}</w:t>
                  </w:r>
                </w:p>
              </w:txbxContent>
            </v:textbox>
            <w10:wrap type="none"/>
            <w10:anchorlock/>
          </v:shape>
        </w:pict>
      </w:r>
    </w:p>
    <w:p>
      <w:pPr>
        <w:pStyle w:val="4"/>
        <w:spacing w:before="100"/>
        <w:ind w:left="280"/>
      </w:pPr>
      <w:r>
        <w:pict>
          <v:shape id="_x0000_s1444" o:spid="_x0000_s1444" o:spt="202" type="#_x0000_t202" style="position:absolute;left:0pt;margin-left:90pt;margin-top:24.3pt;height:13.6pt;width:415.3pt;mso-position-horizontal-relative:page;mso-wrap-distance-bottom:0pt;mso-wrap-distance-top:0pt;z-index:-251437056;mso-width-relative:page;mso-height-relative:page;" fillcolor="#F5F5F5" filled="t" stroked="f" coordsize="21600,21600">
            <v:path/>
            <v:fill on="t" focussize="0,0"/>
            <v:stroke on="f" joinstyle="miter"/>
            <v:imagedata o:title=""/>
            <o:lock v:ext="edit"/>
            <v:textbox inset="0mm,0mm,0mm,0mm">
              <w:txbxContent>
                <w:p>
                  <w:pPr>
                    <w:pStyle w:val="4"/>
                  </w:pPr>
                  <w:r>
                    <w:rPr>
                      <w:color w:val="0000FF"/>
                    </w:rPr>
                    <w:t>env</w:t>
                  </w:r>
                  <w:r>
                    <w:t xml:space="preserve">:- hello: </w:t>
                  </w:r>
                  <w:r>
                    <w:rPr>
                      <w:color w:val="0000FF"/>
                    </w:rPr>
                    <w:t>true</w:t>
                  </w:r>
                </w:p>
              </w:txbxContent>
            </v:textbox>
            <w10:wrap type="topAndBottom"/>
          </v:shape>
        </w:pict>
      </w:r>
      <w:r>
        <w:pict>
          <v:rect id="_x0000_s1445" o:spid="_x0000_s1445" o:spt="1" style="position:absolute;left:0pt;margin-left:90pt;margin-top:-96.1pt;height:13.6pt;width:415.3pt;mso-position-horizontal-relative:page;z-index:-251576320;mso-width-relative:page;mso-height-relative:page;" fillcolor="#FFFFFF" filled="t" stroked="f" coordsize="21600,21600">
            <v:path/>
            <v:fill on="t" focussize="0,0"/>
            <v:stroke on="f"/>
            <v:imagedata o:title=""/>
            <o:lock v:ext="edit"/>
          </v:rect>
        </w:pict>
      </w:r>
      <w:r>
        <w:pict>
          <v:rect id="_x0000_s1446" o:spid="_x0000_s1446" o:spt="1" style="position:absolute;left:0pt;margin-left:90pt;margin-top:-0.75pt;height:25.1pt;width:415.3pt;mso-position-horizontal-relative:page;z-index:-251576320;mso-width-relative:page;mso-height-relative:page;" fillcolor="#FFFFFF" filled="t" stroked="f" coordsize="21600,21600">
            <v:path/>
            <v:fill on="t" focussize="0,0"/>
            <v:stroke on="f"/>
            <v:imagedata o:title=""/>
            <o:lock v:ext="edit"/>
          </v:rect>
        </w:pict>
      </w:r>
      <w:r>
        <w:rPr>
          <w:color w:val="333333"/>
        </w:rPr>
        <w:t>这会渲染成：</w:t>
      </w:r>
    </w:p>
    <w:p>
      <w:pPr>
        <w:pStyle w:val="4"/>
        <w:spacing w:line="256" w:lineRule="exact"/>
        <w:ind w:left="280"/>
      </w:pPr>
      <w:r>
        <w:rPr>
          <w:color w:val="333333"/>
        </w:rPr>
        <w:t>因为-}}它删除了双方的换行符。</w:t>
      </w:r>
    </w:p>
    <w:p>
      <w:pPr>
        <w:pStyle w:val="4"/>
        <w:spacing w:before="2"/>
        <w:ind w:left="280"/>
      </w:pPr>
      <w:r>
        <w:pict>
          <v:shape id="_x0000_s1447" o:spid="_x0000_s1447" style="position:absolute;left:0pt;margin-left:90pt;margin-top:-13.55pt;height:68.1pt;width:415.3pt;mso-position-horizontal-relative:page;z-index:-251575296;mso-width-relative:page;mso-height-relative:page;" fillcolor="#FFFFFF" filled="t" stroked="f" coordorigin="1800,-271" coordsize="8306,1362" path="m10106,819l2146,819,2146,1091,10106,1091,10106,819xm10106,2l1800,2,1800,274,2146,274,2146,546,2146,818,10106,818,10106,546,10106,274,10106,2xm10106,-271l1800,-271,1800,1,10106,1,10106,-271xe">
            <v:path arrowok="t"/>
            <v:fill on="t" focussize="0,0"/>
            <v:stroke on="f"/>
            <v:imagedata o:title=""/>
            <o:lock v:ext="edit"/>
          </v:shape>
        </w:pict>
      </w:r>
      <w:r>
        <w:rPr>
          <w:color w:val="333333"/>
        </w:rPr>
        <w:t>条件判断就是判断条件是否为真，如果值为以下几种情况则为 false：</w:t>
      </w:r>
    </w:p>
    <w:p>
      <w:pPr>
        <w:pStyle w:val="10"/>
        <w:numPr>
          <w:ilvl w:val="2"/>
          <w:numId w:val="89"/>
        </w:numPr>
        <w:tabs>
          <w:tab w:val="left" w:pos="999"/>
          <w:tab w:val="left" w:pos="1000"/>
          <w:tab w:val="left" w:pos="2679"/>
        </w:tabs>
        <w:spacing w:before="4" w:after="0" w:line="240" w:lineRule="auto"/>
        <w:ind w:left="1000" w:right="0" w:hanging="375"/>
        <w:jc w:val="left"/>
        <w:rPr>
          <w:sz w:val="21"/>
        </w:rPr>
      </w:pPr>
      <w:r>
        <w:rPr>
          <w:color w:val="333333"/>
          <w:sz w:val="21"/>
        </w:rPr>
        <w:t>一个布尔类型的</w:t>
      </w:r>
      <w:r>
        <w:rPr>
          <w:color w:val="333333"/>
          <w:sz w:val="21"/>
        </w:rPr>
        <w:tab/>
      </w:r>
      <w:r>
        <w:rPr>
          <w:color w:val="333333"/>
          <w:sz w:val="21"/>
        </w:rPr>
        <w:t>false</w:t>
      </w:r>
    </w:p>
    <w:p>
      <w:pPr>
        <w:pStyle w:val="10"/>
        <w:numPr>
          <w:ilvl w:val="2"/>
          <w:numId w:val="89"/>
        </w:numPr>
        <w:tabs>
          <w:tab w:val="left" w:pos="999"/>
          <w:tab w:val="left" w:pos="1000"/>
          <w:tab w:val="left" w:pos="2048"/>
        </w:tabs>
        <w:spacing w:before="3" w:after="0" w:line="240" w:lineRule="auto"/>
        <w:ind w:left="1000" w:right="0" w:hanging="375"/>
        <w:jc w:val="left"/>
        <w:rPr>
          <w:sz w:val="21"/>
        </w:rPr>
      </w:pPr>
      <w:r>
        <w:rPr>
          <w:color w:val="333333"/>
          <w:sz w:val="21"/>
        </w:rPr>
        <w:t>一个数字</w:t>
      </w:r>
      <w:r>
        <w:rPr>
          <w:color w:val="333333"/>
          <w:sz w:val="21"/>
        </w:rPr>
        <w:tab/>
      </w:r>
      <w:r>
        <w:rPr>
          <w:color w:val="333333"/>
          <w:sz w:val="21"/>
        </w:rPr>
        <w:t>零</w:t>
      </w:r>
    </w:p>
    <w:p>
      <w:pPr>
        <w:pStyle w:val="10"/>
        <w:numPr>
          <w:ilvl w:val="2"/>
          <w:numId w:val="89"/>
        </w:numPr>
        <w:tabs>
          <w:tab w:val="left" w:pos="999"/>
          <w:tab w:val="left" w:pos="1000"/>
          <w:tab w:val="left" w:pos="1628"/>
        </w:tabs>
        <w:spacing w:before="4" w:after="0" w:line="240" w:lineRule="auto"/>
        <w:ind w:left="1000" w:right="0" w:hanging="375"/>
        <w:jc w:val="left"/>
        <w:rPr>
          <w:sz w:val="21"/>
        </w:rPr>
      </w:pPr>
      <w:r>
        <w:rPr>
          <w:color w:val="333333"/>
          <w:sz w:val="21"/>
        </w:rPr>
        <w:t>一个</w:t>
      </w:r>
      <w:r>
        <w:rPr>
          <w:color w:val="333333"/>
          <w:sz w:val="21"/>
        </w:rPr>
        <w:tab/>
      </w:r>
      <w:r>
        <w:rPr>
          <w:color w:val="333333"/>
          <w:sz w:val="21"/>
        </w:rPr>
        <w:t>空的字符串</w:t>
      </w:r>
    </w:p>
    <w:p>
      <w:pPr>
        <w:pStyle w:val="10"/>
        <w:numPr>
          <w:ilvl w:val="2"/>
          <w:numId w:val="89"/>
        </w:numPr>
        <w:tabs>
          <w:tab w:val="left" w:pos="999"/>
          <w:tab w:val="left" w:pos="1000"/>
          <w:tab w:val="left" w:pos="2679"/>
          <w:tab w:val="left" w:pos="3414"/>
          <w:tab w:val="left" w:pos="4359"/>
          <w:tab w:val="left" w:pos="4479"/>
          <w:tab w:val="left" w:pos="5305"/>
          <w:tab w:val="left" w:pos="6145"/>
        </w:tabs>
        <w:spacing w:before="2" w:after="0" w:line="242" w:lineRule="auto"/>
        <w:ind w:left="280" w:right="3066" w:firstLine="345"/>
        <w:jc w:val="left"/>
        <w:rPr>
          <w:sz w:val="21"/>
        </w:rPr>
      </w:pPr>
      <w:r>
        <w:rPr>
          <w:color w:val="333333"/>
          <w:sz w:val="21"/>
        </w:rPr>
        <w:t>一个空的集合（</w:t>
      </w:r>
      <w:r>
        <w:rPr>
          <w:color w:val="333333"/>
          <w:sz w:val="21"/>
        </w:rPr>
        <w:tab/>
      </w:r>
      <w:r>
        <w:rPr>
          <w:color w:val="333333"/>
          <w:sz w:val="21"/>
        </w:rPr>
        <w:t>map、</w:t>
      </w:r>
      <w:r>
        <w:rPr>
          <w:color w:val="333333"/>
          <w:sz w:val="21"/>
        </w:rPr>
        <w:tab/>
      </w:r>
      <w:r>
        <w:rPr>
          <w:color w:val="333333"/>
          <w:sz w:val="21"/>
        </w:rPr>
        <w:t>slice、</w:t>
      </w:r>
      <w:r>
        <w:rPr>
          <w:color w:val="333333"/>
          <w:sz w:val="21"/>
        </w:rPr>
        <w:tab/>
      </w:r>
      <w:r>
        <w:rPr>
          <w:color w:val="333333"/>
          <w:sz w:val="21"/>
        </w:rPr>
        <w:t>tuple、</w:t>
      </w:r>
      <w:r>
        <w:rPr>
          <w:color w:val="333333"/>
          <w:sz w:val="21"/>
        </w:rPr>
        <w:tab/>
      </w:r>
      <w:r>
        <w:rPr>
          <w:color w:val="333333"/>
          <w:sz w:val="21"/>
        </w:rPr>
        <w:t>dict、</w:t>
      </w:r>
      <w:r>
        <w:rPr>
          <w:color w:val="333333"/>
          <w:sz w:val="21"/>
        </w:rPr>
        <w:tab/>
      </w:r>
      <w:r>
        <w:rPr>
          <w:color w:val="333333"/>
          <w:spacing w:val="-4"/>
          <w:sz w:val="21"/>
        </w:rPr>
        <w:t xml:space="preserve">array） </w:t>
      </w:r>
      <w:r>
        <w:rPr>
          <w:color w:val="333333"/>
          <w:sz w:val="21"/>
        </w:rPr>
        <w:t>除了上面的这些情况外，其他所有条件都为</w:t>
      </w:r>
      <w:r>
        <w:rPr>
          <w:color w:val="333333"/>
          <w:sz w:val="21"/>
        </w:rPr>
        <w:tab/>
      </w:r>
      <w:r>
        <w:rPr>
          <w:color w:val="333333"/>
          <w:sz w:val="21"/>
        </w:rPr>
        <w:tab/>
      </w:r>
      <w:r>
        <w:rPr>
          <w:color w:val="333333"/>
          <w:sz w:val="21"/>
        </w:rPr>
        <w:t>真。</w:t>
      </w:r>
    </w:p>
    <w:p>
      <w:pPr>
        <w:pStyle w:val="4"/>
        <w:spacing w:before="1" w:after="3"/>
        <w:ind w:left="280"/>
      </w:pPr>
      <w:r>
        <w:rPr>
          <w:color w:val="333333"/>
        </w:rPr>
        <w:t>例如，判断一个空的数组</w:t>
      </w:r>
    </w:p>
    <w:p>
      <w:pPr>
        <w:pStyle w:val="4"/>
        <w:ind w:left="280"/>
        <w:rPr>
          <w:sz w:val="20"/>
        </w:rPr>
      </w:pPr>
      <w:r>
        <w:rPr>
          <w:sz w:val="20"/>
        </w:rPr>
        <w:pict>
          <v:shape id="_x0000_s1448" o:spid="_x0000_s1448" o:spt="202" type="#_x0000_t202" style="height:95.3pt;width:415.3pt;" fillcolor="#F5F5F5" filled="t" stroked="f" coordsize="21600,21600">
            <v:path/>
            <v:fill on="t" focussize="0,0"/>
            <v:stroke on="f" joinstyle="miter"/>
            <v:imagedata o:title=""/>
            <o:lock v:ext="edit"/>
            <v:textbox inset="0mm,0mm,0mm,0mm">
              <w:txbxContent>
                <w:p>
                  <w:pPr>
                    <w:pStyle w:val="4"/>
                    <w:spacing w:before="2" w:line="242" w:lineRule="auto"/>
                    <w:ind w:right="6606"/>
                  </w:pPr>
                  <w:r>
                    <w:t xml:space="preserve"># </w:t>
                  </w:r>
                  <w:r>
                    <w:rPr>
                      <w:color w:val="0000FF"/>
                    </w:rPr>
                    <w:t>cat</w:t>
                  </w:r>
                  <w:r>
                    <w:t>values.yaml resources: {}</w:t>
                  </w:r>
                </w:p>
                <w:p>
                  <w:pPr>
                    <w:pStyle w:val="4"/>
                    <w:spacing w:before="1"/>
                    <w:ind w:left="208"/>
                  </w:pPr>
                  <w:r>
                    <w:t># limits:</w:t>
                  </w:r>
                </w:p>
                <w:p>
                  <w:pPr>
                    <w:pStyle w:val="4"/>
                    <w:tabs>
                      <w:tab w:val="left" w:pos="628"/>
                    </w:tabs>
                    <w:spacing w:before="2"/>
                    <w:ind w:left="208"/>
                  </w:pPr>
                  <w:r>
                    <w:t>#</w:t>
                  </w:r>
                  <w:r>
                    <w:tab/>
                  </w:r>
                  <w:r>
                    <w:t>cpu:</w:t>
                  </w:r>
                  <w:r>
                    <w:rPr>
                      <w:spacing w:val="-1"/>
                    </w:rPr>
                    <w:t xml:space="preserve"> </w:t>
                  </w:r>
                  <w:r>
                    <w:t>100m</w:t>
                  </w:r>
                </w:p>
                <w:p>
                  <w:pPr>
                    <w:pStyle w:val="4"/>
                    <w:tabs>
                      <w:tab w:val="left" w:pos="628"/>
                    </w:tabs>
                    <w:spacing w:before="2" w:line="244" w:lineRule="auto"/>
                    <w:ind w:left="208" w:right="6310"/>
                  </w:pPr>
                  <w:r>
                    <w:t>#</w:t>
                  </w:r>
                  <w:r>
                    <w:tab/>
                  </w:r>
                  <w:r>
                    <w:t xml:space="preserve">memory: </w:t>
                  </w:r>
                  <w:r>
                    <w:rPr>
                      <w:spacing w:val="-3"/>
                    </w:rPr>
                    <w:t xml:space="preserve">128Mi </w:t>
                  </w:r>
                  <w:r>
                    <w:t># requests:</w:t>
                  </w:r>
                </w:p>
                <w:p>
                  <w:pPr>
                    <w:pStyle w:val="4"/>
                    <w:tabs>
                      <w:tab w:val="left" w:pos="628"/>
                    </w:tabs>
                    <w:spacing w:line="265" w:lineRule="exact"/>
                    <w:ind w:left="208"/>
                  </w:pPr>
                  <w:r>
                    <w:t>#</w:t>
                  </w:r>
                  <w:r>
                    <w:tab/>
                  </w:r>
                  <w:r>
                    <w:t>cpu:</w:t>
                  </w:r>
                  <w:r>
                    <w:rPr>
                      <w:spacing w:val="-1"/>
                    </w:rPr>
                    <w:t xml:space="preserve"> </w:t>
                  </w:r>
                  <w:r>
                    <w:t>100m</w:t>
                  </w:r>
                </w:p>
              </w:txbxContent>
            </v:textbox>
            <w10:wrap type="none"/>
            <w10:anchorlock/>
          </v:shape>
        </w:pict>
      </w:r>
    </w:p>
    <w:p>
      <w:pPr>
        <w:spacing w:after="0"/>
        <w:rPr>
          <w:sz w:val="20"/>
        </w:rPr>
        <w:sectPr>
          <w:pgSz w:w="11910" w:h="16840"/>
          <w:pgMar w:top="1400" w:right="440" w:bottom="280" w:left="1520" w:header="708" w:footer="0" w:gutter="0"/>
          <w:cols w:space="720" w:num="1"/>
        </w:sectPr>
      </w:pPr>
    </w:p>
    <w:p>
      <w:pPr>
        <w:pStyle w:val="4"/>
        <w:rPr>
          <w:sz w:val="7"/>
        </w:rPr>
      </w:pPr>
    </w:p>
    <w:p>
      <w:pPr>
        <w:pStyle w:val="4"/>
        <w:ind w:left="280"/>
        <w:rPr>
          <w:sz w:val="20"/>
        </w:rPr>
      </w:pPr>
      <w:r>
        <w:rPr>
          <w:sz w:val="20"/>
        </w:rPr>
        <w:pict>
          <v:shape id="_x0000_s1449" o:spid="_x0000_s1449" o:spt="202" type="#_x0000_t202" style="height:163.35pt;width:415.3pt;" fillcolor="#F5F5F5" filled="t" stroked="f" coordsize="21600,21600">
            <v:path/>
            <v:fill on="t" focussize="0,0"/>
            <v:stroke on="f" joinstyle="miter"/>
            <v:imagedata o:title=""/>
            <o:lock v:ext="edit"/>
            <v:textbox inset="0mm,0mm,0mm,0mm">
              <w:txbxContent>
                <w:p>
                  <w:pPr>
                    <w:pStyle w:val="4"/>
                    <w:tabs>
                      <w:tab w:val="left" w:pos="628"/>
                    </w:tabs>
                    <w:spacing w:before="1"/>
                    <w:ind w:left="208"/>
                  </w:pPr>
                  <w:r>
                    <w:t>#</w:t>
                  </w:r>
                  <w:r>
                    <w:tab/>
                  </w:r>
                  <w:r>
                    <w:t>memory:</w:t>
                  </w:r>
                  <w:r>
                    <w:rPr>
                      <w:spacing w:val="-2"/>
                    </w:rPr>
                    <w:t xml:space="preserve"> </w:t>
                  </w:r>
                  <w:r>
                    <w:t>128Mi</w:t>
                  </w:r>
                </w:p>
                <w:p>
                  <w:pPr>
                    <w:pStyle w:val="4"/>
                    <w:spacing w:before="6"/>
                  </w:pPr>
                </w:p>
                <w:p>
                  <w:pPr>
                    <w:pStyle w:val="4"/>
                  </w:pPr>
                  <w:r>
                    <w:t xml:space="preserve"># </w:t>
                  </w:r>
                  <w:r>
                    <w:rPr>
                      <w:color w:val="0000FF"/>
                    </w:rPr>
                    <w:t xml:space="preserve">cat </w:t>
                  </w:r>
                  <w:r>
                    <w:t>templates/deploymemt.yaml</w:t>
                  </w:r>
                </w:p>
                <w:p>
                  <w:pPr>
                    <w:pStyle w:val="4"/>
                    <w:spacing w:before="2"/>
                  </w:pPr>
                  <w:r>
                    <w:t>...</w:t>
                  </w:r>
                </w:p>
                <w:p>
                  <w:pPr>
                    <w:pStyle w:val="4"/>
                    <w:spacing w:before="5"/>
                    <w:ind w:left="420"/>
                  </w:pPr>
                  <w:r>
                    <w:t>spec:</w:t>
                  </w:r>
                </w:p>
                <w:p>
                  <w:pPr>
                    <w:pStyle w:val="4"/>
                    <w:spacing w:before="2"/>
                    <w:ind w:left="628"/>
                  </w:pPr>
                  <w:r>
                    <w:t>containers:</w:t>
                  </w:r>
                </w:p>
                <w:p>
                  <w:pPr>
                    <w:pStyle w:val="4"/>
                    <w:spacing w:before="5" w:line="242" w:lineRule="auto"/>
                    <w:ind w:left="840" w:right="5663" w:hanging="212"/>
                  </w:pPr>
                  <w:r>
                    <w:t>- image: nginx:</w:t>
                  </w:r>
                  <w:r>
                    <w:rPr>
                      <w:color w:val="800080"/>
                    </w:rPr>
                    <w:t xml:space="preserve">1.16 </w:t>
                  </w:r>
                  <w:r>
                    <w:t>name: nginx</w:t>
                  </w:r>
                </w:p>
                <w:p>
                  <w:pPr>
                    <w:pStyle w:val="4"/>
                    <w:spacing w:before="1" w:line="242" w:lineRule="auto"/>
                    <w:ind w:left="840" w:right="4611"/>
                  </w:pPr>
                  <w:r>
                    <w:t xml:space="preserve">{{- </w:t>
                  </w:r>
                  <w:r>
                    <w:rPr>
                      <w:color w:val="0000FF"/>
                    </w:rPr>
                    <w:t xml:space="preserve">if </w:t>
                  </w:r>
                  <w:r>
                    <w:t>.Values.resources }} resources:</w:t>
                  </w:r>
                </w:p>
                <w:p>
                  <w:pPr>
                    <w:pStyle w:val="4"/>
                    <w:spacing w:before="1"/>
                  </w:pPr>
                  <w:r>
                    <w:t xml:space="preserve">{{ toYaml .Values.resources | indent </w:t>
                  </w:r>
                  <w:r>
                    <w:rPr>
                      <w:color w:val="800080"/>
                    </w:rPr>
                    <w:t xml:space="preserve">10 </w:t>
                  </w:r>
                  <w:r>
                    <w:t>}}</w:t>
                  </w:r>
                </w:p>
                <w:p>
                  <w:pPr>
                    <w:pStyle w:val="4"/>
                    <w:spacing w:before="2"/>
                    <w:ind w:left="840"/>
                  </w:pPr>
                  <w:r>
                    <w:t>{{- end }}</w:t>
                  </w:r>
                </w:p>
              </w:txbxContent>
            </v:textbox>
            <w10:wrap type="none"/>
            <w10:anchorlock/>
          </v:shape>
        </w:pict>
      </w:r>
    </w:p>
    <w:p>
      <w:pPr>
        <w:pStyle w:val="4"/>
        <w:spacing w:before="100"/>
        <w:ind w:left="280"/>
      </w:pPr>
      <w:r>
        <w:pict>
          <v:shape id="_x0000_s1450" o:spid="_x0000_s1450" o:spt="202" type="#_x0000_t202" style="position:absolute;left:0pt;margin-left:90pt;margin-top:24.25pt;height:340.4pt;width:415.3pt;mso-position-horizontal-relative:page;mso-wrap-distance-bottom:0pt;mso-wrap-distance-top:0pt;z-index:-251436032;mso-width-relative:page;mso-height-relative:page;" fillcolor="#F5F5F5" filled="t" stroked="f" coordsize="21600,21600">
            <v:path/>
            <v:fill on="t" focussize="0,0"/>
            <v:stroke on="f" joinstyle="miter"/>
            <v:imagedata o:title=""/>
            <o:lock v:ext="edit"/>
            <v:textbox inset="0mm,0mm,0mm,0mm">
              <w:txbxContent>
                <w:p>
                  <w:pPr>
                    <w:pStyle w:val="4"/>
                    <w:spacing w:before="1" w:line="242" w:lineRule="auto"/>
                    <w:ind w:right="6606"/>
                  </w:pPr>
                  <w:r>
                    <w:t xml:space="preserve"># </w:t>
                  </w:r>
                  <w:r>
                    <w:rPr>
                      <w:color w:val="0000FF"/>
                    </w:rPr>
                    <w:t>cat</w:t>
                  </w:r>
                  <w:r>
                    <w:t>values.yaml service:</w:t>
                  </w:r>
                </w:p>
                <w:p>
                  <w:pPr>
                    <w:pStyle w:val="4"/>
                    <w:spacing w:before="1" w:line="242" w:lineRule="auto"/>
                    <w:ind w:left="208" w:right="6503"/>
                  </w:pPr>
                  <w:r>
                    <w:t xml:space="preserve">type: ClusterIP port: </w:t>
                  </w:r>
                  <w:r>
                    <w:rPr>
                      <w:color w:val="800080"/>
                    </w:rPr>
                    <w:t>80</w:t>
                  </w:r>
                </w:p>
                <w:p>
                  <w:pPr>
                    <w:pStyle w:val="4"/>
                    <w:spacing w:before="3"/>
                  </w:pPr>
                </w:p>
                <w:p>
                  <w:pPr>
                    <w:pStyle w:val="4"/>
                    <w:spacing w:before="1" w:line="244" w:lineRule="auto"/>
                    <w:ind w:left="208" w:right="6713" w:hanging="209"/>
                  </w:pPr>
                  <w:r>
                    <w:t xml:space="preserve">ingress: enabled: </w:t>
                  </w:r>
                  <w:r>
                    <w:rPr>
                      <w:color w:val="0000FF"/>
                    </w:rPr>
                    <w:t>true</w:t>
                  </w:r>
                </w:p>
                <w:p>
                  <w:pPr>
                    <w:pStyle w:val="4"/>
                    <w:spacing w:line="265" w:lineRule="exact"/>
                    <w:ind w:left="208"/>
                  </w:pPr>
                  <w:r>
                    <w:t>host: example.ctnrs.com</w:t>
                  </w:r>
                </w:p>
                <w:p>
                  <w:pPr>
                    <w:pStyle w:val="4"/>
                    <w:spacing w:before="6"/>
                  </w:pPr>
                </w:p>
                <w:p>
                  <w:pPr>
                    <w:pStyle w:val="4"/>
                  </w:pPr>
                  <w:r>
                    <w:t xml:space="preserve"># </w:t>
                  </w:r>
                  <w:r>
                    <w:rPr>
                      <w:color w:val="0000FF"/>
                    </w:rPr>
                    <w:t xml:space="preserve">cat </w:t>
                  </w:r>
                  <w:r>
                    <w:t>templates/ingress.yaml</w:t>
                  </w:r>
                </w:p>
                <w:p>
                  <w:pPr>
                    <w:pStyle w:val="4"/>
                    <w:spacing w:before="2" w:line="244" w:lineRule="auto"/>
                    <w:ind w:right="4401"/>
                  </w:pPr>
                  <w:r>
                    <w:t xml:space="preserve">{{- </w:t>
                  </w:r>
                  <w:r>
                    <w:rPr>
                      <w:color w:val="0000FF"/>
                    </w:rPr>
                    <w:t xml:space="preserve">if </w:t>
                  </w:r>
                  <w:r>
                    <w:t>.Values.ingress.enabled -}} apiVersion: networking.k8s.io/v1beta1 kind: Ingress</w:t>
                  </w:r>
                </w:p>
                <w:p>
                  <w:pPr>
                    <w:pStyle w:val="4"/>
                    <w:spacing w:line="264" w:lineRule="exact"/>
                  </w:pPr>
                  <w:r>
                    <w:t>metadata:</w:t>
                  </w:r>
                </w:p>
                <w:p>
                  <w:pPr>
                    <w:pStyle w:val="4"/>
                    <w:spacing w:before="5" w:line="242" w:lineRule="auto"/>
                    <w:ind w:right="4613" w:firstLine="208"/>
                  </w:pPr>
                  <w:r>
                    <w:t>name: {{ .Release.Name }}-ingress spec:</w:t>
                  </w:r>
                </w:p>
                <w:p>
                  <w:pPr>
                    <w:pStyle w:val="4"/>
                    <w:spacing w:line="268" w:lineRule="exact"/>
                    <w:ind w:left="208"/>
                  </w:pPr>
                  <w:r>
                    <w:t>rules:</w:t>
                  </w:r>
                </w:p>
                <w:p>
                  <w:pPr>
                    <w:pStyle w:val="4"/>
                    <w:spacing w:before="5" w:line="242" w:lineRule="auto"/>
                    <w:ind w:left="420" w:right="4508" w:hanging="212"/>
                  </w:pPr>
                  <w:r>
                    <w:t>- host: {{ .Values.ingress.host }} http:</w:t>
                  </w:r>
                </w:p>
                <w:p>
                  <w:pPr>
                    <w:pStyle w:val="4"/>
                    <w:spacing w:before="1"/>
                    <w:ind w:left="628"/>
                  </w:pPr>
                  <w:r>
                    <w:t>paths:</w:t>
                  </w:r>
                </w:p>
                <w:p>
                  <w:pPr>
                    <w:pStyle w:val="4"/>
                    <w:spacing w:before="2" w:line="244" w:lineRule="auto"/>
                    <w:ind w:left="840" w:right="6606" w:hanging="212"/>
                  </w:pPr>
                  <w:r>
                    <w:t>- path: / backend:</w:t>
                  </w:r>
                </w:p>
                <w:p>
                  <w:pPr>
                    <w:pStyle w:val="4"/>
                    <w:spacing w:line="242" w:lineRule="auto"/>
                    <w:ind w:left="1048" w:right="3143"/>
                  </w:pPr>
                  <w:r>
                    <w:t>serviceName: {{ .Release.Name }} servicePort: {{ .Values.service.port }}</w:t>
                  </w:r>
                </w:p>
                <w:p>
                  <w:pPr>
                    <w:pStyle w:val="4"/>
                    <w:spacing w:line="268" w:lineRule="exact"/>
                  </w:pPr>
                  <w:r>
                    <w:t>{{ end }}</w:t>
                  </w:r>
                </w:p>
              </w:txbxContent>
            </v:textbox>
            <w10:wrap type="topAndBottom"/>
          </v:shape>
        </w:pict>
      </w:r>
      <w:r>
        <w:drawing>
          <wp:anchor distT="0" distB="0" distL="0" distR="0" simplePos="0" relativeHeight="251742208" behindDoc="1" locked="0" layoutInCell="1" allowOverlap="1">
            <wp:simplePos x="0" y="0"/>
            <wp:positionH relativeFrom="page">
              <wp:posOffset>2048510</wp:posOffset>
            </wp:positionH>
            <wp:positionV relativeFrom="paragraph">
              <wp:posOffset>643890</wp:posOffset>
            </wp:positionV>
            <wp:extent cx="3290570" cy="3411220"/>
            <wp:effectExtent l="0" t="0" r="0" b="0"/>
            <wp:wrapNone/>
            <wp:docPr id="45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image3.png"/>
                    <pic:cNvPicPr>
                      <a:picLocks noChangeAspect="1"/>
                    </pic:cNvPicPr>
                  </pic:nvPicPr>
                  <pic:blipFill>
                    <a:blip r:embed="rId18" cstate="print"/>
                    <a:stretch>
                      <a:fillRect/>
                    </a:stretch>
                  </pic:blipFill>
                  <pic:spPr>
                    <a:xfrm>
                      <a:off x="0" y="0"/>
                      <a:ext cx="3290753" cy="3411090"/>
                    </a:xfrm>
                    <a:prstGeom prst="rect">
                      <a:avLst/>
                    </a:prstGeom>
                  </pic:spPr>
                </pic:pic>
              </a:graphicData>
            </a:graphic>
          </wp:anchor>
        </w:drawing>
      </w:r>
      <w:r>
        <w:pict>
          <v:rect id="_x0000_s1451" o:spid="_x0000_s1451" o:spt="1" style="position:absolute;left:0pt;margin-left:90pt;margin-top:-0.8pt;height:25.1pt;width:415.3pt;mso-position-horizontal-relative:page;z-index:-251573248;mso-width-relative:page;mso-height-relative:page;" fillcolor="#FFFFFF" filled="t" stroked="f" coordsize="21600,21600">
            <v:path/>
            <v:fill on="t" focussize="0,0"/>
            <v:stroke on="f"/>
            <v:imagedata o:title=""/>
            <o:lock v:ext="edit"/>
          </v:rect>
        </w:pict>
      </w:r>
      <w:r>
        <w:rPr>
          <w:color w:val="333333"/>
        </w:rPr>
        <w:t>例如，判断一个布尔值</w:t>
      </w:r>
    </w:p>
    <w:p>
      <w:pPr>
        <w:pStyle w:val="4"/>
        <w:spacing w:before="6"/>
        <w:rPr>
          <w:sz w:val="15"/>
        </w:rPr>
      </w:pPr>
    </w:p>
    <w:p>
      <w:pPr>
        <w:pStyle w:val="3"/>
        <w:numPr>
          <w:ilvl w:val="1"/>
          <w:numId w:val="90"/>
        </w:numPr>
        <w:tabs>
          <w:tab w:val="left" w:pos="600"/>
        </w:tabs>
        <w:spacing w:before="69" w:after="0" w:line="240" w:lineRule="auto"/>
        <w:ind w:left="599" w:right="0" w:hanging="320"/>
        <w:jc w:val="left"/>
      </w:pPr>
      <w:r>
        <w:t>、range</w:t>
      </w:r>
    </w:p>
    <w:p>
      <w:pPr>
        <w:pStyle w:val="4"/>
        <w:rPr>
          <w:b/>
          <w:sz w:val="20"/>
        </w:rPr>
      </w:pPr>
    </w:p>
    <w:p>
      <w:pPr>
        <w:pStyle w:val="4"/>
        <w:spacing w:before="11"/>
        <w:rPr>
          <w:b/>
          <w:sz w:val="14"/>
        </w:rPr>
      </w:pPr>
    </w:p>
    <w:p>
      <w:pPr>
        <w:pStyle w:val="4"/>
        <w:tabs>
          <w:tab w:val="left" w:pos="1119"/>
          <w:tab w:val="left" w:pos="3008"/>
        </w:tabs>
        <w:spacing w:line="244" w:lineRule="auto"/>
        <w:ind w:left="280" w:right="4047"/>
      </w:pPr>
      <w:r>
        <w:rPr>
          <w:color w:val="333333"/>
        </w:rPr>
        <w:t>在</w:t>
      </w:r>
      <w:r>
        <w:rPr>
          <w:color w:val="333333"/>
          <w:spacing w:val="-2"/>
        </w:rPr>
        <w:t xml:space="preserve"> </w:t>
      </w:r>
      <w:r>
        <w:rPr>
          <w:color w:val="333333"/>
        </w:rPr>
        <w:t>Helm</w:t>
      </w:r>
      <w:r>
        <w:rPr>
          <w:color w:val="333333"/>
          <w:spacing w:val="-3"/>
        </w:rPr>
        <w:t xml:space="preserve"> </w:t>
      </w:r>
      <w:r>
        <w:rPr>
          <w:color w:val="333333"/>
        </w:rPr>
        <w:t>模板语言中，使用</w:t>
      </w:r>
      <w:r>
        <w:rPr>
          <w:color w:val="333333"/>
        </w:rPr>
        <w:tab/>
      </w:r>
      <w:r>
        <w:rPr>
          <w:color w:val="333333"/>
        </w:rPr>
        <w:t>range</w:t>
      </w:r>
      <w:r>
        <w:rPr>
          <w:color w:val="333333"/>
          <w:spacing w:val="-58"/>
        </w:rPr>
        <w:t xml:space="preserve"> </w:t>
      </w:r>
      <w:r>
        <w:rPr>
          <w:color w:val="333333"/>
        </w:rPr>
        <w:t>关键字来进行循环操作。我们在</w:t>
      </w:r>
      <w:r>
        <w:rPr>
          <w:color w:val="333333"/>
        </w:rPr>
        <w:tab/>
      </w:r>
      <w:r>
        <w:rPr>
          <w:color w:val="333333"/>
        </w:rPr>
        <w:t>values.yaml</w:t>
      </w:r>
      <w:r>
        <w:rPr>
          <w:color w:val="333333"/>
          <w:spacing w:val="-55"/>
        </w:rPr>
        <w:t xml:space="preserve"> </w:t>
      </w:r>
      <w:r>
        <w:rPr>
          <w:color w:val="333333"/>
        </w:rPr>
        <w:t>文件中添加上一个变量列表：</w:t>
      </w:r>
    </w:p>
    <w:p>
      <w:pPr>
        <w:pStyle w:val="4"/>
        <w:ind w:left="280"/>
        <w:rPr>
          <w:sz w:val="20"/>
        </w:rPr>
      </w:pPr>
      <w:r>
        <w:rPr>
          <w:sz w:val="20"/>
        </w:rPr>
        <w:pict>
          <v:group id="_x0000_s1452" o:spid="_x0000_s1452" o:spt="203" style="height:68.05pt;width:415.3pt;" coordsize="8306,1361">
            <o:lock v:ext="edit"/>
            <v:shape id="_x0000_s1453" o:spid="_x0000_s1453" style="position:absolute;left:0;top:0;height:1361;width:8306;" fillcolor="#F5F5F5" filled="t" stroked="f" coordsize="8306,1361" path="m8306,545l0,545,0,817,0,817,0,1089,0,1361,8306,1361,8306,1089,8306,817,8306,817,8306,545xm8306,0l0,0,0,272,0,272,0,544,8306,544,8306,272,8306,272,8306,0xe">
              <v:path arrowok="t"/>
              <v:fill on="t" focussize="0,0"/>
              <v:stroke on="f"/>
              <v:imagedata o:title=""/>
              <o:lock v:ext="edit"/>
            </v:shape>
            <v:shape id="_x0000_s1454" o:spid="_x0000_s1454" o:spt="202" type="#_x0000_t202" style="position:absolute;left:0;top:0;height:1361;width:8306;" filled="f" stroked="f" coordsize="21600,21600">
              <v:path/>
              <v:fill on="f" focussize="0,0"/>
              <v:stroke on="f" joinstyle="miter"/>
              <v:imagedata o:title=""/>
              <o:lock v:ext="edit"/>
              <v:textbox inset="0mm,0mm,0mm,0mm">
                <w:txbxContent>
                  <w:p>
                    <w:pPr>
                      <w:spacing w:before="0" w:line="242" w:lineRule="auto"/>
                      <w:ind w:left="0" w:right="6606" w:firstLine="0"/>
                      <w:jc w:val="left"/>
                      <w:rPr>
                        <w:sz w:val="21"/>
                      </w:rPr>
                    </w:pPr>
                    <w:r>
                      <w:rPr>
                        <w:sz w:val="21"/>
                      </w:rPr>
                      <w:t xml:space="preserve"># </w:t>
                    </w:r>
                    <w:r>
                      <w:rPr>
                        <w:color w:val="0000FF"/>
                        <w:sz w:val="21"/>
                      </w:rPr>
                      <w:t>cat</w:t>
                    </w:r>
                    <w:r>
                      <w:rPr>
                        <w:sz w:val="21"/>
                      </w:rPr>
                      <w:t>values.yaml test:</w:t>
                    </w:r>
                  </w:p>
                  <w:p>
                    <w:pPr>
                      <w:spacing w:before="2"/>
                      <w:ind w:left="208" w:right="0" w:firstLine="0"/>
                      <w:jc w:val="left"/>
                      <w:rPr>
                        <w:sz w:val="21"/>
                      </w:rPr>
                    </w:pPr>
                    <w:r>
                      <w:rPr>
                        <w:sz w:val="21"/>
                      </w:rPr>
                      <w:t xml:space="preserve">- </w:t>
                    </w:r>
                    <w:r>
                      <w:rPr>
                        <w:color w:val="800080"/>
                        <w:sz w:val="21"/>
                      </w:rPr>
                      <w:t>1</w:t>
                    </w:r>
                  </w:p>
                  <w:p>
                    <w:pPr>
                      <w:spacing w:before="2"/>
                      <w:ind w:left="208" w:right="0" w:firstLine="0"/>
                      <w:jc w:val="left"/>
                      <w:rPr>
                        <w:sz w:val="21"/>
                      </w:rPr>
                    </w:pPr>
                    <w:r>
                      <w:rPr>
                        <w:sz w:val="21"/>
                      </w:rPr>
                      <w:t xml:space="preserve">- </w:t>
                    </w:r>
                    <w:r>
                      <w:rPr>
                        <w:color w:val="800080"/>
                        <w:sz w:val="21"/>
                      </w:rPr>
                      <w:t>2</w:t>
                    </w:r>
                  </w:p>
                  <w:p>
                    <w:pPr>
                      <w:spacing w:before="4"/>
                      <w:ind w:left="208" w:right="0" w:firstLine="0"/>
                      <w:jc w:val="left"/>
                      <w:rPr>
                        <w:sz w:val="21"/>
                      </w:rPr>
                    </w:pPr>
                    <w:r>
                      <w:rPr>
                        <w:sz w:val="21"/>
                      </w:rPr>
                      <w:t xml:space="preserve">- </w:t>
                    </w:r>
                    <w:r>
                      <w:rPr>
                        <w:color w:val="800080"/>
                        <w:sz w:val="21"/>
                      </w:rPr>
                      <w:t>3</w:t>
                    </w:r>
                  </w:p>
                </w:txbxContent>
              </v:textbox>
            </v:shape>
            <w10:wrap type="none"/>
            <w10:anchorlock/>
          </v:group>
        </w:pict>
      </w:r>
    </w:p>
    <w:p>
      <w:pPr>
        <w:pStyle w:val="4"/>
        <w:spacing w:before="82"/>
        <w:ind w:left="280"/>
      </w:pPr>
      <w:r>
        <w:rPr>
          <w:color w:val="333333"/>
        </w:rPr>
        <w:t>循环打印该列表：</w:t>
      </w:r>
    </w:p>
    <w:p>
      <w:pPr>
        <w:spacing w:after="0"/>
        <w:sectPr>
          <w:pgSz w:w="11910" w:h="16840"/>
          <w:pgMar w:top="1400" w:right="440" w:bottom="280" w:left="1520" w:header="708" w:footer="0" w:gutter="0"/>
          <w:cols w:space="720" w:num="1"/>
        </w:sectPr>
      </w:pPr>
    </w:p>
    <w:p>
      <w:pPr>
        <w:pStyle w:val="4"/>
        <w:rPr>
          <w:sz w:val="7"/>
        </w:rPr>
      </w:pPr>
    </w:p>
    <w:p>
      <w:pPr>
        <w:pStyle w:val="4"/>
        <w:ind w:left="280"/>
        <w:rPr>
          <w:sz w:val="20"/>
        </w:rPr>
      </w:pPr>
      <w:r>
        <w:rPr>
          <w:sz w:val="20"/>
        </w:rPr>
        <w:pict>
          <v:shape id="_x0000_s1455" o:spid="_x0000_s1455" o:spt="202" type="#_x0000_t202" style="height:122.5pt;width:415.3pt;" fillcolor="#F5F5F5" filled="t" stroked="f" coordsize="21600,21600">
            <v:path/>
            <v:fill on="t" focussize="0,0"/>
            <v:stroke on="f" joinstyle="miter"/>
            <v:imagedata o:title=""/>
            <o:lock v:ext="edit"/>
            <v:textbox inset="0mm,0mm,0mm,0mm">
              <w:txbxContent>
                <w:p>
                  <w:pPr>
                    <w:pStyle w:val="4"/>
                    <w:spacing w:before="1" w:line="242" w:lineRule="auto"/>
                    <w:ind w:right="6711"/>
                  </w:pPr>
                  <w:r>
                    <w:t>apiVersion: v1 kind: ConfigMap metadata:</w:t>
                  </w:r>
                </w:p>
                <w:p>
                  <w:pPr>
                    <w:pStyle w:val="4"/>
                    <w:spacing w:line="244" w:lineRule="auto"/>
                    <w:ind w:right="5453" w:firstLine="208"/>
                  </w:pPr>
                  <w:r>
                    <w:t>name: {{ .Release.Name }} data:</w:t>
                  </w:r>
                </w:p>
                <w:p>
                  <w:pPr>
                    <w:pStyle w:val="4"/>
                    <w:spacing w:line="265" w:lineRule="exact"/>
                    <w:ind w:left="208"/>
                  </w:pPr>
                  <w:r>
                    <w:t>test: |</w:t>
                  </w:r>
                </w:p>
                <w:p>
                  <w:pPr>
                    <w:pStyle w:val="4"/>
                    <w:spacing w:before="5"/>
                    <w:ind w:left="208"/>
                  </w:pPr>
                  <w:r>
                    <w:t>{{- range .Values.test }}</w:t>
                  </w:r>
                </w:p>
                <w:p>
                  <w:pPr>
                    <w:pStyle w:val="4"/>
                    <w:spacing w:before="2"/>
                    <w:ind w:left="420"/>
                  </w:pPr>
                  <w:r>
                    <w:t>{{ . }}</w:t>
                  </w:r>
                </w:p>
                <w:p>
                  <w:pPr>
                    <w:pStyle w:val="4"/>
                    <w:spacing w:before="4"/>
                    <w:ind w:left="208"/>
                  </w:pPr>
                  <w:r>
                    <w:t>{{- end }}</w:t>
                  </w:r>
                </w:p>
              </w:txbxContent>
            </v:textbox>
            <w10:wrap type="none"/>
            <w10:anchorlock/>
          </v:shape>
        </w:pict>
      </w:r>
    </w:p>
    <w:p>
      <w:pPr>
        <w:pStyle w:val="4"/>
        <w:tabs>
          <w:tab w:val="left" w:pos="3008"/>
          <w:tab w:val="left" w:pos="7734"/>
        </w:tabs>
        <w:spacing w:line="246" w:lineRule="exact"/>
        <w:ind w:left="280"/>
      </w:pPr>
      <w:r>
        <w:rPr>
          <w:color w:val="333333"/>
        </w:rPr>
        <w:t>循环内部我们使用的是一个</w:t>
      </w:r>
      <w:r>
        <w:rPr>
          <w:color w:val="333333"/>
        </w:rPr>
        <w:tab/>
      </w:r>
      <w:r>
        <w:rPr>
          <w:color w:val="333333"/>
        </w:rPr>
        <w:t>.，这是因为当前的作用域就在当前循环内，这个</w:t>
      </w:r>
      <w:r>
        <w:rPr>
          <w:color w:val="333333"/>
        </w:rPr>
        <w:tab/>
      </w:r>
      <w:r>
        <w:rPr>
          <w:color w:val="333333"/>
        </w:rPr>
        <w:t>.引用的</w:t>
      </w:r>
    </w:p>
    <w:p>
      <w:pPr>
        <w:pStyle w:val="4"/>
        <w:spacing w:before="4"/>
        <w:ind w:left="280"/>
      </w:pPr>
      <w:r>
        <w:pict>
          <v:shape id="_x0000_s1456" o:spid="_x0000_s1456" style="position:absolute;left:0pt;margin-left:90pt;margin-top:0.1pt;height:27.2pt;width:415.3pt;mso-position-horizontal-relative:page;z-index:-251572224;mso-width-relative:page;mso-height-relative:page;" fillcolor="#FFFFFF" filled="t" stroked="f" coordorigin="1800,2" coordsize="8306,544" path="m10106,2l1800,2,1800,274,1800,546,10106,546,10106,274,10106,2xe">
            <v:path arrowok="t"/>
            <v:fill on="t" focussize="0,0"/>
            <v:stroke on="f"/>
            <v:imagedata o:title=""/>
            <o:lock v:ext="edit"/>
          </v:shape>
        </w:pict>
      </w:r>
      <w:r>
        <w:rPr>
          <w:color w:val="333333"/>
        </w:rPr>
        <w:t>当前读取的元素。</w:t>
      </w:r>
    </w:p>
    <w:p>
      <w:pPr>
        <w:pStyle w:val="4"/>
        <w:rPr>
          <w:sz w:val="20"/>
        </w:rPr>
      </w:pPr>
    </w:p>
    <w:p>
      <w:pPr>
        <w:pStyle w:val="4"/>
        <w:spacing w:before="11"/>
        <w:rPr>
          <w:sz w:val="17"/>
        </w:rPr>
      </w:pPr>
    </w:p>
    <w:p>
      <w:pPr>
        <w:pStyle w:val="3"/>
        <w:numPr>
          <w:ilvl w:val="1"/>
          <w:numId w:val="90"/>
        </w:numPr>
        <w:tabs>
          <w:tab w:val="left" w:pos="600"/>
        </w:tabs>
        <w:spacing w:before="69" w:after="0" w:line="240" w:lineRule="auto"/>
        <w:ind w:left="599" w:right="0" w:hanging="320"/>
        <w:jc w:val="left"/>
      </w:pPr>
      <w:r>
        <w:t>、with</w:t>
      </w:r>
    </w:p>
    <w:p>
      <w:pPr>
        <w:pStyle w:val="4"/>
        <w:spacing w:before="8"/>
        <w:rPr>
          <w:b/>
          <w:sz w:val="29"/>
        </w:rPr>
      </w:pPr>
    </w:p>
    <w:p>
      <w:pPr>
        <w:pStyle w:val="4"/>
        <w:spacing w:before="69"/>
        <w:ind w:left="280"/>
      </w:pPr>
      <w:r>
        <w:drawing>
          <wp:anchor distT="0" distB="0" distL="0" distR="0" simplePos="0" relativeHeight="251744256" behindDoc="1" locked="0" layoutInCell="1" allowOverlap="1">
            <wp:simplePos x="0" y="0"/>
            <wp:positionH relativeFrom="page">
              <wp:posOffset>2048510</wp:posOffset>
            </wp:positionH>
            <wp:positionV relativeFrom="paragraph">
              <wp:posOffset>64770</wp:posOffset>
            </wp:positionV>
            <wp:extent cx="3290570" cy="3411220"/>
            <wp:effectExtent l="0" t="0" r="0" b="0"/>
            <wp:wrapNone/>
            <wp:docPr id="46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image3.png"/>
                    <pic:cNvPicPr>
                      <a:picLocks noChangeAspect="1"/>
                    </pic:cNvPicPr>
                  </pic:nvPicPr>
                  <pic:blipFill>
                    <a:blip r:embed="rId18" cstate="print"/>
                    <a:stretch>
                      <a:fillRect/>
                    </a:stretch>
                  </pic:blipFill>
                  <pic:spPr>
                    <a:xfrm>
                      <a:off x="0" y="0"/>
                      <a:ext cx="3290753" cy="3411090"/>
                    </a:xfrm>
                    <a:prstGeom prst="rect">
                      <a:avLst/>
                    </a:prstGeom>
                  </pic:spPr>
                </pic:pic>
              </a:graphicData>
            </a:graphic>
          </wp:anchor>
        </w:drawing>
      </w:r>
      <w:r>
        <w:pict>
          <v:shape id="_x0000_s1457" o:spid="_x0000_s1457" style="position:absolute;left:0pt;margin-left:90pt;margin-top:3.35pt;height:54.45pt;width:415.3pt;mso-position-horizontal-relative:page;z-index:-251571200;mso-width-relative:page;mso-height-relative:page;" fillcolor="#FFFFFF" filled="t" stroked="f" coordorigin="1800,67" coordsize="8306,1089" path="m10106,340l1800,340,1800,612,1800,884,1800,1156,10106,1156,10106,884,10106,612,10106,340xm10106,67l1800,67,1800,339,10106,339,10106,67xe">
            <v:path arrowok="t"/>
            <v:fill on="t" focussize="0,0"/>
            <v:stroke on="f"/>
            <v:imagedata o:title=""/>
            <o:lock v:ext="edit"/>
          </v:shape>
        </w:pict>
      </w:r>
      <w:r>
        <w:rPr>
          <w:color w:val="333333"/>
        </w:rPr>
        <w:t>with ：控制变量作用域。</w:t>
      </w:r>
    </w:p>
    <w:p>
      <w:pPr>
        <w:pStyle w:val="4"/>
        <w:tabs>
          <w:tab w:val="left" w:pos="2168"/>
          <w:tab w:val="left" w:pos="4479"/>
          <w:tab w:val="left" w:pos="6107"/>
          <w:tab w:val="left" w:pos="7314"/>
        </w:tabs>
        <w:spacing w:before="2" w:line="244" w:lineRule="auto"/>
        <w:ind w:left="280" w:right="1475"/>
      </w:pPr>
      <w:r>
        <w:rPr>
          <w:color w:val="333333"/>
        </w:rPr>
        <w:t>还记得之前我们的</w:t>
      </w:r>
      <w:r>
        <w:rPr>
          <w:color w:val="333333"/>
        </w:rPr>
        <w:tab/>
      </w:r>
      <w:r>
        <w:rPr>
          <w:color w:val="333333"/>
        </w:rPr>
        <w:t>{{.Release.xxx}}或者</w:t>
      </w:r>
      <w:r>
        <w:rPr>
          <w:color w:val="333333"/>
        </w:rPr>
        <w:tab/>
      </w:r>
      <w:r>
        <w:rPr>
          <w:color w:val="333333"/>
        </w:rPr>
        <w:t>{{.Values.xxx}}吗？其中的</w:t>
      </w:r>
      <w:r>
        <w:rPr>
          <w:color w:val="333333"/>
        </w:rPr>
        <w:tab/>
      </w:r>
      <w:r>
        <w:rPr>
          <w:color w:val="333333"/>
        </w:rPr>
        <w:t>.就是表示</w:t>
      </w:r>
      <w:r>
        <w:rPr>
          <w:color w:val="333333"/>
          <w:spacing w:val="-16"/>
        </w:rPr>
        <w:t>对</w:t>
      </w:r>
      <w:r>
        <w:rPr>
          <w:color w:val="333333"/>
        </w:rPr>
        <w:t>当前范围的引用，</w:t>
      </w:r>
      <w:r>
        <w:rPr>
          <w:color w:val="333333"/>
        </w:rPr>
        <w:tab/>
      </w:r>
      <w:r>
        <w:rPr>
          <w:color w:val="333333"/>
        </w:rPr>
        <w:t>.Values</w:t>
      </w:r>
      <w:r>
        <w:rPr>
          <w:color w:val="333333"/>
          <w:spacing w:val="-57"/>
        </w:rPr>
        <w:t xml:space="preserve"> </w:t>
      </w:r>
      <w:r>
        <w:rPr>
          <w:color w:val="333333"/>
        </w:rPr>
        <w:t>就是告诉模板在当前范围中查找</w:t>
      </w:r>
      <w:r>
        <w:rPr>
          <w:color w:val="333333"/>
        </w:rPr>
        <w:tab/>
      </w:r>
      <w:r>
        <w:rPr>
          <w:color w:val="333333"/>
        </w:rPr>
        <w:t>Values</w:t>
      </w:r>
      <w:r>
        <w:rPr>
          <w:color w:val="333333"/>
          <w:spacing w:val="-54"/>
        </w:rPr>
        <w:t xml:space="preserve"> </w:t>
      </w:r>
      <w:r>
        <w:rPr>
          <w:color w:val="333333"/>
        </w:rPr>
        <w:t>对象的值。</w:t>
      </w:r>
    </w:p>
    <w:p>
      <w:pPr>
        <w:pStyle w:val="4"/>
        <w:tabs>
          <w:tab w:val="left" w:pos="699"/>
          <w:tab w:val="left" w:pos="6841"/>
        </w:tabs>
        <w:spacing w:after="4" w:line="265" w:lineRule="exact"/>
        <w:ind w:left="280"/>
      </w:pPr>
      <w:r>
        <w:rPr>
          <w:color w:val="333333"/>
        </w:rPr>
        <w:t>而</w:t>
      </w:r>
      <w:r>
        <w:rPr>
          <w:color w:val="333333"/>
        </w:rPr>
        <w:tab/>
      </w:r>
      <w:r>
        <w:rPr>
          <w:color w:val="333333"/>
        </w:rPr>
        <w:t>with</w:t>
      </w:r>
      <w:r>
        <w:rPr>
          <w:color w:val="333333"/>
          <w:spacing w:val="-58"/>
        </w:rPr>
        <w:t xml:space="preserve"> </w:t>
      </w:r>
      <w:r>
        <w:rPr>
          <w:color w:val="333333"/>
        </w:rPr>
        <w:t>语句就可以来控制变量的作用域范围，其语法和一个简单的</w:t>
      </w:r>
      <w:r>
        <w:rPr>
          <w:color w:val="333333"/>
        </w:rPr>
        <w:tab/>
      </w:r>
      <w:r>
        <w:rPr>
          <w:color w:val="333333"/>
        </w:rPr>
        <w:t>if</w:t>
      </w:r>
      <w:r>
        <w:rPr>
          <w:color w:val="333333"/>
          <w:spacing w:val="-52"/>
        </w:rPr>
        <w:t xml:space="preserve"> </w:t>
      </w:r>
      <w:r>
        <w:rPr>
          <w:color w:val="333333"/>
        </w:rPr>
        <w:t>语句比较类似：</w:t>
      </w:r>
    </w:p>
    <w:p>
      <w:pPr>
        <w:pStyle w:val="4"/>
        <w:ind w:left="280"/>
        <w:rPr>
          <w:sz w:val="20"/>
        </w:rPr>
      </w:pPr>
      <w:r>
        <w:rPr>
          <w:sz w:val="20"/>
        </w:rPr>
        <w:pict>
          <v:shape id="_x0000_s1458" o:spid="_x0000_s1458" o:spt="202" type="#_x0000_t202" style="height:40.8pt;width:415.3pt;" fillcolor="#F5F5F5" filled="t" stroked="f" coordsize="21600,21600">
            <v:path/>
            <v:fill on="t" focussize="0,0"/>
            <v:stroke on="f" joinstyle="miter"/>
            <v:imagedata o:title=""/>
            <o:lock v:ext="edit"/>
            <v:textbox inset="0mm,0mm,0mm,0mm">
              <w:txbxContent>
                <w:p>
                  <w:pPr>
                    <w:pStyle w:val="4"/>
                    <w:spacing w:before="1"/>
                  </w:pPr>
                  <w:r>
                    <w:t>{{ with PIPELINE }}</w:t>
                  </w:r>
                </w:p>
                <w:p>
                  <w:pPr>
                    <w:pStyle w:val="4"/>
                    <w:tabs>
                      <w:tab w:val="left" w:pos="525"/>
                    </w:tabs>
                    <w:spacing w:before="2"/>
                    <w:ind w:left="208"/>
                  </w:pPr>
                  <w:r>
                    <w:t>#</w:t>
                  </w:r>
                  <w:r>
                    <w:tab/>
                  </w:r>
                  <w:r>
                    <w:t>restricted</w:t>
                  </w:r>
                  <w:r>
                    <w:rPr>
                      <w:spacing w:val="-2"/>
                    </w:rPr>
                    <w:t xml:space="preserve"> </w:t>
                  </w:r>
                  <w:r>
                    <w:t>scope</w:t>
                  </w:r>
                </w:p>
                <w:p>
                  <w:pPr>
                    <w:pStyle w:val="4"/>
                    <w:spacing w:before="5"/>
                  </w:pPr>
                  <w:r>
                    <w:t>{{ end }}</w:t>
                  </w:r>
                </w:p>
              </w:txbxContent>
            </v:textbox>
            <w10:wrap type="none"/>
            <w10:anchorlock/>
          </v:shape>
        </w:pict>
      </w:r>
    </w:p>
    <w:p>
      <w:pPr>
        <w:pStyle w:val="4"/>
        <w:tabs>
          <w:tab w:val="left" w:pos="3272"/>
        </w:tabs>
        <w:spacing w:line="246" w:lineRule="exact"/>
        <w:ind w:left="280"/>
      </w:pPr>
      <w:r>
        <w:pict>
          <v:shape id="_x0000_s1459" o:spid="_x0000_s1459" style="position:absolute;left:0pt;margin-left:90pt;margin-top:-1.15pt;height:27.25pt;width:415.3pt;mso-position-horizontal-relative:page;z-index:-251571200;mso-width-relative:page;mso-height-relative:page;" fillcolor="#FFFFFF" filled="t" stroked="f" coordorigin="1800,-23" coordsize="8306,545" path="m10106,-23l1800,-23,1800,249,1800,521,10106,521,10106,249,10106,-23xe">
            <v:path arrowok="t"/>
            <v:fill on="t" focussize="0,0"/>
            <v:stroke on="f"/>
            <v:imagedata o:title=""/>
            <o:lock v:ext="edit"/>
          </v:shape>
        </w:pict>
      </w:r>
      <w:r>
        <w:rPr>
          <w:color w:val="333333"/>
        </w:rPr>
        <w:t>with</w:t>
      </w:r>
      <w:r>
        <w:rPr>
          <w:color w:val="333333"/>
          <w:spacing w:val="-56"/>
        </w:rPr>
        <w:t xml:space="preserve"> </w:t>
      </w:r>
      <w:r>
        <w:rPr>
          <w:color w:val="333333"/>
        </w:rPr>
        <w:t>语句可以允许将当前范围</w:t>
      </w:r>
      <w:r>
        <w:rPr>
          <w:color w:val="333333"/>
        </w:rPr>
        <w:tab/>
      </w:r>
      <w:r>
        <w:rPr>
          <w:color w:val="333333"/>
        </w:rPr>
        <w:t>.设置为特定的对象，比如我们前面一直使用</w:t>
      </w:r>
    </w:p>
    <w:p>
      <w:pPr>
        <w:pStyle w:val="4"/>
        <w:tabs>
          <w:tab w:val="left" w:pos="699"/>
          <w:tab w:val="left" w:pos="3745"/>
          <w:tab w:val="left" w:pos="4847"/>
          <w:tab w:val="left" w:pos="6001"/>
        </w:tabs>
        <w:spacing w:before="4"/>
        <w:ind w:left="280"/>
      </w:pPr>
      <w:r>
        <w:rPr>
          <w:color w:val="333333"/>
        </w:rPr>
        <w:t>的</w:t>
      </w:r>
      <w:r>
        <w:rPr>
          <w:color w:val="333333"/>
        </w:rPr>
        <w:tab/>
      </w:r>
      <w:r>
        <w:rPr>
          <w:color w:val="333333"/>
        </w:rPr>
        <w:t>.Values.label，我们可以使用</w:t>
      </w:r>
      <w:r>
        <w:rPr>
          <w:color w:val="333333"/>
        </w:rPr>
        <w:tab/>
      </w:r>
      <w:r>
        <w:rPr>
          <w:color w:val="333333"/>
        </w:rPr>
        <w:t>with</w:t>
      </w:r>
      <w:r>
        <w:rPr>
          <w:color w:val="333333"/>
          <w:spacing w:val="-56"/>
        </w:rPr>
        <w:t xml:space="preserve"> </w:t>
      </w:r>
      <w:r>
        <w:rPr>
          <w:color w:val="333333"/>
        </w:rPr>
        <w:t>来将</w:t>
      </w:r>
      <w:r>
        <w:rPr>
          <w:color w:val="333333"/>
        </w:rPr>
        <w:tab/>
      </w:r>
      <w:r>
        <w:rPr>
          <w:color w:val="333333"/>
        </w:rPr>
        <w:t>.范围指向</w:t>
      </w:r>
      <w:r>
        <w:rPr>
          <w:color w:val="333333"/>
        </w:rPr>
        <w:tab/>
      </w:r>
      <w:r>
        <w:rPr>
          <w:color w:val="333333"/>
        </w:rPr>
        <w:t>.Values.label：</w:t>
      </w:r>
    </w:p>
    <w:p>
      <w:pPr>
        <w:pStyle w:val="4"/>
        <w:ind w:left="280"/>
        <w:rPr>
          <w:sz w:val="20"/>
        </w:rPr>
      </w:pPr>
      <w:r>
        <w:rPr>
          <w:sz w:val="20"/>
        </w:rPr>
        <w:pict>
          <v:shape id="_x0000_s1460" o:spid="_x0000_s1460" o:spt="202" type="#_x0000_t202" style="height:354.05pt;width:415.3pt;" fillcolor="#F5F5F5" filled="t" stroked="f" coordsize="21600,21600">
            <v:path/>
            <v:fill on="t" focussize="0,0"/>
            <v:stroke on="f" joinstyle="miter"/>
            <v:imagedata o:title=""/>
            <o:lock v:ext="edit"/>
            <v:textbox inset="0mm,0mm,0mm,0mm">
              <w:txbxContent>
                <w:p>
                  <w:pPr>
                    <w:pStyle w:val="4"/>
                    <w:spacing w:before="1"/>
                  </w:pPr>
                  <w:r>
                    <w:t xml:space="preserve"># </w:t>
                  </w:r>
                  <w:r>
                    <w:rPr>
                      <w:color w:val="0000FF"/>
                    </w:rPr>
                    <w:t>cat</w:t>
                  </w:r>
                  <w:r>
                    <w:t>values.yaml</w:t>
                  </w:r>
                </w:p>
                <w:p>
                  <w:pPr>
                    <w:pStyle w:val="4"/>
                    <w:spacing w:before="4"/>
                  </w:pPr>
                  <w:r>
                    <w:t>...</w:t>
                  </w:r>
                </w:p>
                <w:p>
                  <w:pPr>
                    <w:pStyle w:val="4"/>
                    <w:spacing w:before="2" w:line="242" w:lineRule="auto"/>
                    <w:ind w:left="208" w:right="6939" w:hanging="209"/>
                  </w:pPr>
                  <w:r>
                    <w:t>nodeSelector: team: a gpu:</w:t>
                  </w:r>
                  <w:r>
                    <w:rPr>
                      <w:spacing w:val="-1"/>
                    </w:rPr>
                    <w:t xml:space="preserve"> </w:t>
                  </w:r>
                  <w:r>
                    <w:t>yes</w:t>
                  </w:r>
                </w:p>
                <w:p>
                  <w:pPr>
                    <w:pStyle w:val="4"/>
                    <w:spacing w:before="5"/>
                  </w:pPr>
                </w:p>
                <w:p>
                  <w:pPr>
                    <w:pStyle w:val="4"/>
                    <w:spacing w:before="1" w:line="244" w:lineRule="auto"/>
                    <w:ind w:right="5031"/>
                  </w:pPr>
                  <w:r>
                    <w:t xml:space="preserve"># </w:t>
                  </w:r>
                  <w:r>
                    <w:rPr>
                      <w:color w:val="0000FF"/>
                    </w:rPr>
                    <w:t xml:space="preserve">cat </w:t>
                  </w:r>
                  <w:r>
                    <w:t>templates/deployment.yaml apiVersion: apps/v1</w:t>
                  </w:r>
                </w:p>
                <w:p>
                  <w:pPr>
                    <w:pStyle w:val="4"/>
                    <w:spacing w:line="242" w:lineRule="auto"/>
                    <w:ind w:right="6606"/>
                  </w:pPr>
                  <w:r>
                    <w:t>kind: Deployment metadata:</w:t>
                  </w:r>
                </w:p>
                <w:p>
                  <w:pPr>
                    <w:pStyle w:val="4"/>
                    <w:spacing w:line="242" w:lineRule="auto"/>
                    <w:ind w:right="4298" w:firstLine="208"/>
                  </w:pPr>
                  <w:r>
                    <w:t>name: {{ .Release.Name }}-deployment spec:</w:t>
                  </w:r>
                </w:p>
                <w:p>
                  <w:pPr>
                    <w:pStyle w:val="4"/>
                    <w:spacing w:line="242" w:lineRule="auto"/>
                    <w:ind w:left="208" w:right="6923"/>
                  </w:pPr>
                  <w:r>
                    <w:t xml:space="preserve">replicas: </w:t>
                  </w:r>
                  <w:r>
                    <w:rPr>
                      <w:color w:val="800080"/>
                    </w:rPr>
                    <w:t xml:space="preserve">1 </w:t>
                  </w:r>
                  <w:r>
                    <w:t>selector:</w:t>
                  </w:r>
                </w:p>
                <w:p>
                  <w:pPr>
                    <w:pStyle w:val="4"/>
                    <w:spacing w:line="242" w:lineRule="auto"/>
                    <w:ind w:left="628" w:right="6607" w:hanging="209"/>
                  </w:pPr>
                  <w:r>
                    <w:t>matchLabels: app: nginx</w:t>
                  </w:r>
                </w:p>
                <w:p>
                  <w:pPr>
                    <w:pStyle w:val="4"/>
                    <w:spacing w:before="1" w:line="242" w:lineRule="auto"/>
                    <w:ind w:left="420" w:right="6921" w:hanging="212"/>
                  </w:pPr>
                  <w:r>
                    <w:t>template: metadata:</w:t>
                  </w:r>
                </w:p>
                <w:p>
                  <w:pPr>
                    <w:pStyle w:val="4"/>
                    <w:spacing w:before="1" w:line="242" w:lineRule="auto"/>
                    <w:ind w:left="840" w:right="6413" w:hanging="212"/>
                  </w:pPr>
                  <w:r>
                    <w:t>labels:  app:</w:t>
                  </w:r>
                  <w:r>
                    <w:rPr>
                      <w:spacing w:val="2"/>
                    </w:rPr>
                    <w:t xml:space="preserve"> </w:t>
                  </w:r>
                  <w:r>
                    <w:rPr>
                      <w:spacing w:val="-4"/>
                    </w:rPr>
                    <w:t>nginx</w:t>
                  </w:r>
                </w:p>
                <w:p>
                  <w:pPr>
                    <w:pStyle w:val="4"/>
                    <w:spacing w:before="1"/>
                    <w:ind w:left="420"/>
                  </w:pPr>
                  <w:r>
                    <w:t>spec:</w:t>
                  </w:r>
                </w:p>
                <w:p>
                  <w:pPr>
                    <w:pStyle w:val="4"/>
                    <w:spacing w:before="2" w:line="244" w:lineRule="auto"/>
                    <w:ind w:left="628" w:right="4298"/>
                  </w:pPr>
                  <w:r>
                    <w:t>{{- with .Values.nodeSelector }} nodeSelector:</w:t>
                  </w:r>
                </w:p>
                <w:p>
                  <w:pPr>
                    <w:pStyle w:val="4"/>
                    <w:spacing w:line="265" w:lineRule="exact"/>
                    <w:ind w:left="840"/>
                  </w:pPr>
                  <w:r>
                    <w:t>team: {{ .team }}</w:t>
                  </w:r>
                </w:p>
                <w:p>
                  <w:pPr>
                    <w:pStyle w:val="4"/>
                    <w:spacing w:before="5"/>
                    <w:ind w:left="840"/>
                  </w:pPr>
                  <w:r>
                    <w:t>gpu: {{ .gpu }}</w:t>
                  </w:r>
                </w:p>
                <w:p>
                  <w:pPr>
                    <w:pStyle w:val="4"/>
                    <w:spacing w:before="2"/>
                    <w:ind w:left="628"/>
                  </w:pPr>
                  <w:r>
                    <w:t>{{- end }}</w:t>
                  </w:r>
                </w:p>
              </w:txbxContent>
            </v:textbox>
            <w10:wrap type="none"/>
            <w10:anchorlock/>
          </v:shape>
        </w:pict>
      </w:r>
    </w:p>
    <w:p>
      <w:pPr>
        <w:spacing w:after="0"/>
        <w:rPr>
          <w:sz w:val="20"/>
        </w:rPr>
        <w:sectPr>
          <w:pgSz w:w="11910" w:h="16840"/>
          <w:pgMar w:top="1400" w:right="440" w:bottom="280" w:left="1520" w:header="708" w:footer="0" w:gutter="0"/>
          <w:cols w:space="720" w:num="1"/>
        </w:sectPr>
      </w:pPr>
    </w:p>
    <w:p>
      <w:pPr>
        <w:pStyle w:val="4"/>
        <w:rPr>
          <w:sz w:val="7"/>
        </w:rPr>
      </w:pPr>
    </w:p>
    <w:p>
      <w:pPr>
        <w:pStyle w:val="4"/>
        <w:ind w:left="280"/>
        <w:rPr>
          <w:sz w:val="20"/>
        </w:rPr>
      </w:pPr>
      <w:r>
        <w:rPr>
          <w:sz w:val="20"/>
        </w:rPr>
        <w:pict>
          <v:shape id="_x0000_s1461" o:spid="_x0000_s1461" o:spt="202" type="#_x0000_t202" style="height:40.8pt;width:415.3pt;" fillcolor="#F5F5F5" filled="t" stroked="f" coordsize="21600,21600">
            <v:path/>
            <v:fill on="t" focussize="0,0"/>
            <v:stroke on="f" joinstyle="miter"/>
            <v:imagedata o:title=""/>
            <o:lock v:ext="edit"/>
            <v:textbox inset="0mm,0mm,0mm,0mm">
              <w:txbxContent>
                <w:p>
                  <w:pPr>
                    <w:pStyle w:val="4"/>
                    <w:spacing w:before="1"/>
                    <w:ind w:left="628"/>
                  </w:pPr>
                  <w:r>
                    <w:t>containers:</w:t>
                  </w:r>
                </w:p>
                <w:p>
                  <w:pPr>
                    <w:pStyle w:val="4"/>
                    <w:spacing w:before="2" w:line="244" w:lineRule="auto"/>
                    <w:ind w:left="840" w:right="5663" w:hanging="212"/>
                  </w:pPr>
                  <w:r>
                    <w:t>- image: nginx:</w:t>
                  </w:r>
                  <w:r>
                    <w:rPr>
                      <w:color w:val="800080"/>
                    </w:rPr>
                    <w:t xml:space="preserve">1.16 </w:t>
                  </w:r>
                  <w:r>
                    <w:t>name: nginx</w:t>
                  </w:r>
                </w:p>
              </w:txbxContent>
            </v:textbox>
            <w10:wrap type="none"/>
            <w10:anchorlock/>
          </v:shape>
        </w:pict>
      </w:r>
    </w:p>
    <w:p>
      <w:pPr>
        <w:pStyle w:val="4"/>
        <w:spacing w:before="92"/>
        <w:ind w:left="280"/>
      </w:pPr>
      <w:r>
        <w:pict>
          <v:shape id="_x0000_s1462" o:spid="_x0000_s1462" o:spt="202" type="#_x0000_t202" style="position:absolute;left:0pt;margin-left:90pt;margin-top:23.9pt;height:54.45pt;width:415.3pt;mso-position-horizontal-relative:page;mso-wrap-distance-bottom:0pt;mso-wrap-distance-top:0pt;z-index:-251436032;mso-width-relative:page;mso-height-relative:page;" fillcolor="#F5F5F5" filled="t" stroked="f" coordsize="21600,21600">
            <v:path/>
            <v:fill on="t" focussize="0,0"/>
            <v:stroke on="f" joinstyle="miter"/>
            <v:imagedata o:title=""/>
            <o:lock v:ext="edit"/>
            <v:textbox inset="0mm,0mm,0mm,0mm">
              <w:txbxContent>
                <w:p>
                  <w:pPr>
                    <w:pStyle w:val="4"/>
                    <w:spacing w:before="2" w:line="242" w:lineRule="auto"/>
                    <w:ind w:left="628" w:right="4298"/>
                  </w:pPr>
                  <w:r>
                    <w:t>{{- with .Values.nodeSelector }} nodeSelector:</w:t>
                  </w:r>
                </w:p>
                <w:p>
                  <w:pPr>
                    <w:pStyle w:val="4"/>
                    <w:spacing w:before="1"/>
                    <w:ind w:left="840"/>
                  </w:pPr>
                  <w:r>
                    <w:t xml:space="preserve">{{- toYaml . | nindent </w:t>
                  </w:r>
                  <w:r>
                    <w:rPr>
                      <w:color w:val="800080"/>
                    </w:rPr>
                    <w:t xml:space="preserve">8 </w:t>
                  </w:r>
                  <w:r>
                    <w:t>}}</w:t>
                  </w:r>
                </w:p>
                <w:p>
                  <w:pPr>
                    <w:pStyle w:val="4"/>
                    <w:spacing w:before="2"/>
                    <w:ind w:left="628"/>
                  </w:pPr>
                  <w:r>
                    <w:t>{{- end }}</w:t>
                  </w:r>
                </w:p>
              </w:txbxContent>
            </v:textbox>
            <w10:wrap type="topAndBottom"/>
          </v:shape>
        </w:pict>
      </w:r>
      <w:r>
        <w:rPr>
          <w:color w:val="333333"/>
        </w:rPr>
        <w:t>优化后：</w:t>
      </w:r>
    </w:p>
    <w:p>
      <w:pPr>
        <w:pStyle w:val="4"/>
        <w:spacing w:line="254" w:lineRule="exact"/>
        <w:ind w:left="280"/>
      </w:pPr>
      <w:r>
        <w:rPr>
          <w:color w:val="333333"/>
        </w:rPr>
        <w:t>上面增加了一个{{- with .Values.nodeSelector}} xxx {{- end }}的一个块，这样的话</w:t>
      </w:r>
    </w:p>
    <w:p>
      <w:pPr>
        <w:pStyle w:val="4"/>
        <w:tabs>
          <w:tab w:val="left" w:pos="3428"/>
          <w:tab w:val="left" w:pos="4427"/>
        </w:tabs>
        <w:spacing w:before="4"/>
        <w:ind w:left="280"/>
      </w:pPr>
      <w:r>
        <w:pict>
          <v:group id="_x0000_s1463" o:spid="_x0000_s1463" o:spt="203" style="position:absolute;left:0pt;margin-left:90pt;margin-top:0.15pt;height:54.45pt;width:415.3pt;mso-position-horizontal-relative:page;z-index:-251570176;mso-width-relative:page;mso-height-relative:page;" coordorigin="1800,3" coordsize="8306,1089">
            <o:lock v:ext="edit"/>
            <v:shape id="_x0000_s1464" o:spid="_x0000_s1464" style="position:absolute;left:1800;top:3;height:544;width:8306;" fillcolor="#FFFFFF" filled="t" stroked="f" coordorigin="1800,3" coordsize="8306,544" path="m10106,3l1800,3,1800,275,1800,547,10106,547,10106,275,10106,3xe">
              <v:path arrowok="t"/>
              <v:fill on="t" focussize="0,0"/>
              <v:stroke on="f"/>
              <v:imagedata o:title=""/>
              <o:lock v:ext="edit"/>
            </v:shape>
            <v:shape id="_x0000_s1465" o:spid="_x0000_s1465" style="position:absolute;left:1800;top:547;height:545;width:8306;" fillcolor="#FFFFFF" filled="t" stroked="f" coordorigin="1800,547" coordsize="8306,545" path="m10106,820l1800,820,1800,1092,10106,1092,10106,820xm10106,547l1800,547,1800,819,10106,819,10106,547xe">
              <v:path arrowok="t"/>
              <v:fill on="t" focussize="0,0"/>
              <v:stroke on="f"/>
              <v:imagedata o:title=""/>
              <o:lock v:ext="edit"/>
            </v:shape>
          </v:group>
        </w:pict>
      </w:r>
      <w:r>
        <w:rPr>
          <w:color w:val="333333"/>
        </w:rPr>
        <w:t>就可以在当前的块里面直接引用</w:t>
      </w:r>
      <w:r>
        <w:rPr>
          <w:color w:val="333333"/>
        </w:rPr>
        <w:tab/>
      </w:r>
      <w:r>
        <w:rPr>
          <w:color w:val="333333"/>
        </w:rPr>
        <w:t>.team</w:t>
      </w:r>
      <w:r>
        <w:rPr>
          <w:color w:val="333333"/>
          <w:spacing w:val="-53"/>
        </w:rPr>
        <w:t xml:space="preserve"> </w:t>
      </w:r>
      <w:r>
        <w:rPr>
          <w:color w:val="333333"/>
        </w:rPr>
        <w:t>和</w:t>
      </w:r>
      <w:r>
        <w:rPr>
          <w:color w:val="333333"/>
        </w:rPr>
        <w:tab/>
      </w:r>
      <w:r>
        <w:rPr>
          <w:color w:val="333333"/>
        </w:rPr>
        <w:t>.gpu</w:t>
      </w:r>
      <w:r>
        <w:rPr>
          <w:color w:val="333333"/>
          <w:spacing w:val="-54"/>
        </w:rPr>
        <w:t xml:space="preserve"> </w:t>
      </w:r>
      <w:r>
        <w:rPr>
          <w:color w:val="333333"/>
        </w:rPr>
        <w:t>了。</w:t>
      </w:r>
    </w:p>
    <w:p>
      <w:pPr>
        <w:pStyle w:val="4"/>
        <w:spacing w:before="2" w:line="244" w:lineRule="auto"/>
        <w:ind w:left="280" w:right="2365"/>
      </w:pPr>
      <w:r>
        <w:rPr>
          <w:b/>
          <w:color w:val="333333"/>
        </w:rPr>
        <w:t>with</w:t>
      </w:r>
      <w:r>
        <w:rPr>
          <w:b/>
          <w:color w:val="333333"/>
          <w:spacing w:val="-60"/>
        </w:rPr>
        <w:t xml:space="preserve"> </w:t>
      </w:r>
      <w:r>
        <w:rPr>
          <w:color w:val="333333"/>
        </w:rPr>
        <w:t>是一个循环构造。使用.Values.nodeSelector</w:t>
      </w:r>
      <w:r>
        <w:rPr>
          <w:color w:val="333333"/>
          <w:spacing w:val="-13"/>
        </w:rPr>
        <w:t xml:space="preserve"> 中的值：将其转换为 </w:t>
      </w:r>
      <w:r>
        <w:rPr>
          <w:color w:val="333333"/>
        </w:rPr>
        <w:t>Yaml。toYaml</w:t>
      </w:r>
      <w:r>
        <w:rPr>
          <w:color w:val="333333"/>
          <w:spacing w:val="-8"/>
        </w:rPr>
        <w:t xml:space="preserve"> 之后的点是循环中</w:t>
      </w:r>
      <w:r>
        <w:rPr>
          <w:color w:val="333333"/>
        </w:rPr>
        <w:t>.Values.nodeSelector</w:t>
      </w:r>
      <w:r>
        <w:rPr>
          <w:color w:val="333333"/>
          <w:spacing w:val="-12"/>
        </w:rPr>
        <w:t xml:space="preserve"> 的当前值</w:t>
      </w:r>
    </w:p>
    <w:p>
      <w:pPr>
        <w:pStyle w:val="4"/>
        <w:rPr>
          <w:sz w:val="20"/>
        </w:rPr>
      </w:pPr>
    </w:p>
    <w:p>
      <w:pPr>
        <w:pStyle w:val="4"/>
        <w:spacing w:before="7"/>
        <w:rPr>
          <w:sz w:val="17"/>
        </w:rPr>
      </w:pPr>
    </w:p>
    <w:p>
      <w:pPr>
        <w:pStyle w:val="3"/>
        <w:numPr>
          <w:ilvl w:val="1"/>
          <w:numId w:val="90"/>
        </w:numPr>
        <w:tabs>
          <w:tab w:val="left" w:pos="600"/>
        </w:tabs>
        <w:spacing w:before="70" w:after="0" w:line="240" w:lineRule="auto"/>
        <w:ind w:left="599" w:right="0" w:hanging="320"/>
        <w:jc w:val="left"/>
      </w:pPr>
      <w:r>
        <w:t>、变量</w:t>
      </w:r>
    </w:p>
    <w:p>
      <w:pPr>
        <w:pStyle w:val="4"/>
        <w:spacing w:before="4"/>
        <w:rPr>
          <w:b/>
          <w:sz w:val="29"/>
        </w:rPr>
      </w:pPr>
    </w:p>
    <w:p>
      <w:pPr>
        <w:pStyle w:val="4"/>
        <w:spacing w:before="70" w:line="244" w:lineRule="auto"/>
        <w:ind w:left="280" w:right="1475"/>
      </w:pPr>
      <w:r>
        <w:pict>
          <v:shape id="_x0000_s1466" o:spid="_x0000_s1466" style="position:absolute;left:0pt;margin-left:90pt;margin-top:3.45pt;height:40.8pt;width:415.3pt;mso-position-horizontal-relative:page;z-index:-251570176;mso-width-relative:page;mso-height-relative:page;" fillcolor="#FFFFFF" filled="t" stroked="f" coordorigin="1800,70" coordsize="8306,816" path="m10106,70l1800,70,1800,342,1800,614,1800,886,10106,886,10106,614,10106,342,10106,70xe">
            <v:path arrowok="t"/>
            <v:fill on="t" focussize="0,0"/>
            <v:stroke on="f"/>
            <v:imagedata o:title=""/>
            <o:lock v:ext="edit"/>
          </v:shape>
        </w:pict>
      </w:r>
      <w:r>
        <w:rPr>
          <w:b/>
          <w:color w:val="333333"/>
          <w:w w:val="95"/>
        </w:rPr>
        <w:t>变量</w:t>
      </w:r>
      <w:r>
        <w:rPr>
          <w:color w:val="333333"/>
          <w:w w:val="95"/>
        </w:rPr>
        <w:t xml:space="preserve">，在模板中，使用变量的场合不多，但我们将看到如何使用它来简化代码，并更好地   </w:t>
      </w:r>
      <w:r>
        <w:rPr>
          <w:color w:val="333333"/>
          <w:spacing w:val="-17"/>
        </w:rPr>
        <w:t xml:space="preserve">利用 </w:t>
      </w:r>
      <w:r>
        <w:rPr>
          <w:color w:val="333333"/>
        </w:rPr>
        <w:t>with</w:t>
      </w:r>
      <w:r>
        <w:rPr>
          <w:color w:val="333333"/>
          <w:spacing w:val="-35"/>
        </w:rPr>
        <w:t xml:space="preserve"> 和 </w:t>
      </w:r>
      <w:r>
        <w:rPr>
          <w:color w:val="333333"/>
        </w:rPr>
        <w:t>range。</w:t>
      </w:r>
    </w:p>
    <w:p>
      <w:pPr>
        <w:spacing w:before="0" w:after="3" w:line="265" w:lineRule="exact"/>
        <w:ind w:left="280" w:right="0" w:firstLine="0"/>
        <w:jc w:val="left"/>
        <w:rPr>
          <w:b/>
          <w:sz w:val="21"/>
        </w:rPr>
      </w:pPr>
      <w:r>
        <w:rPr>
          <w:b/>
          <w:color w:val="333333"/>
          <w:sz w:val="21"/>
        </w:rPr>
        <w:t>问题 1：获取数组键值</w:t>
      </w:r>
    </w:p>
    <w:p>
      <w:pPr>
        <w:pStyle w:val="4"/>
        <w:ind w:left="280"/>
        <w:rPr>
          <w:sz w:val="20"/>
        </w:rPr>
      </w:pPr>
      <w:r>
        <w:rPr>
          <w:sz w:val="20"/>
        </w:rPr>
        <w:pict>
          <v:shape id="_x0000_s1467" o:spid="_x0000_s1467" o:spt="202" type="#_x0000_t202" style="height:163.35pt;width:415.3pt;" fillcolor="#F5F5F5" filled="t" stroked="f" coordsize="21600,21600">
            <v:path/>
            <v:fill on="t" focussize="0,0"/>
            <v:stroke on="f" joinstyle="miter"/>
            <v:imagedata o:title=""/>
            <o:lock v:ext="edit"/>
            <v:textbox inset="0mm,0mm,0mm,0mm">
              <w:txbxContent>
                <w:p>
                  <w:pPr>
                    <w:pStyle w:val="4"/>
                    <w:spacing w:before="1" w:line="242" w:lineRule="auto"/>
                    <w:ind w:right="6186"/>
                  </w:pPr>
                  <w:r>
                    <w:t xml:space="preserve"># </w:t>
                  </w:r>
                  <w:r>
                    <w:rPr>
                      <w:color w:val="0000FF"/>
                    </w:rPr>
                    <w:t xml:space="preserve">cat </w:t>
                  </w:r>
                  <w:r>
                    <w:t xml:space="preserve">../values.yaml </w:t>
                  </w:r>
                  <w:r>
                    <w:rPr>
                      <w:color w:val="0000FF"/>
                    </w:rPr>
                    <w:t>env</w:t>
                  </w:r>
                  <w:r>
                    <w:t>:</w:t>
                  </w:r>
                </w:p>
                <w:p>
                  <w:pPr>
                    <w:pStyle w:val="4"/>
                    <w:spacing w:line="244" w:lineRule="auto"/>
                    <w:ind w:left="208" w:right="5766"/>
                  </w:pPr>
                  <w:r>
                    <w:t xml:space="preserve">NAME: </w:t>
                  </w:r>
                  <w:r>
                    <w:rPr>
                      <w:color w:val="800000"/>
                    </w:rPr>
                    <w:t xml:space="preserve">"gateway" </w:t>
                  </w:r>
                  <w:r>
                    <w:t>JAVA_OPTS:</w:t>
                  </w:r>
                  <w:r>
                    <w:rPr>
                      <w:spacing w:val="-16"/>
                    </w:rPr>
                    <w:t xml:space="preserve"> </w:t>
                  </w:r>
                  <w:r>
                    <w:rPr>
                      <w:color w:val="800000"/>
                    </w:rPr>
                    <w:t>"-Xmx1G"</w:t>
                  </w:r>
                </w:p>
                <w:p>
                  <w:pPr>
                    <w:pStyle w:val="4"/>
                    <w:spacing w:before="12"/>
                    <w:rPr>
                      <w:sz w:val="20"/>
                    </w:rPr>
                  </w:pPr>
                </w:p>
                <w:p>
                  <w:pPr>
                    <w:pStyle w:val="4"/>
                  </w:pPr>
                  <w:r>
                    <w:t>#</w:t>
                  </w:r>
                  <w:r>
                    <w:rPr>
                      <w:spacing w:val="-3"/>
                    </w:rPr>
                    <w:t xml:space="preserve"> </w:t>
                  </w:r>
                  <w:r>
                    <w:rPr>
                      <w:color w:val="0000FF"/>
                    </w:rPr>
                    <w:t>cat</w:t>
                  </w:r>
                  <w:r>
                    <w:t>deployment.yaml</w:t>
                  </w:r>
                </w:p>
                <w:p>
                  <w:pPr>
                    <w:pStyle w:val="4"/>
                    <w:spacing w:before="5"/>
                  </w:pPr>
                  <w:r>
                    <w:t>...</w:t>
                  </w:r>
                </w:p>
                <w:p>
                  <w:pPr>
                    <w:pStyle w:val="4"/>
                    <w:spacing w:before="2"/>
                  </w:pPr>
                  <w:r>
                    <w:rPr>
                      <w:color w:val="0000FF"/>
                    </w:rPr>
                    <w:t>env</w:t>
                  </w:r>
                  <w:r>
                    <w:t>:</w:t>
                  </w:r>
                </w:p>
                <w:p>
                  <w:pPr>
                    <w:pStyle w:val="4"/>
                    <w:spacing w:before="2"/>
                    <w:ind w:left="840"/>
                  </w:pPr>
                  <w:r>
                    <w:t>{{- range $k, $v := .Values.</w:t>
                  </w:r>
                  <w:r>
                    <w:rPr>
                      <w:color w:val="0000FF"/>
                    </w:rPr>
                    <w:t xml:space="preserve">env </w:t>
                  </w:r>
                  <w:r>
                    <w:t>}}</w:t>
                  </w:r>
                </w:p>
                <w:p>
                  <w:pPr>
                    <w:pStyle w:val="4"/>
                    <w:spacing w:before="5"/>
                    <w:ind w:left="1154"/>
                  </w:pPr>
                  <w:r>
                    <w:t>- name: {{ $k }}</w:t>
                  </w:r>
                </w:p>
                <w:p>
                  <w:pPr>
                    <w:pStyle w:val="4"/>
                    <w:spacing w:before="2"/>
                    <w:ind w:left="1365"/>
                  </w:pPr>
                  <w:r>
                    <w:t>value: {{ $v | quote }}</w:t>
                  </w:r>
                </w:p>
                <w:p>
                  <w:pPr>
                    <w:pStyle w:val="4"/>
                    <w:spacing w:before="4"/>
                    <w:ind w:left="840"/>
                  </w:pPr>
                  <w:r>
                    <w:t>{{- end }}</w:t>
                  </w:r>
                </w:p>
              </w:txbxContent>
            </v:textbox>
            <w10:wrap type="none"/>
            <w10:anchorlock/>
          </v:shape>
        </w:pict>
      </w:r>
    </w:p>
    <w:p>
      <w:pPr>
        <w:pStyle w:val="4"/>
        <w:spacing w:before="98"/>
        <w:ind w:left="280"/>
      </w:pPr>
      <w:r>
        <w:pict>
          <v:shape id="_x0000_s1468" o:spid="_x0000_s1468" o:spt="202" type="#_x0000_t202" style="position:absolute;left:0pt;margin-left:90pt;margin-top:24.2pt;height:68.1pt;width:415.3pt;mso-position-horizontal-relative:page;mso-wrap-distance-bottom:0pt;mso-wrap-distance-top:0pt;z-index:-251433984;mso-width-relative:page;mso-height-relative:page;" fillcolor="#F5F5F5" filled="t" stroked="f" coordsize="21600,21600">
            <v:path/>
            <v:fill on="t" focussize="0,0"/>
            <v:stroke on="f" joinstyle="miter"/>
            <v:imagedata o:title=""/>
            <o:lock v:ext="edit"/>
            <v:textbox inset="0mm,0mm,0mm,0mm">
              <w:txbxContent>
                <w:p>
                  <w:pPr>
                    <w:pStyle w:val="4"/>
                    <w:spacing w:before="2"/>
                  </w:pPr>
                  <w:r>
                    <w:rPr>
                      <w:color w:val="0000FF"/>
                    </w:rPr>
                    <w:t>env</w:t>
                  </w:r>
                  <w:r>
                    <w:t>:</w:t>
                  </w:r>
                </w:p>
                <w:p>
                  <w:pPr>
                    <w:pStyle w:val="4"/>
                    <w:numPr>
                      <w:ilvl w:val="0"/>
                      <w:numId w:val="91"/>
                    </w:numPr>
                    <w:tabs>
                      <w:tab w:val="left" w:pos="946"/>
                    </w:tabs>
                    <w:spacing w:before="2" w:after="0" w:line="244" w:lineRule="auto"/>
                    <w:ind w:left="945" w:right="5782" w:hanging="212"/>
                    <w:jc w:val="left"/>
                  </w:pPr>
                  <w:r>
                    <w:t>name: JAVA_OPTS value:</w:t>
                  </w:r>
                  <w:r>
                    <w:rPr>
                      <w:spacing w:val="-14"/>
                    </w:rPr>
                    <w:t xml:space="preserve"> </w:t>
                  </w:r>
                  <w:r>
                    <w:rPr>
                      <w:color w:val="800000"/>
                    </w:rPr>
                    <w:t>"-Xmx1G"</w:t>
                  </w:r>
                </w:p>
                <w:p>
                  <w:pPr>
                    <w:pStyle w:val="4"/>
                    <w:numPr>
                      <w:ilvl w:val="0"/>
                      <w:numId w:val="91"/>
                    </w:numPr>
                    <w:tabs>
                      <w:tab w:val="left" w:pos="946"/>
                    </w:tabs>
                    <w:spacing w:before="0" w:after="0" w:line="244" w:lineRule="auto"/>
                    <w:ind w:left="945" w:right="5679" w:hanging="212"/>
                    <w:jc w:val="left"/>
                  </w:pPr>
                  <w:r>
                    <w:t>name: NAME value:</w:t>
                  </w:r>
                  <w:r>
                    <w:rPr>
                      <w:spacing w:val="-16"/>
                    </w:rPr>
                    <w:t xml:space="preserve"> </w:t>
                  </w:r>
                  <w:r>
                    <w:rPr>
                      <w:color w:val="800000"/>
                    </w:rPr>
                    <w:t>"gateway"</w:t>
                  </w:r>
                </w:p>
              </w:txbxContent>
            </v:textbox>
            <w10:wrap type="topAndBottom"/>
          </v:shape>
        </w:pict>
      </w:r>
      <w:r>
        <w:pict>
          <v:rect id="_x0000_s1469" o:spid="_x0000_s1469" o:spt="1" style="position:absolute;left:0pt;margin-left:90pt;margin-top:-0.85pt;height:25.1pt;width:415.3pt;mso-position-horizontal-relative:page;z-index:-251569152;mso-width-relative:page;mso-height-relative:page;" fillcolor="#FFFFFF" filled="t" stroked="f" coordsize="21600,21600">
            <v:path/>
            <v:fill on="t" focussize="0,0"/>
            <v:stroke on="f"/>
            <v:imagedata o:title=""/>
            <o:lock v:ext="edit"/>
          </v:rect>
        </w:pict>
      </w:r>
      <w:r>
        <w:rPr>
          <w:color w:val="333333"/>
        </w:rPr>
        <w:t>结果如下</w:t>
      </w:r>
    </w:p>
    <w:p>
      <w:pPr>
        <w:pStyle w:val="4"/>
        <w:tabs>
          <w:tab w:val="left" w:pos="1119"/>
          <w:tab w:val="left" w:pos="2955"/>
          <w:tab w:val="left" w:pos="3848"/>
        </w:tabs>
        <w:spacing w:line="255" w:lineRule="exact"/>
        <w:ind w:left="280"/>
      </w:pPr>
      <w:r>
        <w:rPr>
          <w:color w:val="333333"/>
        </w:rPr>
        <w:t>上面在</w:t>
      </w:r>
      <w:r>
        <w:rPr>
          <w:color w:val="333333"/>
        </w:rPr>
        <w:tab/>
      </w:r>
      <w:r>
        <w:rPr>
          <w:color w:val="333333"/>
        </w:rPr>
        <w:t>range</w:t>
      </w:r>
      <w:r>
        <w:rPr>
          <w:color w:val="333333"/>
          <w:spacing w:val="-56"/>
        </w:rPr>
        <w:t xml:space="preserve"> </w:t>
      </w:r>
      <w:r>
        <w:rPr>
          <w:color w:val="333333"/>
        </w:rPr>
        <w:t>循环中使用</w:t>
      </w:r>
      <w:r>
        <w:rPr>
          <w:color w:val="333333"/>
        </w:rPr>
        <w:tab/>
      </w:r>
      <w:r>
        <w:rPr>
          <w:color w:val="333333"/>
        </w:rPr>
        <w:t>$key</w:t>
      </w:r>
      <w:r>
        <w:rPr>
          <w:color w:val="333333"/>
          <w:spacing w:val="-54"/>
        </w:rPr>
        <w:t xml:space="preserve"> </w:t>
      </w:r>
      <w:r>
        <w:rPr>
          <w:color w:val="333333"/>
        </w:rPr>
        <w:t>和</w:t>
      </w:r>
      <w:r>
        <w:rPr>
          <w:color w:val="333333"/>
        </w:rPr>
        <w:tab/>
      </w:r>
      <w:r>
        <w:rPr>
          <w:color w:val="333333"/>
        </w:rPr>
        <w:t>$value</w:t>
      </w:r>
      <w:r>
        <w:rPr>
          <w:color w:val="333333"/>
          <w:spacing w:val="-52"/>
        </w:rPr>
        <w:t xml:space="preserve"> </w:t>
      </w:r>
      <w:r>
        <w:rPr>
          <w:color w:val="333333"/>
        </w:rPr>
        <w:t>两个变量来接收后面列表循环的键和值。</w:t>
      </w:r>
    </w:p>
    <w:p>
      <w:pPr>
        <w:spacing w:before="2"/>
        <w:ind w:left="280" w:right="0" w:firstLine="0"/>
        <w:jc w:val="left"/>
        <w:rPr>
          <w:b/>
          <w:sz w:val="21"/>
        </w:rPr>
      </w:pPr>
      <w:r>
        <w:pict>
          <v:shape id="_x0000_s1470" o:spid="_x0000_s1470" style="position:absolute;left:0pt;margin-left:90pt;margin-top:-13.5pt;height:27.2pt;width:415.3pt;mso-position-horizontal-relative:page;z-index:-251569152;mso-width-relative:page;mso-height-relative:page;" fillcolor="#FFFFFF" filled="t" stroked="f" coordorigin="1800,-270" coordsize="8306,544" path="m10106,-270l1800,-270,1800,2,1800,274,10106,274,10106,2,10106,-270xe">
            <v:path arrowok="t"/>
            <v:fill on="t" focussize="0,0"/>
            <v:stroke on="f"/>
            <v:imagedata o:title=""/>
            <o:lock v:ext="edit"/>
          </v:shape>
        </w:pict>
      </w:r>
      <w:r>
        <w:rPr>
          <w:b/>
          <w:color w:val="333333"/>
          <w:sz w:val="21"/>
        </w:rPr>
        <w:t>问题 2：with 中不能使用内置对象</w:t>
      </w:r>
    </w:p>
    <w:p>
      <w:pPr>
        <w:pStyle w:val="4"/>
        <w:tabs>
          <w:tab w:val="left" w:pos="2432"/>
        </w:tabs>
        <w:spacing w:before="4" w:line="242" w:lineRule="auto"/>
        <w:ind w:left="280" w:right="4415"/>
      </w:pPr>
      <w:r>
        <w:rPr>
          <w:color w:val="333333"/>
        </w:rPr>
        <w:t>with</w:t>
      </w:r>
      <w:r>
        <w:rPr>
          <w:color w:val="333333"/>
          <w:spacing w:val="-55"/>
        </w:rPr>
        <w:t xml:space="preserve"> </w:t>
      </w:r>
      <w:r>
        <w:rPr>
          <w:color w:val="333333"/>
        </w:rPr>
        <w:t>语句块内不能再</w:t>
      </w:r>
      <w:r>
        <w:rPr>
          <w:color w:val="333333"/>
        </w:rPr>
        <w:tab/>
      </w:r>
      <w:r>
        <w:rPr>
          <w:color w:val="333333"/>
        </w:rPr>
        <w:t>.Release.Name</w:t>
      </w:r>
      <w:r>
        <w:rPr>
          <w:color w:val="333333"/>
          <w:spacing w:val="-61"/>
        </w:rPr>
        <w:t xml:space="preserve"> </w:t>
      </w:r>
      <w:r>
        <w:rPr>
          <w:color w:val="333333"/>
        </w:rPr>
        <w:t>对象，否则报错。</w:t>
      </w:r>
      <w:r>
        <w:rPr>
          <w:color w:val="333333"/>
          <w:w w:val="95"/>
        </w:rPr>
        <w:t>我们可以将该对象赋值给一个变量可以来解决这个问题：</w:t>
      </w:r>
    </w:p>
    <w:p>
      <w:pPr>
        <w:pStyle w:val="4"/>
        <w:ind w:left="280"/>
        <w:rPr>
          <w:sz w:val="20"/>
        </w:rPr>
      </w:pPr>
      <w:r>
        <w:rPr>
          <w:sz w:val="20"/>
        </w:rPr>
        <w:pict>
          <v:shape id="_x0000_s1471" o:spid="_x0000_s1471" o:spt="202" type="#_x0000_t202" style="height:95.3pt;width:415.3pt;" fillcolor="#F5F5F5" filled="t" stroked="f" coordsize="21600,21600">
            <v:path/>
            <v:fill on="t" focussize="0,0"/>
            <v:stroke on="f" joinstyle="miter"/>
            <v:imagedata o:title=""/>
            <o:lock v:ext="edit"/>
            <v:textbox inset="0mm,0mm,0mm,0mm">
              <w:txbxContent>
                <w:p>
                  <w:pPr>
                    <w:pStyle w:val="4"/>
                    <w:spacing w:before="1" w:line="242" w:lineRule="auto"/>
                    <w:ind w:right="6291"/>
                  </w:pPr>
                  <w:r>
                    <w:t>apiVersion: apps/v1 kind: Deployment metadata:</w:t>
                  </w:r>
                </w:p>
                <w:p>
                  <w:pPr>
                    <w:pStyle w:val="4"/>
                    <w:spacing w:before="1" w:line="244" w:lineRule="auto"/>
                    <w:ind w:right="4298" w:firstLine="208"/>
                  </w:pPr>
                  <w:r>
                    <w:t>name: {{ .Release.Name }}-deployment spec:</w:t>
                  </w:r>
                </w:p>
                <w:p>
                  <w:pPr>
                    <w:pStyle w:val="4"/>
                    <w:spacing w:line="244" w:lineRule="auto"/>
                    <w:ind w:left="208" w:right="4718"/>
                  </w:pPr>
                  <w:r>
                    <w:t>replicas: {{ .Values.replicas }} template:</w:t>
                  </w:r>
                </w:p>
              </w:txbxContent>
            </v:textbox>
            <w10:wrap type="none"/>
            <w10:anchorlock/>
          </v:shape>
        </w:pict>
      </w:r>
    </w:p>
    <w:p>
      <w:pPr>
        <w:spacing w:after="0"/>
        <w:rPr>
          <w:sz w:val="20"/>
        </w:rPr>
        <w:sectPr>
          <w:pgSz w:w="11910" w:h="16840"/>
          <w:pgMar w:top="1400" w:right="440" w:bottom="280" w:left="1520" w:header="708" w:footer="0" w:gutter="0"/>
          <w:cols w:space="720" w:num="1"/>
        </w:sectPr>
      </w:pPr>
    </w:p>
    <w:p>
      <w:pPr>
        <w:pStyle w:val="4"/>
        <w:rPr>
          <w:sz w:val="7"/>
        </w:rPr>
      </w:pPr>
    </w:p>
    <w:p>
      <w:pPr>
        <w:pStyle w:val="4"/>
        <w:ind w:left="280"/>
        <w:rPr>
          <w:sz w:val="20"/>
        </w:rPr>
      </w:pPr>
      <w:r>
        <w:rPr>
          <w:sz w:val="20"/>
        </w:rPr>
        <w:pict>
          <v:shape id="_x0000_s1472" o:spid="_x0000_s1472" o:spt="202" type="#_x0000_t202" style="height:122.5pt;width:415.3pt;" fillcolor="#F5F5F5" filled="t" stroked="f" coordsize="21600,21600">
            <v:path/>
            <v:fill on="t" focussize="0,0"/>
            <v:stroke on="f" joinstyle="miter"/>
            <v:imagedata o:title=""/>
            <o:lock v:ext="edit"/>
            <v:textbox inset="0mm,0mm,0mm,0mm">
              <w:txbxContent>
                <w:p>
                  <w:pPr>
                    <w:pStyle w:val="4"/>
                    <w:spacing w:before="1" w:line="242" w:lineRule="auto"/>
                    <w:ind w:left="628" w:right="6922" w:hanging="209"/>
                  </w:pPr>
                  <w:r>
                    <w:t>metadata: labels:</w:t>
                  </w:r>
                </w:p>
                <w:p>
                  <w:pPr>
                    <w:pStyle w:val="4"/>
                    <w:spacing w:before="1" w:line="242" w:lineRule="auto"/>
                    <w:ind w:left="840" w:right="3666"/>
                  </w:pPr>
                  <w:r>
                    <w:t>project: {{ .Values.label.project }} app: {{ quote .Values.label.app }}</w:t>
                  </w:r>
                </w:p>
                <w:p>
                  <w:pPr>
                    <w:pStyle w:val="4"/>
                    <w:spacing w:before="1" w:line="242" w:lineRule="auto"/>
                    <w:ind w:left="840" w:right="5048" w:hanging="212"/>
                    <w:jc w:val="both"/>
                  </w:pPr>
                  <w:r>
                    <w:t>{{- with .Values.label }} project: {{ .project }} app: {{ .app }}</w:t>
                  </w:r>
                </w:p>
                <w:p>
                  <w:pPr>
                    <w:pStyle w:val="4"/>
                    <w:spacing w:before="1"/>
                    <w:ind w:left="840"/>
                    <w:jc w:val="both"/>
                  </w:pPr>
                  <w:r>
                    <w:t>release: {{ .Release.Name }}</w:t>
                  </w:r>
                </w:p>
                <w:p>
                  <w:pPr>
                    <w:pStyle w:val="4"/>
                    <w:spacing w:before="4"/>
                    <w:ind w:left="628"/>
                    <w:jc w:val="both"/>
                  </w:pPr>
                  <w:r>
                    <w:t>{{- end }}</w:t>
                  </w:r>
                </w:p>
              </w:txbxContent>
            </v:textbox>
            <w10:wrap type="none"/>
            <w10:anchorlock/>
          </v:shape>
        </w:pict>
      </w:r>
    </w:p>
    <w:p>
      <w:pPr>
        <w:pStyle w:val="4"/>
        <w:spacing w:before="92"/>
        <w:ind w:left="280"/>
      </w:pPr>
      <w:r>
        <w:pict>
          <v:shape id="_x0000_s1473" o:spid="_x0000_s1473" o:spt="202" type="#_x0000_t202" style="position:absolute;left:0pt;margin-left:90pt;margin-top:23.9pt;height:108.9pt;width:415.3pt;mso-position-horizontal-relative:page;mso-wrap-distance-bottom:0pt;mso-wrap-distance-top:0pt;z-index:-251432960;mso-width-relative:page;mso-height-relative:page;" fillcolor="#F5F5F5" filled="t" stroked="f" coordsize="21600,21600">
            <v:path/>
            <v:fill on="t" focussize="0,0"/>
            <v:stroke on="f" joinstyle="miter"/>
            <v:imagedata o:title=""/>
            <o:lock v:ext="edit"/>
            <v:textbox inset="0mm,0mm,0mm,0mm">
              <w:txbxContent>
                <w:p>
                  <w:pPr>
                    <w:pStyle w:val="4"/>
                    <w:ind w:left="628"/>
                    <w:jc w:val="both"/>
                  </w:pPr>
                  <w:r>
                    <w:t>{{- $releaseName := .Release.Name -}}</w:t>
                  </w:r>
                </w:p>
                <w:p>
                  <w:pPr>
                    <w:pStyle w:val="4"/>
                    <w:spacing w:before="4" w:line="242" w:lineRule="auto"/>
                    <w:ind w:left="840" w:right="5048" w:hanging="212"/>
                    <w:jc w:val="both"/>
                  </w:pPr>
                  <w:r>
                    <w:t>{{- with .Values.label }} project: {{ .project }} app: {{ .app }}</w:t>
                  </w:r>
                </w:p>
                <w:p>
                  <w:pPr>
                    <w:pStyle w:val="4"/>
                    <w:spacing w:before="1"/>
                    <w:ind w:left="840"/>
                    <w:jc w:val="both"/>
                  </w:pPr>
                  <w:r>
                    <w:t>release: {{ $releaseName }}</w:t>
                  </w:r>
                </w:p>
                <w:p>
                  <w:pPr>
                    <w:pStyle w:val="4"/>
                    <w:spacing w:before="4" w:line="242" w:lineRule="auto"/>
                    <w:ind w:left="840" w:right="3686"/>
                    <w:jc w:val="both"/>
                  </w:pPr>
                  <w:r>
                    <w:t># 或者可以使用$符号,引入全局命名空间release: {{ $.Release.Name }}</w:t>
                  </w:r>
                </w:p>
                <w:p>
                  <w:pPr>
                    <w:pStyle w:val="4"/>
                    <w:spacing w:before="2"/>
                    <w:ind w:left="628"/>
                    <w:jc w:val="both"/>
                  </w:pPr>
                  <w:r>
                    <w:t>{{- end }}</w:t>
                  </w:r>
                </w:p>
              </w:txbxContent>
            </v:textbox>
            <w10:wrap type="topAndBottom"/>
          </v:shape>
        </w:pict>
      </w:r>
      <w:r>
        <w:pict>
          <v:rect id="_x0000_s1474" o:spid="_x0000_s1474" o:spt="1" style="position:absolute;left:0pt;margin-left:90pt;margin-top:-1.15pt;height:25.1pt;width:415.3pt;mso-position-horizontal-relative:page;z-index:-251568128;mso-width-relative:page;mso-height-relative:page;" fillcolor="#FFFFFF" filled="t" stroked="f" coordsize="21600,21600">
            <v:path/>
            <v:fill on="t" focussize="0,0"/>
            <v:stroke on="f"/>
            <v:imagedata o:title=""/>
            <o:lock v:ext="edit"/>
          </v:rect>
        </w:pict>
      </w:r>
      <w:r>
        <w:rPr>
          <w:color w:val="333333"/>
        </w:rPr>
        <w:t>上面会出错</w:t>
      </w:r>
    </w:p>
    <w:p>
      <w:pPr>
        <w:pStyle w:val="4"/>
        <w:tabs>
          <w:tab w:val="left" w:pos="1539"/>
          <w:tab w:val="left" w:pos="4112"/>
        </w:tabs>
        <w:spacing w:line="255" w:lineRule="exact"/>
        <w:ind w:left="280"/>
      </w:pPr>
      <w:r>
        <w:rPr>
          <w:color w:val="333333"/>
        </w:rPr>
        <w:t>可以看到在</w:t>
      </w:r>
      <w:r>
        <w:rPr>
          <w:color w:val="333333"/>
        </w:rPr>
        <w:tab/>
      </w:r>
      <w:r>
        <w:rPr>
          <w:color w:val="333333"/>
        </w:rPr>
        <w:t>with</w:t>
      </w:r>
      <w:r>
        <w:rPr>
          <w:color w:val="333333"/>
          <w:spacing w:val="-56"/>
        </w:rPr>
        <w:t xml:space="preserve"> </w:t>
      </w:r>
      <w:r>
        <w:rPr>
          <w:color w:val="333333"/>
        </w:rPr>
        <w:t>语句上面增加了一句</w:t>
      </w:r>
      <w:r>
        <w:rPr>
          <w:color w:val="333333"/>
        </w:rPr>
        <w:tab/>
      </w:r>
      <w:r>
        <w:rPr>
          <w:color w:val="333333"/>
        </w:rPr>
        <w:t>{{-$releaseName:=.Release.Name-}}，其</w:t>
      </w:r>
    </w:p>
    <w:p>
      <w:pPr>
        <w:pStyle w:val="4"/>
        <w:tabs>
          <w:tab w:val="left" w:pos="699"/>
          <w:tab w:val="left" w:pos="1748"/>
          <w:tab w:val="left" w:pos="3692"/>
          <w:tab w:val="left" w:pos="6632"/>
          <w:tab w:val="left" w:pos="6894"/>
        </w:tabs>
        <w:spacing w:before="4" w:line="242" w:lineRule="auto"/>
        <w:ind w:left="280" w:right="1530"/>
      </w:pPr>
      <w:r>
        <w:rPr>
          <w:color w:val="333333"/>
        </w:rPr>
        <w:t>中</w:t>
      </w:r>
      <w:r>
        <w:rPr>
          <w:color w:val="333333"/>
        </w:rPr>
        <w:tab/>
      </w:r>
      <w:r>
        <w:rPr>
          <w:color w:val="333333"/>
        </w:rPr>
        <w:t>$releaseName</w:t>
      </w:r>
      <w:r>
        <w:rPr>
          <w:color w:val="333333"/>
          <w:spacing w:val="-58"/>
        </w:rPr>
        <w:t xml:space="preserve"> </w:t>
      </w:r>
      <w:r>
        <w:rPr>
          <w:color w:val="333333"/>
        </w:rPr>
        <w:t>就是后面的对象的一个引用变量，它的形式就是</w:t>
      </w:r>
      <w:r>
        <w:rPr>
          <w:color w:val="333333"/>
        </w:rPr>
        <w:tab/>
      </w:r>
      <w:r>
        <w:rPr>
          <w:color w:val="333333"/>
        </w:rPr>
        <w:t>$name，赋值操作</w:t>
      </w:r>
      <w:r>
        <w:rPr>
          <w:color w:val="333333"/>
          <w:spacing w:val="-13"/>
        </w:rPr>
        <w:t>使</w:t>
      </w:r>
      <w:r>
        <w:rPr>
          <w:color w:val="333333"/>
        </w:rPr>
        <w:t>用</w:t>
      </w:r>
      <w:r>
        <w:rPr>
          <w:color w:val="333333"/>
        </w:rPr>
        <w:tab/>
      </w:r>
      <w:r>
        <w:rPr>
          <w:color w:val="333333"/>
        </w:rPr>
        <w:t>:=，这样</w:t>
      </w:r>
      <w:r>
        <w:rPr>
          <w:color w:val="333333"/>
        </w:rPr>
        <w:tab/>
      </w:r>
      <w:r>
        <w:rPr>
          <w:color w:val="333333"/>
        </w:rPr>
        <w:t>with</w:t>
      </w:r>
      <w:r>
        <w:rPr>
          <w:color w:val="333333"/>
          <w:spacing w:val="-56"/>
        </w:rPr>
        <w:t xml:space="preserve"> </w:t>
      </w:r>
      <w:r>
        <w:rPr>
          <w:color w:val="333333"/>
        </w:rPr>
        <w:t>语句块内部的</w:t>
      </w:r>
      <w:r>
        <w:rPr>
          <w:color w:val="333333"/>
        </w:rPr>
        <w:tab/>
      </w:r>
      <w:r>
        <w:rPr>
          <w:color w:val="333333"/>
        </w:rPr>
        <w:t>$releaseName</w:t>
      </w:r>
      <w:r>
        <w:rPr>
          <w:color w:val="333333"/>
          <w:spacing w:val="-54"/>
        </w:rPr>
        <w:t xml:space="preserve"> </w:t>
      </w:r>
      <w:r>
        <w:rPr>
          <w:color w:val="333333"/>
        </w:rPr>
        <w:t>变量仍然指向的是</w:t>
      </w:r>
      <w:r>
        <w:rPr>
          <w:color w:val="333333"/>
        </w:rPr>
        <w:tab/>
      </w:r>
      <w:r>
        <w:rPr>
          <w:color w:val="333333"/>
        </w:rPr>
        <w:t>.Release.Name</w:t>
      </w:r>
    </w:p>
    <w:p>
      <w:pPr>
        <w:pStyle w:val="4"/>
        <w:spacing w:before="11"/>
        <w:rPr>
          <w:sz w:val="15"/>
        </w:rPr>
      </w:pPr>
    </w:p>
    <w:p>
      <w:pPr>
        <w:pStyle w:val="3"/>
        <w:numPr>
          <w:ilvl w:val="1"/>
          <w:numId w:val="90"/>
        </w:numPr>
        <w:tabs>
          <w:tab w:val="left" w:pos="600"/>
        </w:tabs>
        <w:spacing w:before="70" w:after="0" w:line="240" w:lineRule="auto"/>
        <w:ind w:left="599" w:right="0" w:hanging="320"/>
        <w:jc w:val="left"/>
      </w:pPr>
      <w:r>
        <w:t>、命名模板</w:t>
      </w:r>
    </w:p>
    <w:p>
      <w:pPr>
        <w:pStyle w:val="4"/>
        <w:spacing w:before="158" w:line="265" w:lineRule="exact"/>
        <w:ind w:left="280"/>
      </w:pPr>
      <w:r>
        <w:rPr>
          <w:color w:val="333333"/>
        </w:rPr>
        <w:t>需要复用代码的地方用。</w:t>
      </w:r>
    </w:p>
    <w:p>
      <w:pPr>
        <w:pStyle w:val="4"/>
        <w:spacing w:before="2" w:after="2" w:line="232" w:lineRule="auto"/>
        <w:ind w:left="261" w:right="1472" w:firstLine="18"/>
        <w:rPr>
          <w:color w:val="333333"/>
          <w:spacing w:val="-5"/>
        </w:rPr>
      </w:pPr>
      <w:r>
        <w:rPr>
          <w:color w:val="333333"/>
          <w:spacing w:val="-5"/>
        </w:rPr>
        <w:t xml:space="preserve">命名模板：使用 </w:t>
      </w:r>
      <w:r>
        <w:rPr>
          <w:color w:val="333333"/>
        </w:rPr>
        <w:t>define</w:t>
      </w:r>
      <w:r>
        <w:rPr>
          <w:color w:val="333333"/>
          <w:spacing w:val="-9"/>
        </w:rPr>
        <w:t xml:space="preserve"> 定义，template </w:t>
      </w:r>
      <w:r>
        <w:rPr>
          <w:color w:val="333333"/>
          <w:spacing w:val="-13"/>
        </w:rPr>
        <w:t xml:space="preserve">引入，在 </w:t>
      </w:r>
      <w:r>
        <w:rPr>
          <w:color w:val="333333"/>
        </w:rPr>
        <w:t>templates</w:t>
      </w:r>
      <w:r>
        <w:rPr>
          <w:color w:val="333333"/>
          <w:spacing w:val="-8"/>
        </w:rPr>
        <w:t xml:space="preserve"> 目录中默认下划线</w:t>
      </w:r>
      <w:r>
        <w:rPr>
          <w:i/>
          <w:color w:val="333333"/>
          <w:spacing w:val="-48"/>
          <w:sz w:val="22"/>
        </w:rPr>
        <w:t xml:space="preserve">开头的文 </w:t>
      </w:r>
      <w:r>
        <w:rPr>
          <w:i/>
          <w:color w:val="333333"/>
          <w:spacing w:val="-58"/>
          <w:sz w:val="22"/>
        </w:rPr>
        <w:t>件</w:t>
      </w:r>
      <w:r>
        <w:rPr>
          <w:color w:val="333333"/>
          <w:spacing w:val="-5"/>
        </w:rPr>
        <w:t>为公共模板(helpers.tpl)</w:t>
      </w:r>
    </w:p>
    <w:p>
      <w:pPr>
        <w:pStyle w:val="4"/>
        <w:ind w:left="280"/>
        <w:rPr>
          <w:sz w:val="20"/>
        </w:rPr>
      </w:pPr>
    </w:p>
    <w:p>
      <w:pPr>
        <w:pStyle w:val="4"/>
        <w:ind w:left="280"/>
        <w:rPr>
          <w:sz w:val="20"/>
        </w:rPr>
      </w:pPr>
      <w:r>
        <w:rPr>
          <w:sz w:val="20"/>
        </w:rPr>
        <w:pict>
          <v:shape id="_x0000_s1478" o:spid="_x0000_s1478" o:spt="202" type="#_x0000_t202" style="height:149.75pt;width:415.3pt;" fillcolor="#F5F5F5" filled="t" stroked="f" coordsize="21600,21600">
            <v:path/>
            <v:fill on="t" focussize="0,0"/>
            <v:stroke on="f" joinstyle="miter"/>
            <v:imagedata o:title=""/>
            <o:lock v:ext="edit"/>
            <v:textbox inset="0mm,0mm,0mm,0mm">
              <w:txbxContent>
                <w:p>
                  <w:pPr>
                    <w:pStyle w:val="4"/>
                  </w:pPr>
                  <w:r>
                    <w:t xml:space="preserve"># </w:t>
                  </w:r>
                  <w:r>
                    <w:rPr>
                      <w:color w:val="0000FF"/>
                    </w:rPr>
                    <w:t xml:space="preserve">cat </w:t>
                  </w:r>
                  <w:r>
                    <w:t>_helpers.tpl</w:t>
                  </w:r>
                </w:p>
                <w:p>
                  <w:pPr>
                    <w:pStyle w:val="4"/>
                    <w:spacing w:before="4"/>
                  </w:pPr>
                  <w:r>
                    <w:t xml:space="preserve">{{- define </w:t>
                  </w:r>
                  <w:r>
                    <w:rPr>
                      <w:color w:val="800000"/>
                    </w:rPr>
                    <w:t xml:space="preserve">"demo.fullname" </w:t>
                  </w:r>
                  <w:r>
                    <w:t>-}}</w:t>
                  </w:r>
                </w:p>
                <w:p>
                  <w:pPr>
                    <w:pStyle w:val="4"/>
                    <w:spacing w:before="2"/>
                  </w:pPr>
                  <w:r>
                    <w:t>{{- .Chart.Name -}}-{{ .Release.Name }}</w:t>
                  </w:r>
                </w:p>
                <w:p>
                  <w:pPr>
                    <w:pStyle w:val="4"/>
                    <w:spacing w:before="5"/>
                  </w:pPr>
                  <w:r>
                    <w:t>{{- end -}}</w:t>
                  </w:r>
                </w:p>
                <w:p>
                  <w:pPr>
                    <w:pStyle w:val="4"/>
                    <w:spacing w:before="6"/>
                  </w:pPr>
                </w:p>
                <w:p>
                  <w:pPr>
                    <w:pStyle w:val="4"/>
                    <w:spacing w:line="242" w:lineRule="auto"/>
                    <w:ind w:right="6186"/>
                  </w:pPr>
                  <w:r>
                    <w:t xml:space="preserve"># </w:t>
                  </w:r>
                  <w:r>
                    <w:rPr>
                      <w:color w:val="0000FF"/>
                    </w:rPr>
                    <w:t>cat</w:t>
                  </w:r>
                  <w:r>
                    <w:t>deployment.yaml apiVersion: apps/v1 kind: Deployment metadata:</w:t>
                  </w:r>
                </w:p>
                <w:p>
                  <w:pPr>
                    <w:pStyle w:val="4"/>
                    <w:spacing w:before="3"/>
                    <w:ind w:left="208"/>
                  </w:pPr>
                  <w:r>
                    <w:t>name: {{ template</w:t>
                  </w:r>
                  <w:r>
                    <w:rPr>
                      <w:color w:val="800000"/>
                    </w:rPr>
                    <w:t xml:space="preserve">"demo.fullname" </w:t>
                  </w:r>
                  <w:r>
                    <w:t>. }}</w:t>
                  </w:r>
                </w:p>
                <w:p>
                  <w:pPr>
                    <w:pStyle w:val="4"/>
                    <w:spacing w:before="2"/>
                  </w:pPr>
                  <w:r>
                    <w:t>...</w:t>
                  </w:r>
                </w:p>
              </w:txbxContent>
            </v:textbox>
            <w10:wrap type="none"/>
            <w10:anchorlock/>
          </v:shape>
        </w:pict>
      </w:r>
    </w:p>
    <w:p>
      <w:pPr>
        <w:pStyle w:val="4"/>
        <w:spacing w:before="97" w:line="242" w:lineRule="auto"/>
        <w:ind w:left="280" w:right="1580"/>
      </w:pPr>
      <w:r>
        <w:pict>
          <v:shape id="_x0000_s1479" o:spid="_x0000_s1479" o:spt="202" type="#_x0000_t202" style="position:absolute;left:0pt;margin-left:90pt;margin-top:37.7pt;height:122.55pt;width:415.3pt;mso-position-horizontal-relative:page;mso-wrap-distance-bottom:0pt;mso-wrap-distance-top:0pt;z-index:-251431936;mso-width-relative:page;mso-height-relative:page;" fillcolor="#F5F5F5" filled="t" stroked="f" coordsize="21600,21600">
            <v:path/>
            <v:fill on="t" focussize="0,0"/>
            <v:stroke on="f" joinstyle="miter"/>
            <v:imagedata o:title=""/>
            <o:lock v:ext="edit"/>
            <v:textbox inset="0mm,0mm,0mm,0mm">
              <w:txbxContent>
                <w:p>
                  <w:pPr>
                    <w:pStyle w:val="4"/>
                  </w:pPr>
                  <w:r>
                    <w:t xml:space="preserve"># </w:t>
                  </w:r>
                  <w:r>
                    <w:rPr>
                      <w:color w:val="0000FF"/>
                    </w:rPr>
                    <w:t xml:space="preserve">cat </w:t>
                  </w:r>
                  <w:r>
                    <w:t>_helpers.tpl</w:t>
                  </w:r>
                </w:p>
                <w:p>
                  <w:pPr>
                    <w:pStyle w:val="4"/>
                    <w:spacing w:before="4"/>
                  </w:pPr>
                  <w:r>
                    <w:t xml:space="preserve">{{- define </w:t>
                  </w:r>
                  <w:r>
                    <w:rPr>
                      <w:color w:val="800000"/>
                    </w:rPr>
                    <w:t xml:space="preserve">"demo.labels" </w:t>
                  </w:r>
                  <w:r>
                    <w:t>-}}</w:t>
                  </w:r>
                </w:p>
                <w:p>
                  <w:pPr>
                    <w:pStyle w:val="4"/>
                    <w:spacing w:before="3"/>
                  </w:pPr>
                  <w:r>
                    <w:t>app: {{ template</w:t>
                  </w:r>
                  <w:r>
                    <w:rPr>
                      <w:color w:val="800000"/>
                    </w:rPr>
                    <w:t xml:space="preserve">"demo.fullname" </w:t>
                  </w:r>
                  <w:r>
                    <w:t>. }}</w:t>
                  </w:r>
                </w:p>
                <w:p>
                  <w:pPr>
                    <w:pStyle w:val="4"/>
                    <w:spacing w:before="4" w:line="242" w:lineRule="auto"/>
                    <w:ind w:right="3351"/>
                  </w:pPr>
                  <w:r>
                    <w:t xml:space="preserve">chart: </w:t>
                  </w:r>
                  <w:r>
                    <w:rPr>
                      <w:color w:val="800000"/>
                    </w:rPr>
                    <w:t xml:space="preserve">"{{ .Chart.Name }}-{{ .Chart.Version }}" </w:t>
                  </w:r>
                  <w:r>
                    <w:t xml:space="preserve">release: </w:t>
                  </w:r>
                  <w:r>
                    <w:rPr>
                      <w:color w:val="800000"/>
                    </w:rPr>
                    <w:t>"{{ .Release.Name }}"</w:t>
                  </w:r>
                </w:p>
                <w:p>
                  <w:pPr>
                    <w:pStyle w:val="4"/>
                    <w:spacing w:before="1"/>
                  </w:pPr>
                  <w:r>
                    <w:t>{{- end -}}</w:t>
                  </w:r>
                </w:p>
                <w:p>
                  <w:pPr>
                    <w:pStyle w:val="4"/>
                    <w:spacing w:before="7"/>
                  </w:pPr>
                </w:p>
                <w:p>
                  <w:pPr>
                    <w:pStyle w:val="4"/>
                    <w:spacing w:line="242" w:lineRule="auto"/>
                    <w:ind w:right="6186"/>
                  </w:pPr>
                  <w:r>
                    <w:t xml:space="preserve"># </w:t>
                  </w:r>
                  <w:r>
                    <w:rPr>
                      <w:color w:val="0000FF"/>
                    </w:rPr>
                    <w:t>cat</w:t>
                  </w:r>
                  <w:r>
                    <w:t>deployment.yaml apiVersion: apps/v1</w:t>
                  </w:r>
                </w:p>
              </w:txbxContent>
            </v:textbox>
            <w10:wrap type="topAndBottom"/>
          </v:shape>
        </w:pict>
      </w:r>
      <w:r>
        <w:pict>
          <v:shape id="_x0000_s1480" o:spid="_x0000_s1480" style="position:absolute;left:0pt;margin-left:90pt;margin-top:-0.95pt;height:38.7pt;width:415.3pt;mso-position-horizontal-relative:page;z-index:-251567104;mso-width-relative:page;mso-height-relative:page;" fillcolor="#FFFFFF" filled="t" stroked="f" coordorigin="1800,-20" coordsize="8306,774" path="m10106,-20l1800,-20,1800,367,1800,754,10106,754,10106,367,10106,-20xe">
            <v:path arrowok="t"/>
            <v:fill on="t" focussize="0,0"/>
            <v:stroke on="f"/>
            <v:imagedata o:title=""/>
            <o:lock v:ext="edit"/>
          </v:shape>
        </w:pict>
      </w:r>
      <w:r>
        <w:rPr>
          <w:color w:val="333333"/>
        </w:rPr>
        <w:t>template</w:t>
      </w:r>
      <w:r>
        <w:rPr>
          <w:color w:val="333333"/>
          <w:spacing w:val="-8"/>
        </w:rPr>
        <w:t xml:space="preserve"> 指令是将一个模板包含在另一个模板中的方法。但是，</w:t>
      </w:r>
      <w:r>
        <w:rPr>
          <w:color w:val="333333"/>
        </w:rPr>
        <w:t>template</w:t>
      </w:r>
      <w:r>
        <w:rPr>
          <w:color w:val="333333"/>
          <w:spacing w:val="-9"/>
        </w:rPr>
        <w:t xml:space="preserve"> 函数不能用于Go</w:t>
      </w:r>
      <w:r>
        <w:rPr>
          <w:color w:val="333333"/>
          <w:spacing w:val="-11"/>
        </w:rPr>
        <w:t xml:space="preserve"> 模板管道。为了解决该问题，增加 </w:t>
      </w:r>
      <w:r>
        <w:rPr>
          <w:color w:val="333333"/>
        </w:rPr>
        <w:t>include</w:t>
      </w:r>
      <w:r>
        <w:rPr>
          <w:color w:val="333333"/>
          <w:spacing w:val="-14"/>
        </w:rPr>
        <w:t xml:space="preserve"> 功能。</w:t>
      </w:r>
    </w:p>
    <w:p>
      <w:pPr>
        <w:spacing w:after="0" w:line="242" w:lineRule="auto"/>
        <w:sectPr>
          <w:pgSz w:w="11910" w:h="16840"/>
          <w:pgMar w:top="1400" w:right="440" w:bottom="280" w:left="1520" w:header="708" w:footer="0" w:gutter="0"/>
          <w:cols w:space="720" w:num="1"/>
        </w:sectPr>
      </w:pPr>
    </w:p>
    <w:p>
      <w:pPr>
        <w:pStyle w:val="4"/>
        <w:rPr>
          <w:sz w:val="7"/>
        </w:rPr>
      </w:pPr>
    </w:p>
    <w:p>
      <w:pPr>
        <w:pStyle w:val="4"/>
        <w:ind w:left="280"/>
        <w:rPr>
          <w:sz w:val="20"/>
        </w:rPr>
      </w:pPr>
      <w:r>
        <w:rPr>
          <w:sz w:val="20"/>
        </w:rPr>
        <w:pict>
          <v:shape id="_x0000_s1481" o:spid="_x0000_s1481" o:spt="202" type="#_x0000_t202" style="height:81.65pt;width:415.3pt;" fillcolor="#F5F5F5" filled="t" stroked="f" coordsize="21600,21600">
            <v:path/>
            <v:fill on="t" focussize="0,0"/>
            <v:stroke on="f" joinstyle="miter"/>
            <v:imagedata o:title=""/>
            <o:lock v:ext="edit"/>
            <v:textbox inset="0mm,0mm,0mm,0mm">
              <w:txbxContent>
                <w:p>
                  <w:pPr>
                    <w:pStyle w:val="4"/>
                    <w:spacing w:before="1" w:line="242" w:lineRule="auto"/>
                    <w:ind w:right="6623"/>
                  </w:pPr>
                  <w:r>
                    <w:t>kind:</w:t>
                  </w:r>
                  <w:r>
                    <w:rPr>
                      <w:spacing w:val="-17"/>
                    </w:rPr>
                    <w:t xml:space="preserve"> </w:t>
                  </w:r>
                  <w:r>
                    <w:t>Deployment metadata:</w:t>
                  </w:r>
                </w:p>
                <w:p>
                  <w:pPr>
                    <w:pStyle w:val="4"/>
                    <w:spacing w:before="1" w:line="242" w:lineRule="auto"/>
                    <w:ind w:left="208" w:right="4298"/>
                  </w:pPr>
                  <w:r>
                    <w:t>name: {{ include</w:t>
                  </w:r>
                  <w:r>
                    <w:rPr>
                      <w:color w:val="800000"/>
                    </w:rPr>
                    <w:t xml:space="preserve">"demo.fullname" </w:t>
                  </w:r>
                  <w:r>
                    <w:t>. }} labels:</w:t>
                  </w:r>
                </w:p>
                <w:p>
                  <w:pPr>
                    <w:pStyle w:val="4"/>
                    <w:spacing w:before="1"/>
                    <w:ind w:left="420"/>
                  </w:pPr>
                  <w:r>
                    <w:t xml:space="preserve">{{- include </w:t>
                  </w:r>
                  <w:r>
                    <w:rPr>
                      <w:color w:val="800000"/>
                    </w:rPr>
                    <w:t xml:space="preserve">"demo.labels" </w:t>
                  </w:r>
                  <w:r>
                    <w:t xml:space="preserve">. | nindent </w:t>
                  </w:r>
                  <w:r>
                    <w:rPr>
                      <w:color w:val="800080"/>
                    </w:rPr>
                    <w:t xml:space="preserve">4 </w:t>
                  </w:r>
                  <w:r>
                    <w:t>}}</w:t>
                  </w:r>
                </w:p>
                <w:p>
                  <w:pPr>
                    <w:pStyle w:val="4"/>
                    <w:spacing w:before="2"/>
                  </w:pPr>
                  <w:r>
                    <w:t>...</w:t>
                  </w:r>
                </w:p>
              </w:txbxContent>
            </v:textbox>
            <w10:wrap type="none"/>
            <w10:anchorlock/>
          </v:shape>
        </w:pict>
      </w:r>
    </w:p>
    <w:p>
      <w:pPr>
        <w:pStyle w:val="4"/>
        <w:tabs>
          <w:tab w:val="left" w:pos="2168"/>
          <w:tab w:val="left" w:pos="3534"/>
          <w:tab w:val="left" w:pos="5425"/>
          <w:tab w:val="left" w:pos="5739"/>
        </w:tabs>
        <w:spacing w:line="255" w:lineRule="exact"/>
        <w:ind w:left="280"/>
      </w:pPr>
      <w:r>
        <w:rPr>
          <w:color w:val="333333"/>
        </w:rPr>
        <w:t>上面包含一个名为</w:t>
      </w:r>
      <w:r>
        <w:rPr>
          <w:color w:val="333333"/>
        </w:rPr>
        <w:tab/>
      </w:r>
      <w:r>
        <w:rPr>
          <w:color w:val="333333"/>
        </w:rPr>
        <w:t>demo.labels</w:t>
      </w:r>
      <w:r>
        <w:rPr>
          <w:color w:val="333333"/>
        </w:rPr>
        <w:tab/>
      </w:r>
      <w:r>
        <w:rPr>
          <w:color w:val="333333"/>
        </w:rPr>
        <w:t>的模板，然后将值</w:t>
      </w:r>
      <w:r>
        <w:rPr>
          <w:color w:val="333333"/>
        </w:rPr>
        <w:tab/>
      </w:r>
      <w:r>
        <w:rPr>
          <w:color w:val="333333"/>
        </w:rPr>
        <w:t>.</w:t>
      </w:r>
      <w:r>
        <w:rPr>
          <w:color w:val="333333"/>
        </w:rPr>
        <w:tab/>
      </w:r>
      <w:r>
        <w:rPr>
          <w:color w:val="333333"/>
        </w:rPr>
        <w:t>传递给模板，最后将该模板的</w:t>
      </w:r>
    </w:p>
    <w:p>
      <w:pPr>
        <w:tabs>
          <w:tab w:val="left" w:pos="1539"/>
          <w:tab w:val="left" w:pos="2485"/>
        </w:tabs>
        <w:spacing w:before="2" w:line="491" w:lineRule="auto"/>
        <w:ind w:left="280" w:right="6829" w:firstLine="0"/>
        <w:jc w:val="left"/>
        <w:rPr>
          <w:b/>
          <w:sz w:val="21"/>
        </w:rPr>
      </w:pPr>
      <w:r>
        <w:rPr>
          <w:color w:val="333333"/>
          <w:sz w:val="21"/>
        </w:rPr>
        <w:t>输出传递给</w:t>
      </w:r>
      <w:r>
        <w:rPr>
          <w:color w:val="333333"/>
          <w:sz w:val="21"/>
        </w:rPr>
        <w:tab/>
      </w:r>
      <w:r>
        <w:rPr>
          <w:color w:val="333333"/>
          <w:sz w:val="21"/>
        </w:rPr>
        <w:t>nindent</w:t>
      </w:r>
      <w:r>
        <w:rPr>
          <w:color w:val="333333"/>
          <w:sz w:val="21"/>
        </w:rPr>
        <w:tab/>
      </w:r>
      <w:r>
        <w:rPr>
          <w:color w:val="333333"/>
          <w:sz w:val="21"/>
        </w:rPr>
        <w:t>函数</w:t>
      </w:r>
      <w:r>
        <w:rPr>
          <w:color w:val="333333"/>
          <w:spacing w:val="-16"/>
          <w:sz w:val="21"/>
        </w:rPr>
        <w:t>。</w:t>
      </w:r>
      <w:r>
        <w:rPr>
          <w:b/>
          <w:sz w:val="21"/>
        </w:rPr>
        <w:t>8、开发自己的</w:t>
      </w:r>
      <w:r>
        <w:rPr>
          <w:b/>
          <w:spacing w:val="-52"/>
          <w:sz w:val="21"/>
        </w:rPr>
        <w:t xml:space="preserve"> </w:t>
      </w:r>
      <w:r>
        <w:rPr>
          <w:b/>
          <w:sz w:val="21"/>
        </w:rPr>
        <w:t>chart</w:t>
      </w:r>
    </w:p>
    <w:p>
      <w:pPr>
        <w:pStyle w:val="4"/>
        <w:spacing w:before="147"/>
        <w:ind w:left="280"/>
      </w:pPr>
      <w:r>
        <w:pict>
          <v:shape id="_x0000_s1482" o:spid="_x0000_s1482" style="position:absolute;left:0pt;margin-left:90pt;margin-top:7.35pt;height:71.7pt;width:415.3pt;mso-position-horizontal-relative:page;z-index:-251566080;mso-width-relative:page;mso-height-relative:page;" fillcolor="#FFFFFF" filled="t" stroked="f" coordorigin="1800,147" coordsize="8306,1434" path="m10106,1194l1800,1194,1800,1581,10106,1581,10106,1194xm10106,147l1800,147,1800,534,1800,921,1800,1193,10106,1193,10106,921,10106,534,10106,147xe">
            <v:path arrowok="t"/>
            <v:fill on="t" focussize="0,0"/>
            <v:stroke on="f"/>
            <v:imagedata o:title=""/>
            <o:lock v:ext="edit"/>
          </v:shape>
        </w:pict>
      </w:r>
      <w:r>
        <w:rPr>
          <w:color w:val="333333"/>
        </w:rPr>
        <w:t>1、先创建模板</w:t>
      </w:r>
    </w:p>
    <w:p>
      <w:pPr>
        <w:pStyle w:val="4"/>
        <w:spacing w:before="120"/>
        <w:ind w:left="280"/>
      </w:pPr>
      <w:r>
        <w:rPr>
          <w:color w:val="333333"/>
        </w:rPr>
        <w:t>2、修改 Chart.yaml，Values.yaml，添加常用的变量</w:t>
      </w:r>
    </w:p>
    <w:p>
      <w:pPr>
        <w:pStyle w:val="4"/>
        <w:spacing w:before="117" w:line="244" w:lineRule="auto"/>
        <w:ind w:left="640" w:right="1535" w:hanging="360"/>
      </w:pPr>
      <w:r>
        <w:rPr>
          <w:color w:val="333333"/>
        </w:rPr>
        <w:t>3</w:t>
      </w:r>
      <w:r>
        <w:rPr>
          <w:color w:val="333333"/>
          <w:spacing w:val="-31"/>
        </w:rPr>
        <w:t xml:space="preserve">、 在 </w:t>
      </w:r>
      <w:r>
        <w:rPr>
          <w:color w:val="333333"/>
        </w:rPr>
        <w:t>templates</w:t>
      </w:r>
      <w:r>
        <w:rPr>
          <w:color w:val="333333"/>
          <w:spacing w:val="-12"/>
        </w:rPr>
        <w:t xml:space="preserve"> 目录下创建部署镜像所需要的 </w:t>
      </w:r>
      <w:r>
        <w:rPr>
          <w:color w:val="333333"/>
        </w:rPr>
        <w:t>yaml</w:t>
      </w:r>
      <w:r>
        <w:rPr>
          <w:color w:val="333333"/>
          <w:spacing w:val="-13"/>
        </w:rPr>
        <w:t xml:space="preserve"> 文件，并变量引用 </w:t>
      </w:r>
      <w:r>
        <w:rPr>
          <w:color w:val="333333"/>
        </w:rPr>
        <w:t>yaml</w:t>
      </w:r>
      <w:r>
        <w:rPr>
          <w:color w:val="333333"/>
          <w:spacing w:val="-10"/>
        </w:rPr>
        <w:t xml:space="preserve"> 里经常变动的字段</w:t>
      </w:r>
    </w:p>
    <w:p>
      <w:pPr>
        <w:pStyle w:val="2"/>
        <w:spacing w:before="112"/>
      </w:pPr>
      <w:r>
        <w:t>二十三、kubernetes 高可用集群搭建</w:t>
      </w:r>
    </w:p>
    <w:p>
      <w:pPr>
        <w:pStyle w:val="3"/>
        <w:spacing w:before="160"/>
      </w:pPr>
      <w:r>
        <w:t>1、概述</w:t>
      </w:r>
    </w:p>
    <w:p>
      <w:pPr>
        <w:pStyle w:val="4"/>
        <w:spacing w:before="139" w:line="242" w:lineRule="auto"/>
        <w:ind w:left="280" w:right="1371"/>
      </w:pPr>
      <w:r>
        <w:t>Kubernetes</w:t>
      </w:r>
      <w:r>
        <w:rPr>
          <w:spacing w:val="-10"/>
        </w:rPr>
        <w:t xml:space="preserve"> 作为容器集群系统，通过健康检查+重启策略实现了 </w:t>
      </w:r>
      <w:r>
        <w:t>Pod</w:t>
      </w:r>
      <w:r>
        <w:rPr>
          <w:spacing w:val="-8"/>
        </w:rPr>
        <w:t xml:space="preserve"> 故障自我修复能力， </w:t>
      </w:r>
      <w:r>
        <w:rPr>
          <w:spacing w:val="-13"/>
        </w:rPr>
        <w:t xml:space="preserve">通过调度算法实现将 </w:t>
      </w:r>
      <w:r>
        <w:t>Pod</w:t>
      </w:r>
      <w:r>
        <w:rPr>
          <w:spacing w:val="-11"/>
        </w:rPr>
        <w:t xml:space="preserve"> 分布式部署，监控其预期副本数，并根据 </w:t>
      </w:r>
      <w:r>
        <w:t>Node</w:t>
      </w:r>
      <w:r>
        <w:rPr>
          <w:spacing w:val="-8"/>
        </w:rPr>
        <w:t xml:space="preserve"> 失效状态自动在正</w:t>
      </w:r>
      <w:r>
        <w:rPr>
          <w:spacing w:val="-31"/>
        </w:rPr>
        <w:t xml:space="preserve">常 </w:t>
      </w:r>
      <w:r>
        <w:t>Node</w:t>
      </w:r>
      <w:r>
        <w:rPr>
          <w:spacing w:val="-27"/>
        </w:rPr>
        <w:t xml:space="preserve"> 启动 </w:t>
      </w:r>
      <w:r>
        <w:t>Pod，实现了应用层的高可用性。</w:t>
      </w:r>
    </w:p>
    <w:p>
      <w:pPr>
        <w:pStyle w:val="4"/>
        <w:spacing w:before="10"/>
        <w:rPr>
          <w:sz w:val="15"/>
        </w:rPr>
      </w:pPr>
    </w:p>
    <w:p>
      <w:pPr>
        <w:pStyle w:val="4"/>
        <w:spacing w:line="242" w:lineRule="auto"/>
        <w:ind w:left="280" w:right="1477"/>
        <w:jc w:val="both"/>
      </w:pPr>
      <w:r>
        <w:rPr>
          <w:spacing w:val="-19"/>
        </w:rPr>
        <w:t xml:space="preserve">针对 </w:t>
      </w:r>
      <w:r>
        <w:t>Kubernetes</w:t>
      </w:r>
      <w:r>
        <w:rPr>
          <w:spacing w:val="-8"/>
        </w:rPr>
        <w:t xml:space="preserve"> 集群，高可用性还应包含以下两个层面的考虑：</w:t>
      </w:r>
      <w:r>
        <w:t>Etcd</w:t>
      </w:r>
      <w:r>
        <w:rPr>
          <w:spacing w:val="-8"/>
        </w:rPr>
        <w:t xml:space="preserve"> 数据库的高可用性</w:t>
      </w:r>
      <w:r>
        <w:rPr>
          <w:spacing w:val="-32"/>
        </w:rPr>
        <w:t xml:space="preserve">和 </w:t>
      </w:r>
      <w:r>
        <w:t>Kubernetes Master</w:t>
      </w:r>
      <w:r>
        <w:rPr>
          <w:spacing w:val="-12"/>
        </w:rPr>
        <w:t xml:space="preserve"> 组件的高可用性。 而 </w:t>
      </w:r>
      <w:r>
        <w:t>Etcd</w:t>
      </w:r>
      <w:r>
        <w:rPr>
          <w:spacing w:val="-15"/>
        </w:rPr>
        <w:t xml:space="preserve"> 我们已经采用 </w:t>
      </w:r>
      <w:r>
        <w:t>3</w:t>
      </w:r>
      <w:r>
        <w:rPr>
          <w:spacing w:val="-8"/>
        </w:rPr>
        <w:t xml:space="preserve"> 个节点组建集群实现高</w:t>
      </w:r>
      <w:r>
        <w:rPr>
          <w:spacing w:val="-14"/>
        </w:rPr>
        <w:t xml:space="preserve">可用，本节将对 </w:t>
      </w:r>
      <w:r>
        <w:t>Master</w:t>
      </w:r>
      <w:r>
        <w:rPr>
          <w:spacing w:val="-8"/>
        </w:rPr>
        <w:t xml:space="preserve"> 节点高可用进行说明和实施。</w:t>
      </w:r>
    </w:p>
    <w:p>
      <w:pPr>
        <w:pStyle w:val="4"/>
        <w:spacing w:before="7"/>
        <w:rPr>
          <w:sz w:val="15"/>
        </w:rPr>
      </w:pPr>
    </w:p>
    <w:p>
      <w:pPr>
        <w:pStyle w:val="4"/>
        <w:spacing w:before="1" w:line="242" w:lineRule="auto"/>
        <w:ind w:left="280" w:right="1371"/>
      </w:pPr>
      <w:r>
        <w:t>Master</w:t>
      </w:r>
      <w:r>
        <w:rPr>
          <w:spacing w:val="-10"/>
        </w:rPr>
        <w:t xml:space="preserve"> 节点扮演着总控中心的角色，通过不断与工作节点上的 </w:t>
      </w:r>
      <w:r>
        <w:t>Kubelet</w:t>
      </w:r>
      <w:r>
        <w:rPr>
          <w:spacing w:val="-37"/>
        </w:rPr>
        <w:t xml:space="preserve"> 和 </w:t>
      </w:r>
      <w:r>
        <w:t>kube-proxy</w:t>
      </w:r>
      <w:r>
        <w:rPr>
          <w:spacing w:val="-28"/>
        </w:rPr>
        <w:t xml:space="preserve"> 进</w:t>
      </w:r>
      <w:r>
        <w:rPr>
          <w:spacing w:val="-30"/>
        </w:rPr>
        <w:t xml:space="preserve">行通信来维护整个集群的健康工作状态。如果 </w:t>
      </w:r>
      <w:r>
        <w:t>Master</w:t>
      </w:r>
      <w:r>
        <w:rPr>
          <w:spacing w:val="-12"/>
        </w:rPr>
        <w:t xml:space="preserve"> 节点故障，将无法使用 </w:t>
      </w:r>
      <w:r>
        <w:t>kubectl</w:t>
      </w:r>
      <w:r>
        <w:rPr>
          <w:spacing w:val="-20"/>
        </w:rPr>
        <w:t xml:space="preserve"> 工具</w:t>
      </w:r>
      <w:r>
        <w:rPr>
          <w:spacing w:val="-31"/>
        </w:rPr>
        <w:t xml:space="preserve">或者 </w:t>
      </w:r>
      <w:r>
        <w:t>API</w:t>
      </w:r>
      <w:r>
        <w:rPr>
          <w:spacing w:val="-8"/>
        </w:rPr>
        <w:t xml:space="preserve"> 任何集群管理。</w:t>
      </w:r>
    </w:p>
    <w:p>
      <w:pPr>
        <w:pStyle w:val="4"/>
        <w:spacing w:before="10"/>
        <w:rPr>
          <w:sz w:val="15"/>
        </w:rPr>
      </w:pPr>
    </w:p>
    <w:p>
      <w:pPr>
        <w:pStyle w:val="4"/>
        <w:spacing w:line="242" w:lineRule="auto"/>
        <w:ind w:left="280" w:right="1421"/>
      </w:pPr>
      <w:r>
        <w:t>Master</w:t>
      </w:r>
      <w:r>
        <w:rPr>
          <w:spacing w:val="-12"/>
        </w:rPr>
        <w:t xml:space="preserve"> 节点主要有三个服务 </w:t>
      </w:r>
      <w:r>
        <w:t>kube-apiserver、kube-controller-mansger</w:t>
      </w:r>
      <w:r>
        <w:rPr>
          <w:spacing w:val="-37"/>
        </w:rPr>
        <w:t xml:space="preserve"> 和 </w:t>
      </w:r>
      <w:r>
        <w:t>kube- scheduler</w:t>
      </w:r>
      <w:r>
        <w:rPr>
          <w:spacing w:val="-15"/>
        </w:rPr>
        <w:t xml:space="preserve">，其中 </w:t>
      </w:r>
      <w:r>
        <w:t>kube-controller-mansger</w:t>
      </w:r>
      <w:r>
        <w:rPr>
          <w:spacing w:val="-38"/>
        </w:rPr>
        <w:t xml:space="preserve"> 和 </w:t>
      </w:r>
      <w:r>
        <w:t>kube-scheduler</w:t>
      </w:r>
      <w:r>
        <w:rPr>
          <w:spacing w:val="-8"/>
        </w:rPr>
        <w:t xml:space="preserve"> 组件自身通过选择机制已</w:t>
      </w:r>
      <w:r>
        <w:rPr>
          <w:spacing w:val="-13"/>
        </w:rPr>
        <w:t xml:space="preserve">经实现了高可用，所以 </w:t>
      </w:r>
      <w:r>
        <w:t>Master</w:t>
      </w:r>
      <w:r>
        <w:rPr>
          <w:spacing w:val="-14"/>
        </w:rPr>
        <w:t xml:space="preserve"> 高可用主要针对 </w:t>
      </w:r>
      <w:r>
        <w:t>kube-apiserver</w:t>
      </w:r>
      <w:r>
        <w:rPr>
          <w:spacing w:val="-13"/>
        </w:rPr>
        <w:t xml:space="preserve"> 组件，而该组件是以 </w:t>
      </w:r>
      <w:r>
        <w:t>HTTP API</w:t>
      </w:r>
      <w:r>
        <w:rPr>
          <w:spacing w:val="-12"/>
        </w:rPr>
        <w:t xml:space="preserve"> 提供服务，因此对他高可用与 </w:t>
      </w:r>
      <w:r>
        <w:t>Web</w:t>
      </w:r>
      <w:r>
        <w:rPr>
          <w:spacing w:val="-8"/>
        </w:rPr>
        <w:t xml:space="preserve"> 服务器类似，增加负载均衡器对其负载均衡即可， 并且可水平扩容。</w:t>
      </w:r>
    </w:p>
    <w:p>
      <w:pPr>
        <w:pStyle w:val="4"/>
        <w:spacing w:before="11"/>
        <w:rPr>
          <w:sz w:val="15"/>
        </w:rPr>
      </w:pPr>
    </w:p>
    <w:p>
      <w:pPr>
        <w:pStyle w:val="3"/>
      </w:pPr>
      <w:r>
        <w:t>多 Master 架构图：</w:t>
      </w:r>
    </w:p>
    <w:p>
      <w:pPr>
        <w:spacing w:after="0"/>
        <w:sectPr>
          <w:pgSz w:w="11910" w:h="16840"/>
          <w:pgMar w:top="1400" w:right="440" w:bottom="280" w:left="1520" w:header="708" w:footer="0" w:gutter="0"/>
          <w:cols w:space="720" w:num="1"/>
        </w:sectPr>
      </w:pPr>
    </w:p>
    <w:p>
      <w:pPr>
        <w:pStyle w:val="4"/>
        <w:spacing w:before="1"/>
        <w:rPr>
          <w:b/>
          <w:sz w:val="7"/>
        </w:rPr>
      </w:pPr>
    </w:p>
    <w:p>
      <w:pPr>
        <w:pStyle w:val="4"/>
        <w:ind w:left="311"/>
        <w:rPr>
          <w:sz w:val="20"/>
        </w:rPr>
      </w:pPr>
      <w:r>
        <w:rPr>
          <w:sz w:val="20"/>
        </w:rPr>
        <w:drawing>
          <wp:inline distT="0" distB="0" distL="0" distR="0">
            <wp:extent cx="5264150" cy="4878070"/>
            <wp:effectExtent l="0" t="0" r="0" b="0"/>
            <wp:docPr id="469" name="image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image114.jpeg"/>
                    <pic:cNvPicPr>
                      <a:picLocks noChangeAspect="1"/>
                    </pic:cNvPicPr>
                  </pic:nvPicPr>
                  <pic:blipFill>
                    <a:blip r:embed="rId118" cstate="print"/>
                    <a:stretch>
                      <a:fillRect/>
                    </a:stretch>
                  </pic:blipFill>
                  <pic:spPr>
                    <a:xfrm>
                      <a:off x="0" y="0"/>
                      <a:ext cx="5264695" cy="4878324"/>
                    </a:xfrm>
                    <a:prstGeom prst="rect">
                      <a:avLst/>
                    </a:prstGeom>
                  </pic:spPr>
                </pic:pic>
              </a:graphicData>
            </a:graphic>
          </wp:inline>
        </w:drawing>
      </w:r>
    </w:p>
    <w:p>
      <w:pPr>
        <w:pStyle w:val="4"/>
        <w:spacing w:before="2"/>
        <w:rPr>
          <w:b/>
          <w:sz w:val="11"/>
        </w:rPr>
      </w:pPr>
    </w:p>
    <w:p>
      <w:pPr>
        <w:spacing w:before="70" w:line="364" w:lineRule="auto"/>
        <w:ind w:left="280" w:right="8091" w:firstLine="0"/>
        <w:jc w:val="left"/>
        <w:rPr>
          <w:sz w:val="21"/>
        </w:rPr>
      </w:pPr>
      <w:r>
        <w:rPr>
          <w:b/>
          <w:sz w:val="21"/>
        </w:rPr>
        <w:t>2</w:t>
      </w:r>
      <w:r>
        <w:rPr>
          <w:b/>
          <w:spacing w:val="-14"/>
          <w:sz w:val="21"/>
        </w:rPr>
        <w:t xml:space="preserve">、安装 </w:t>
      </w:r>
      <w:r>
        <w:rPr>
          <w:b/>
          <w:sz w:val="21"/>
        </w:rPr>
        <w:t xml:space="preserve">Docker </w:t>
      </w:r>
      <w:r>
        <w:rPr>
          <w:spacing w:val="-18"/>
          <w:sz w:val="21"/>
        </w:rPr>
        <w:t xml:space="preserve">同单 </w:t>
      </w:r>
      <w:r>
        <w:rPr>
          <w:sz w:val="21"/>
        </w:rPr>
        <w:t>Master</w:t>
      </w:r>
      <w:r>
        <w:rPr>
          <w:spacing w:val="-24"/>
          <w:sz w:val="21"/>
        </w:rPr>
        <w:t xml:space="preserve"> 安装</w:t>
      </w:r>
    </w:p>
    <w:p>
      <w:pPr>
        <w:pStyle w:val="3"/>
        <w:spacing w:before="63"/>
      </w:pPr>
      <w:r>
        <w:t>3、部署 Master Node</w:t>
      </w:r>
    </w:p>
    <w:p>
      <w:pPr>
        <w:pStyle w:val="4"/>
        <w:spacing w:before="139" w:line="242" w:lineRule="auto"/>
        <w:ind w:left="280" w:right="1369"/>
      </w:pPr>
      <w:r>
        <w:rPr>
          <w:spacing w:val="-28"/>
        </w:rPr>
        <w:t xml:space="preserve">新 </w:t>
      </w:r>
      <w:r>
        <w:t>Master</w:t>
      </w:r>
      <w:r>
        <w:rPr>
          <w:spacing w:val="-14"/>
        </w:rPr>
        <w:t xml:space="preserve"> 内容与已部署的 </w:t>
      </w:r>
      <w:r>
        <w:t>Master1</w:t>
      </w:r>
      <w:r>
        <w:rPr>
          <w:spacing w:val="-11"/>
        </w:rPr>
        <w:t xml:space="preserve"> 节点所有操作一致。所以我们只需将 </w:t>
      </w:r>
      <w:r>
        <w:t>Master1</w:t>
      </w:r>
      <w:r>
        <w:rPr>
          <w:spacing w:val="-12"/>
        </w:rPr>
        <w:t xml:space="preserve"> 节点所有K8s</w:t>
      </w:r>
      <w:r>
        <w:rPr>
          <w:spacing w:val="-11"/>
        </w:rPr>
        <w:t xml:space="preserve"> 文件拷贝过来，再修改下服务器 </w:t>
      </w:r>
      <w:r>
        <w:t>IP</w:t>
      </w:r>
      <w:r>
        <w:rPr>
          <w:spacing w:val="-8"/>
        </w:rPr>
        <w:t xml:space="preserve"> 和主机名启动即可。</w:t>
      </w:r>
    </w:p>
    <w:p>
      <w:pPr>
        <w:pStyle w:val="4"/>
        <w:rPr>
          <w:sz w:val="22"/>
        </w:rPr>
      </w:pPr>
    </w:p>
    <w:p>
      <w:pPr>
        <w:pStyle w:val="3"/>
        <w:numPr>
          <w:ilvl w:val="1"/>
          <w:numId w:val="92"/>
        </w:numPr>
        <w:tabs>
          <w:tab w:val="left" w:pos="600"/>
        </w:tabs>
        <w:spacing w:before="0" w:after="0" w:line="240" w:lineRule="auto"/>
        <w:ind w:left="599" w:right="0" w:hanging="320"/>
        <w:jc w:val="left"/>
      </w:pPr>
      <w:r>
        <w:rPr>
          <w:spacing w:val="-14"/>
        </w:rPr>
        <w:t xml:space="preserve">、创建 </w:t>
      </w:r>
      <w:r>
        <w:t>etcd</w:t>
      </w:r>
      <w:r>
        <w:rPr>
          <w:spacing w:val="-12"/>
        </w:rPr>
        <w:t xml:space="preserve"> 证书目录</w:t>
      </w:r>
    </w:p>
    <w:p>
      <w:pPr>
        <w:pStyle w:val="4"/>
        <w:rPr>
          <w:b/>
          <w:sz w:val="20"/>
        </w:rPr>
      </w:pPr>
    </w:p>
    <w:p>
      <w:pPr>
        <w:pStyle w:val="4"/>
        <w:spacing w:before="11"/>
        <w:rPr>
          <w:b/>
          <w:sz w:val="14"/>
        </w:rPr>
      </w:pPr>
    </w:p>
    <w:p>
      <w:pPr>
        <w:pStyle w:val="4"/>
        <w:ind w:left="280"/>
      </w:pPr>
      <w:r>
        <w:t>在 Master2（192.168.31.74）创建 etcd 证书目录：</w:t>
      </w:r>
    </w:p>
    <w:p>
      <w:pPr>
        <w:pStyle w:val="4"/>
        <w:spacing w:before="11"/>
        <w:rPr>
          <w:sz w:val="13"/>
        </w:rPr>
      </w:pPr>
      <w:r>
        <w:pict>
          <v:shape id="_x0000_s1483" o:spid="_x0000_s1483" o:spt="202" type="#_x0000_t202" style="position:absolute;left:0pt;margin-left:84.5pt;margin-top:10.05pt;height:23.85pt;width:426.35pt;mso-position-horizontal-relative:page;mso-wrap-distance-bottom:0pt;mso-wrap-distance-top:0pt;z-index:-251430912;mso-width-relative:page;mso-height-relative:page;" fillcolor="#D7D7D7" filled="t" stroked="f" coordsize="21600,21600">
            <v:path/>
            <v:fill on="t" focussize="0,0"/>
            <v:stroke on="f" joinstyle="miter"/>
            <v:imagedata o:title=""/>
            <o:lock v:ext="edit"/>
            <v:textbox inset="0mm,0mm,0mm,0mm">
              <w:txbxContent>
                <w:p>
                  <w:pPr>
                    <w:pStyle w:val="4"/>
                    <w:spacing w:before="2"/>
                    <w:ind w:left="110"/>
                  </w:pPr>
                  <w:r>
                    <w:t>mkdir -p /opt/etcd/ssl</w:t>
                  </w:r>
                </w:p>
              </w:txbxContent>
            </v:textbox>
            <w10:wrap type="topAndBottom"/>
          </v:shape>
        </w:pict>
      </w:r>
    </w:p>
    <w:p>
      <w:pPr>
        <w:pStyle w:val="4"/>
        <w:rPr>
          <w:sz w:val="20"/>
        </w:rPr>
      </w:pPr>
    </w:p>
    <w:p>
      <w:pPr>
        <w:pStyle w:val="4"/>
        <w:spacing w:before="4"/>
        <w:rPr>
          <w:sz w:val="16"/>
        </w:rPr>
      </w:pPr>
    </w:p>
    <w:p>
      <w:pPr>
        <w:pStyle w:val="3"/>
        <w:numPr>
          <w:ilvl w:val="1"/>
          <w:numId w:val="92"/>
        </w:numPr>
        <w:tabs>
          <w:tab w:val="left" w:pos="600"/>
        </w:tabs>
        <w:spacing w:before="69" w:after="0" w:line="240" w:lineRule="auto"/>
        <w:ind w:left="599" w:right="0" w:hanging="320"/>
        <w:jc w:val="left"/>
      </w:pPr>
      <w:r>
        <w:t>、拷贝文件（Master1</w:t>
      </w:r>
      <w:r>
        <w:rPr>
          <w:spacing w:val="-18"/>
        </w:rPr>
        <w:t xml:space="preserve"> 操作</w:t>
      </w:r>
      <w:r>
        <w:t>）</w:t>
      </w:r>
    </w:p>
    <w:p>
      <w:pPr>
        <w:pStyle w:val="4"/>
        <w:rPr>
          <w:b/>
          <w:sz w:val="20"/>
        </w:rPr>
      </w:pPr>
    </w:p>
    <w:p>
      <w:pPr>
        <w:pStyle w:val="4"/>
        <w:rPr>
          <w:b/>
          <w:sz w:val="15"/>
        </w:rPr>
      </w:pPr>
    </w:p>
    <w:p>
      <w:pPr>
        <w:pStyle w:val="4"/>
        <w:spacing w:before="1"/>
        <w:ind w:left="280"/>
      </w:pPr>
      <w:r>
        <w:t>拷贝 Master1 节点 K8s 所有涉及文件和 etcd 证书：</w:t>
      </w:r>
    </w:p>
    <w:p>
      <w:pPr>
        <w:pStyle w:val="4"/>
        <w:spacing w:before="8"/>
        <w:rPr>
          <w:sz w:val="13"/>
        </w:rPr>
      </w:pPr>
      <w:r>
        <w:pict>
          <v:shape id="_x0000_s1484" o:spid="_x0000_s1484" o:spt="202" type="#_x0000_t202" style="position:absolute;left:0pt;margin-left:84.5pt;margin-top:9.95pt;height:23.85pt;width:426.35pt;mso-position-horizontal-relative:page;mso-wrap-distance-bottom:0pt;mso-wrap-distance-top:0pt;z-index:-251429888;mso-width-relative:page;mso-height-relative:page;" fillcolor="#D7D7D7" filled="t" stroked="f" coordsize="21600,21600">
            <v:path/>
            <v:fill on="t" focussize="0,0"/>
            <v:stroke on="f" joinstyle="miter"/>
            <v:imagedata o:title=""/>
            <o:lock v:ext="edit"/>
            <v:textbox inset="0mm,0mm,0mm,0mm">
              <w:txbxContent>
                <w:p>
                  <w:pPr>
                    <w:pStyle w:val="4"/>
                    <w:spacing w:before="2"/>
                    <w:ind w:left="110"/>
                  </w:pPr>
                  <w:r>
                    <w:t>scp -r /opt/kubernetes root@192.168.31.74:/opt</w:t>
                  </w:r>
                </w:p>
              </w:txbxContent>
            </v:textbox>
            <w10:wrap type="topAndBottom"/>
          </v:shape>
        </w:pict>
      </w:r>
    </w:p>
    <w:p>
      <w:pPr>
        <w:spacing w:after="0"/>
        <w:rPr>
          <w:sz w:val="13"/>
        </w:rPr>
        <w:sectPr>
          <w:pgSz w:w="11910" w:h="16840"/>
          <w:pgMar w:top="1400" w:right="440" w:bottom="280" w:left="1520" w:header="708" w:footer="0" w:gutter="0"/>
          <w:cols w:space="720" w:num="1"/>
        </w:sectPr>
      </w:pPr>
    </w:p>
    <w:p>
      <w:pPr>
        <w:pStyle w:val="4"/>
        <w:spacing w:before="11"/>
        <w:rPr>
          <w:sz w:val="6"/>
        </w:rPr>
      </w:pPr>
    </w:p>
    <w:p>
      <w:pPr>
        <w:pStyle w:val="4"/>
        <w:ind w:left="170"/>
        <w:rPr>
          <w:sz w:val="20"/>
        </w:rPr>
      </w:pPr>
      <w:r>
        <w:rPr>
          <w:sz w:val="20"/>
        </w:rPr>
        <w:pict>
          <v:shape id="_x0000_s1485" o:spid="_x0000_s1485" o:spt="202" type="#_x0000_t202" style="height:94.7pt;width:426.35pt;" fillcolor="#D7D7D7" filled="t" stroked="f" coordsize="21600,21600">
            <v:path/>
            <v:fill on="t" focussize="0,0"/>
            <v:stroke on="f" joinstyle="miter"/>
            <v:imagedata o:title=""/>
            <o:lock v:ext="edit"/>
            <v:textbox inset="0mm,0mm,0mm,0mm">
              <w:txbxContent>
                <w:p>
                  <w:pPr>
                    <w:pStyle w:val="4"/>
                    <w:spacing w:before="3"/>
                    <w:ind w:left="110"/>
                  </w:pPr>
                  <w:r>
                    <w:t>scp -r /opt/cni/ root@192.168.31.74:/opt</w:t>
                  </w:r>
                </w:p>
                <w:p>
                  <w:pPr>
                    <w:pStyle w:val="4"/>
                    <w:spacing w:before="11"/>
                    <w:rPr>
                      <w:sz w:val="15"/>
                    </w:rPr>
                  </w:pPr>
                </w:p>
                <w:p>
                  <w:pPr>
                    <w:pStyle w:val="4"/>
                    <w:ind w:left="110"/>
                  </w:pPr>
                  <w:r>
                    <w:t>scp -r /opt/etcd/ssl</w:t>
                  </w:r>
                  <w:r>
                    <w:rPr>
                      <w:spacing w:val="-12"/>
                    </w:rPr>
                    <w:t xml:space="preserve"> </w:t>
                  </w:r>
                  <w:r>
                    <w:t>root@192.168.31.74:/opt/etcd</w:t>
                  </w:r>
                </w:p>
                <w:p>
                  <w:pPr>
                    <w:pStyle w:val="4"/>
                    <w:spacing w:before="9"/>
                    <w:rPr>
                      <w:sz w:val="15"/>
                    </w:rPr>
                  </w:pPr>
                </w:p>
                <w:p>
                  <w:pPr>
                    <w:pStyle w:val="4"/>
                    <w:tabs>
                      <w:tab w:val="left" w:pos="2418"/>
                    </w:tabs>
                    <w:spacing w:line="422" w:lineRule="auto"/>
                    <w:ind w:left="110" w:right="436"/>
                  </w:pPr>
                  <w:r>
                    <w:t>scp /usr/lib/systemd/system/kube*</w:t>
                  </w:r>
                  <w:r>
                    <w:rPr>
                      <w:spacing w:val="-18"/>
                    </w:rPr>
                    <w:t xml:space="preserve"> </w:t>
                  </w:r>
                  <w:r>
                    <w:t>root@192.168.31.74:/usr/lib/systemd/system scp</w:t>
                  </w:r>
                  <w:r>
                    <w:rPr>
                      <w:spacing w:val="-2"/>
                    </w:rPr>
                    <w:t xml:space="preserve"> </w:t>
                  </w:r>
                  <w:r>
                    <w:t>/usr/bin/kubectl</w:t>
                  </w:r>
                  <w:r>
                    <w:tab/>
                  </w:r>
                  <w:r>
                    <w:t>root@192.168.31.74:/usr/bin</w:t>
                  </w:r>
                </w:p>
              </w:txbxContent>
            </v:textbox>
            <w10:wrap type="none"/>
            <w10:anchorlock/>
          </v:shape>
        </w:pict>
      </w:r>
    </w:p>
    <w:p>
      <w:pPr>
        <w:pStyle w:val="4"/>
        <w:rPr>
          <w:sz w:val="20"/>
        </w:rPr>
      </w:pPr>
    </w:p>
    <w:p>
      <w:pPr>
        <w:pStyle w:val="4"/>
        <w:spacing w:before="6"/>
        <w:rPr>
          <w:sz w:val="15"/>
        </w:rPr>
      </w:pPr>
    </w:p>
    <w:p>
      <w:pPr>
        <w:pStyle w:val="3"/>
        <w:numPr>
          <w:ilvl w:val="1"/>
          <w:numId w:val="92"/>
        </w:numPr>
        <w:tabs>
          <w:tab w:val="left" w:pos="600"/>
        </w:tabs>
        <w:spacing w:before="69" w:after="0" w:line="240" w:lineRule="auto"/>
        <w:ind w:left="599" w:right="0" w:hanging="320"/>
        <w:jc w:val="left"/>
      </w:pPr>
      <w:r>
        <w:t>、删除证书文件</w:t>
      </w:r>
    </w:p>
    <w:p>
      <w:pPr>
        <w:pStyle w:val="4"/>
        <w:rPr>
          <w:b/>
          <w:sz w:val="20"/>
        </w:rPr>
      </w:pPr>
    </w:p>
    <w:p>
      <w:pPr>
        <w:pStyle w:val="4"/>
        <w:rPr>
          <w:b/>
          <w:sz w:val="15"/>
        </w:rPr>
      </w:pPr>
    </w:p>
    <w:p>
      <w:pPr>
        <w:pStyle w:val="4"/>
        <w:ind w:left="280"/>
      </w:pPr>
      <w:r>
        <w:t>删除 kubelet 证书和 kubeconfig 文件：</w:t>
      </w:r>
    </w:p>
    <w:p>
      <w:pPr>
        <w:pStyle w:val="4"/>
        <w:spacing w:before="9"/>
        <w:rPr>
          <w:sz w:val="13"/>
        </w:rPr>
      </w:pPr>
      <w:r>
        <w:pict>
          <v:shape id="_x0000_s1486" o:spid="_x0000_s1486" o:spt="202" type="#_x0000_t202" style="position:absolute;left:0pt;margin-left:84.5pt;margin-top:10pt;height:47.45pt;width:426.35pt;mso-position-horizontal-relative:page;mso-wrap-distance-bottom:0pt;mso-wrap-distance-top:0pt;z-index:-251428864;mso-width-relative:page;mso-height-relative:page;" fillcolor="#D7D7D7" filled="t" stroked="f" coordsize="21600,21600">
            <v:path/>
            <v:fill on="t" focussize="0,0"/>
            <v:stroke on="f" joinstyle="miter"/>
            <v:imagedata o:title=""/>
            <o:lock v:ext="edit"/>
            <v:textbox inset="0mm,0mm,0mm,0mm">
              <w:txbxContent>
                <w:p>
                  <w:pPr>
                    <w:pStyle w:val="4"/>
                    <w:spacing w:before="4" w:line="420" w:lineRule="auto"/>
                    <w:ind w:left="110" w:right="3777"/>
                  </w:pPr>
                  <w:r>
                    <w:t>rm -f /opt/kubernetes/cfg/kubelet.kubeconfig rm -f /opt/kubernetes/ssl/kubelet*</w:t>
                  </w:r>
                </w:p>
              </w:txbxContent>
            </v:textbox>
            <w10:wrap type="topAndBottom"/>
          </v:shape>
        </w:pict>
      </w:r>
    </w:p>
    <w:p>
      <w:pPr>
        <w:pStyle w:val="4"/>
        <w:rPr>
          <w:sz w:val="20"/>
        </w:rPr>
      </w:pPr>
    </w:p>
    <w:p>
      <w:pPr>
        <w:pStyle w:val="4"/>
        <w:spacing w:before="4"/>
        <w:rPr>
          <w:sz w:val="16"/>
        </w:rPr>
      </w:pPr>
    </w:p>
    <w:p>
      <w:pPr>
        <w:pStyle w:val="3"/>
        <w:numPr>
          <w:ilvl w:val="1"/>
          <w:numId w:val="92"/>
        </w:numPr>
        <w:tabs>
          <w:tab w:val="left" w:pos="600"/>
        </w:tabs>
        <w:spacing w:before="70" w:after="0" w:line="240" w:lineRule="auto"/>
        <w:ind w:left="599" w:right="0" w:hanging="320"/>
        <w:jc w:val="left"/>
      </w:pPr>
      <w:r>
        <w:rPr>
          <w:spacing w:val="-7"/>
        </w:rPr>
        <w:t xml:space="preserve">、修改配置文件 </w:t>
      </w:r>
      <w:r>
        <w:t>IP</w:t>
      </w:r>
      <w:r>
        <w:rPr>
          <w:spacing w:val="-12"/>
        </w:rPr>
        <w:t xml:space="preserve"> 和主机名</w:t>
      </w:r>
    </w:p>
    <w:p>
      <w:pPr>
        <w:pStyle w:val="4"/>
        <w:rPr>
          <w:b/>
          <w:sz w:val="20"/>
        </w:rPr>
      </w:pPr>
    </w:p>
    <w:p>
      <w:pPr>
        <w:pStyle w:val="4"/>
        <w:rPr>
          <w:b/>
          <w:sz w:val="15"/>
        </w:rPr>
      </w:pPr>
    </w:p>
    <w:p>
      <w:pPr>
        <w:pStyle w:val="4"/>
        <w:ind w:left="280"/>
      </w:pPr>
      <w:r>
        <w:t>修改 apiserver、kubelet 和 kube-proxy 配置文件为本地 IP：</w:t>
      </w:r>
    </w:p>
    <w:p>
      <w:pPr>
        <w:pStyle w:val="4"/>
        <w:spacing w:before="9"/>
        <w:rPr>
          <w:sz w:val="13"/>
        </w:rPr>
      </w:pPr>
      <w:r>
        <w:pict>
          <v:shape id="_x0000_s1487" o:spid="_x0000_s1487" o:spt="202" type="#_x0000_t202" style="position:absolute;left:0pt;margin-left:84.5pt;margin-top:10pt;height:260pt;width:426.35pt;mso-position-horizontal-relative:page;mso-wrap-distance-bottom:0pt;mso-wrap-distance-top:0pt;z-index:-251407360;mso-width-relative:page;mso-height-relative:page;" fillcolor="#D7D7D7" filled="t" stroked="f" coordsize="21600,21600">
            <v:path/>
            <v:fill on="t" focussize="0,0"/>
            <v:stroke on="f" joinstyle="miter"/>
            <v:imagedata o:title=""/>
            <o:lock v:ext="edit"/>
            <v:textbox inset="0mm,0mm,0mm,0mm">
              <w:txbxContent>
                <w:p>
                  <w:pPr>
                    <w:pStyle w:val="4"/>
                    <w:spacing w:before="3"/>
                    <w:ind w:left="110"/>
                  </w:pPr>
                  <w:r>
                    <w:t>vi /opt/kubernetes/cfg/kube-apiserver.conf</w:t>
                  </w:r>
                </w:p>
                <w:p>
                  <w:pPr>
                    <w:pStyle w:val="4"/>
                    <w:spacing w:before="9"/>
                    <w:rPr>
                      <w:sz w:val="15"/>
                    </w:rPr>
                  </w:pPr>
                </w:p>
                <w:p>
                  <w:pPr>
                    <w:pStyle w:val="4"/>
                    <w:ind w:left="110"/>
                  </w:pPr>
                  <w:r>
                    <w:t>...</w:t>
                  </w:r>
                </w:p>
                <w:p>
                  <w:pPr>
                    <w:pStyle w:val="4"/>
                    <w:spacing w:before="12"/>
                    <w:rPr>
                      <w:sz w:val="15"/>
                    </w:rPr>
                  </w:pPr>
                </w:p>
                <w:p>
                  <w:pPr>
                    <w:pStyle w:val="4"/>
                    <w:ind w:left="110"/>
                  </w:pPr>
                  <w:r>
                    <w:t>--bind-address=192.168.31.74 \</w:t>
                  </w:r>
                </w:p>
                <w:p>
                  <w:pPr>
                    <w:pStyle w:val="4"/>
                    <w:spacing w:before="11"/>
                    <w:rPr>
                      <w:sz w:val="15"/>
                    </w:rPr>
                  </w:pPr>
                </w:p>
                <w:p>
                  <w:pPr>
                    <w:pStyle w:val="4"/>
                    <w:spacing w:before="1"/>
                    <w:ind w:left="110"/>
                  </w:pPr>
                  <w:r>
                    <w:t>--advertise-address=192.168.31.74 \</w:t>
                  </w:r>
                </w:p>
                <w:p>
                  <w:pPr>
                    <w:pStyle w:val="4"/>
                    <w:spacing w:before="11"/>
                    <w:rPr>
                      <w:sz w:val="15"/>
                    </w:rPr>
                  </w:pPr>
                </w:p>
                <w:p>
                  <w:pPr>
                    <w:pStyle w:val="4"/>
                    <w:ind w:left="110"/>
                  </w:pPr>
                  <w:r>
                    <w:t>...</w:t>
                  </w:r>
                </w:p>
                <w:p>
                  <w:pPr>
                    <w:pStyle w:val="4"/>
                    <w:rPr>
                      <w:sz w:val="20"/>
                    </w:rPr>
                  </w:pPr>
                </w:p>
                <w:p>
                  <w:pPr>
                    <w:pStyle w:val="4"/>
                    <w:rPr>
                      <w:sz w:val="20"/>
                    </w:rPr>
                  </w:pPr>
                </w:p>
                <w:p>
                  <w:pPr>
                    <w:pStyle w:val="4"/>
                    <w:spacing w:before="164"/>
                    <w:ind w:left="110"/>
                  </w:pPr>
                  <w:r>
                    <w:t>vi /opt/kubernetes/cfg/kubelet.conf</w:t>
                  </w:r>
                </w:p>
                <w:p>
                  <w:pPr>
                    <w:pStyle w:val="4"/>
                    <w:spacing w:before="9"/>
                    <w:rPr>
                      <w:sz w:val="15"/>
                    </w:rPr>
                  </w:pPr>
                </w:p>
                <w:p>
                  <w:pPr>
                    <w:pStyle w:val="4"/>
                    <w:ind w:left="110"/>
                  </w:pPr>
                  <w:r>
                    <w:t>--hostname-override=k8s-master2</w:t>
                  </w:r>
                </w:p>
                <w:p>
                  <w:pPr>
                    <w:pStyle w:val="4"/>
                    <w:rPr>
                      <w:sz w:val="20"/>
                    </w:rPr>
                  </w:pPr>
                </w:p>
                <w:p>
                  <w:pPr>
                    <w:pStyle w:val="4"/>
                    <w:rPr>
                      <w:sz w:val="20"/>
                    </w:rPr>
                  </w:pPr>
                </w:p>
                <w:p>
                  <w:pPr>
                    <w:pStyle w:val="4"/>
                    <w:spacing w:before="164" w:line="422" w:lineRule="auto"/>
                    <w:ind w:left="110" w:right="3777"/>
                  </w:pPr>
                  <w:r>
                    <w:t>vi /opt/kubernetes/cfg/kube-proxy-config.yml hostnameOverride: k8s-master2</w:t>
                  </w:r>
                </w:p>
              </w:txbxContent>
            </v:textbox>
            <w10:wrap type="topAndBottom"/>
          </v:shape>
        </w:pict>
      </w:r>
    </w:p>
    <w:p>
      <w:pPr>
        <w:pStyle w:val="4"/>
        <w:rPr>
          <w:sz w:val="20"/>
        </w:rPr>
      </w:pPr>
    </w:p>
    <w:p>
      <w:pPr>
        <w:pStyle w:val="4"/>
        <w:spacing w:before="5"/>
        <w:rPr>
          <w:sz w:val="16"/>
        </w:rPr>
      </w:pPr>
    </w:p>
    <w:p>
      <w:pPr>
        <w:pStyle w:val="3"/>
        <w:numPr>
          <w:ilvl w:val="1"/>
          <w:numId w:val="92"/>
        </w:numPr>
        <w:tabs>
          <w:tab w:val="left" w:pos="600"/>
        </w:tabs>
        <w:spacing w:before="70" w:after="0" w:line="240" w:lineRule="auto"/>
        <w:ind w:left="599" w:right="0" w:hanging="320"/>
        <w:jc w:val="left"/>
      </w:pPr>
      <w:r>
        <w:t>、启动设置开机启动</w:t>
      </w:r>
    </w:p>
    <w:p>
      <w:pPr>
        <w:pStyle w:val="4"/>
        <w:rPr>
          <w:b/>
          <w:sz w:val="20"/>
        </w:rPr>
      </w:pPr>
    </w:p>
    <w:p>
      <w:pPr>
        <w:pStyle w:val="4"/>
        <w:spacing w:before="10"/>
        <w:rPr>
          <w:b/>
          <w:sz w:val="12"/>
        </w:rPr>
      </w:pPr>
      <w:r>
        <w:pict>
          <v:shape id="_x0000_s1488" o:spid="_x0000_s1488" o:spt="202" type="#_x0000_t202" style="position:absolute;left:0pt;margin-left:84.5pt;margin-top:9.4pt;height:47.45pt;width:426.35pt;mso-position-horizontal-relative:page;mso-wrap-distance-bottom:0pt;mso-wrap-distance-top:0pt;z-index:-251427840;mso-width-relative:page;mso-height-relative:page;" fillcolor="#D7D7D7" filled="t" stroked="f" coordsize="21600,21600">
            <v:path/>
            <v:fill on="t" focussize="0,0"/>
            <v:stroke on="f" joinstyle="miter"/>
            <v:imagedata o:title=""/>
            <o:lock v:ext="edit"/>
            <v:textbox inset="0mm,0mm,0mm,0mm">
              <w:txbxContent>
                <w:p>
                  <w:pPr>
                    <w:pStyle w:val="4"/>
                    <w:spacing w:before="1" w:line="422" w:lineRule="auto"/>
                    <w:ind w:left="110" w:right="5247"/>
                  </w:pPr>
                  <w:r>
                    <w:t>systemctl daemon-reload systemctl start kube-apiserver</w:t>
                  </w:r>
                </w:p>
              </w:txbxContent>
            </v:textbox>
            <w10:wrap type="topAndBottom"/>
          </v:shape>
        </w:pict>
      </w:r>
    </w:p>
    <w:p>
      <w:pPr>
        <w:spacing w:after="0"/>
        <w:rPr>
          <w:sz w:val="12"/>
        </w:rPr>
        <w:sectPr>
          <w:pgSz w:w="11910" w:h="16840"/>
          <w:pgMar w:top="1400" w:right="440" w:bottom="280" w:left="1520" w:header="708" w:footer="0" w:gutter="0"/>
          <w:cols w:space="720" w:num="1"/>
        </w:sectPr>
      </w:pPr>
    </w:p>
    <w:p>
      <w:pPr>
        <w:pStyle w:val="4"/>
        <w:spacing w:before="11"/>
        <w:rPr>
          <w:b/>
          <w:sz w:val="6"/>
        </w:rPr>
      </w:pPr>
    </w:p>
    <w:p>
      <w:pPr>
        <w:pStyle w:val="4"/>
        <w:ind w:left="170"/>
        <w:rPr>
          <w:sz w:val="20"/>
        </w:rPr>
      </w:pPr>
      <w:r>
        <w:rPr>
          <w:sz w:val="20"/>
        </w:rPr>
        <w:pict>
          <v:shape id="_x0000_s1489" o:spid="_x0000_s1489" o:spt="202" type="#_x0000_t202" style="height:212.8pt;width:426.35pt;" fillcolor="#D7D7D7" filled="t" stroked="f" coordsize="21600,21600">
            <v:path/>
            <v:fill on="t" focussize="0,0"/>
            <v:stroke on="f" joinstyle="miter"/>
            <v:imagedata o:title=""/>
            <o:lock v:ext="edit"/>
            <v:textbox inset="0mm,0mm,0mm,0mm">
              <w:txbxContent>
                <w:p>
                  <w:pPr>
                    <w:pStyle w:val="4"/>
                    <w:spacing w:before="3" w:line="420" w:lineRule="auto"/>
                    <w:ind w:left="110" w:right="4319"/>
                  </w:pPr>
                  <w:r>
                    <w:t>systemctl start kube-controller-manager systemctl start kube-scheduler systemctl start</w:t>
                  </w:r>
                  <w:r>
                    <w:rPr>
                      <w:spacing w:val="-1"/>
                    </w:rPr>
                    <w:t xml:space="preserve"> </w:t>
                  </w:r>
                  <w:r>
                    <w:t>kubelet</w:t>
                  </w:r>
                </w:p>
                <w:p>
                  <w:pPr>
                    <w:pStyle w:val="4"/>
                    <w:spacing w:before="3" w:line="422" w:lineRule="auto"/>
                    <w:ind w:left="110" w:right="5142"/>
                  </w:pPr>
                  <w:r>
                    <w:t>systemctl start kube-proxy systemctl enable kube-apiserver</w:t>
                  </w:r>
                </w:p>
                <w:p>
                  <w:pPr>
                    <w:pStyle w:val="4"/>
                    <w:spacing w:line="422" w:lineRule="auto"/>
                    <w:ind w:left="110" w:right="4213"/>
                  </w:pPr>
                  <w:r>
                    <w:t>systemctl enable kube-controller-manager systemctl enable kube-scheduler systemctl enable</w:t>
                  </w:r>
                  <w:r>
                    <w:rPr>
                      <w:spacing w:val="-1"/>
                    </w:rPr>
                    <w:t xml:space="preserve"> </w:t>
                  </w:r>
                  <w:r>
                    <w:t>kubelet</w:t>
                  </w:r>
                </w:p>
                <w:p>
                  <w:pPr>
                    <w:pStyle w:val="4"/>
                    <w:spacing w:line="264" w:lineRule="exact"/>
                    <w:ind w:left="110"/>
                  </w:pPr>
                  <w:r>
                    <w:t>systemctl enable kube-proxy</w:t>
                  </w:r>
                </w:p>
              </w:txbxContent>
            </v:textbox>
            <w10:wrap type="none"/>
            <w10:anchorlock/>
          </v:shape>
        </w:pict>
      </w:r>
    </w:p>
    <w:p>
      <w:pPr>
        <w:pStyle w:val="4"/>
        <w:rPr>
          <w:b/>
          <w:sz w:val="20"/>
        </w:rPr>
      </w:pPr>
    </w:p>
    <w:p>
      <w:pPr>
        <w:pStyle w:val="4"/>
        <w:spacing w:before="12"/>
        <w:rPr>
          <w:b/>
          <w:sz w:val="15"/>
        </w:rPr>
      </w:pPr>
    </w:p>
    <w:p>
      <w:pPr>
        <w:pStyle w:val="10"/>
        <w:numPr>
          <w:ilvl w:val="1"/>
          <w:numId w:val="92"/>
        </w:numPr>
        <w:tabs>
          <w:tab w:val="left" w:pos="600"/>
        </w:tabs>
        <w:spacing w:before="70" w:after="0" w:line="240" w:lineRule="auto"/>
        <w:ind w:left="599" w:right="0" w:hanging="320"/>
        <w:jc w:val="left"/>
        <w:rPr>
          <w:b/>
          <w:sz w:val="21"/>
        </w:rPr>
      </w:pPr>
      <w:r>
        <w:pict>
          <v:group id="_x0000_s1490" o:spid="_x0000_s1490" o:spt="203" style="position:absolute;left:0pt;margin-left:84.5pt;margin-top:39.2pt;height:165.55pt;width:426.35pt;mso-position-horizontal-relative:page;z-index:-251565056;mso-width-relative:page;mso-height-relative:page;" coordorigin="1690,785" coordsize="8527,3311">
            <o:lock v:ext="edit"/>
            <v:rect id="_x0000_s1491" o:spid="_x0000_s1491" o:spt="1" style="position:absolute;left:1690;top:784;height:3311;width:8527;" fillcolor="#D7D7D7" filled="t" stroked="f" coordsize="21600,21600">
              <v:path/>
              <v:fill on="t" focussize="0,0"/>
              <v:stroke on="f"/>
              <v:imagedata o:title=""/>
              <o:lock v:ext="edit"/>
            </v:rect>
            <v:shape id="_x0000_s1492" o:spid="_x0000_s1492" o:spt="202" type="#_x0000_t202" style="position:absolute;left:1800;top:818;height:209;width:1491;" filled="f" stroked="f" coordsize="21600,21600">
              <v:path/>
              <v:fill on="f" focussize="0,0"/>
              <v:stroke on="f" joinstyle="miter"/>
              <v:imagedata o:title=""/>
              <o:lock v:ext="edit"/>
              <v:textbox inset="0mm,0mm,0mm,0mm">
                <w:txbxContent>
                  <w:p>
                    <w:pPr>
                      <w:spacing w:before="0" w:line="209" w:lineRule="exact"/>
                      <w:ind w:left="0" w:right="0" w:firstLine="0"/>
                      <w:jc w:val="left"/>
                      <w:rPr>
                        <w:sz w:val="21"/>
                      </w:rPr>
                    </w:pPr>
                    <w:r>
                      <w:rPr>
                        <w:sz w:val="21"/>
                      </w:rPr>
                      <w:t>kubectl get cs</w:t>
                    </w:r>
                  </w:p>
                </w:txbxContent>
              </v:textbox>
            </v:shape>
          </v:group>
        </w:pict>
      </w:r>
      <w:r>
        <w:rPr>
          <w:b/>
          <w:sz w:val="21"/>
        </w:rPr>
        <w:t>、查看集群状态</w:t>
      </w:r>
    </w:p>
    <w:p>
      <w:pPr>
        <w:pStyle w:val="4"/>
        <w:rPr>
          <w:b/>
          <w:sz w:val="20"/>
        </w:rPr>
      </w:pPr>
    </w:p>
    <w:p>
      <w:pPr>
        <w:pStyle w:val="4"/>
        <w:rPr>
          <w:b/>
          <w:sz w:val="20"/>
        </w:rPr>
      </w:pPr>
    </w:p>
    <w:p>
      <w:pPr>
        <w:pStyle w:val="4"/>
        <w:rPr>
          <w:b/>
          <w:sz w:val="20"/>
        </w:rPr>
      </w:pPr>
    </w:p>
    <w:p>
      <w:pPr>
        <w:pStyle w:val="4"/>
        <w:spacing w:before="3" w:after="1"/>
        <w:rPr>
          <w:b/>
          <w:sz w:val="14"/>
        </w:rPr>
      </w:pPr>
    </w:p>
    <w:tbl>
      <w:tblPr>
        <w:tblStyle w:val="7"/>
        <w:tblW w:w="0" w:type="auto"/>
        <w:tblInd w:w="23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098"/>
        <w:gridCol w:w="1050"/>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9" w:hRule="atLeast"/>
        </w:trPr>
        <w:tc>
          <w:tcPr>
            <w:tcW w:w="2098" w:type="dxa"/>
            <w:shd w:val="clear" w:color="auto" w:fill="D7D7D7"/>
          </w:tcPr>
          <w:p>
            <w:pPr>
              <w:pStyle w:val="11"/>
              <w:spacing w:line="239" w:lineRule="exact"/>
              <w:ind w:left="50"/>
              <w:rPr>
                <w:sz w:val="21"/>
              </w:rPr>
            </w:pPr>
            <w:r>
              <w:rPr>
                <w:sz w:val="21"/>
              </w:rPr>
              <w:t>NAME</w:t>
            </w:r>
          </w:p>
        </w:tc>
        <w:tc>
          <w:tcPr>
            <w:tcW w:w="1050" w:type="dxa"/>
            <w:shd w:val="clear" w:color="auto" w:fill="D7D7D7"/>
          </w:tcPr>
          <w:p>
            <w:pPr>
              <w:pStyle w:val="11"/>
              <w:spacing w:line="239" w:lineRule="exact"/>
              <w:ind w:left="35" w:right="137"/>
              <w:jc w:val="center"/>
              <w:rPr>
                <w:sz w:val="21"/>
              </w:rPr>
            </w:pPr>
            <w:r>
              <w:rPr>
                <w:sz w:val="21"/>
              </w:rPr>
              <w:t>STATUS</w:t>
            </w:r>
          </w:p>
        </w:tc>
        <w:tc>
          <w:tcPr>
            <w:tcW w:w="2831" w:type="dxa"/>
            <w:shd w:val="clear" w:color="auto" w:fill="D7D7D7"/>
          </w:tcPr>
          <w:p>
            <w:pPr>
              <w:pStyle w:val="11"/>
              <w:tabs>
                <w:tab w:val="left" w:pos="2256"/>
              </w:tabs>
              <w:spacing w:line="239" w:lineRule="exact"/>
              <w:ind w:left="156"/>
              <w:rPr>
                <w:sz w:val="21"/>
              </w:rPr>
            </w:pPr>
            <w:r>
              <w:rPr>
                <w:sz w:val="21"/>
              </w:rPr>
              <w:t>MESSAGE</w:t>
            </w:r>
            <w:r>
              <w:rPr>
                <w:sz w:val="21"/>
              </w:rPr>
              <w:tab/>
            </w:r>
            <w:r>
              <w:rPr>
                <w:sz w:val="21"/>
              </w:rPr>
              <w:t>ERROR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1" w:hRule="atLeast"/>
        </w:trPr>
        <w:tc>
          <w:tcPr>
            <w:tcW w:w="2098" w:type="dxa"/>
            <w:shd w:val="clear" w:color="auto" w:fill="D7D7D7"/>
          </w:tcPr>
          <w:p>
            <w:pPr>
              <w:pStyle w:val="11"/>
              <w:spacing w:before="100"/>
              <w:ind w:left="50"/>
              <w:rPr>
                <w:sz w:val="21"/>
              </w:rPr>
            </w:pPr>
            <w:r>
              <w:rPr>
                <w:sz w:val="21"/>
              </w:rPr>
              <w:t>scheduler</w:t>
            </w:r>
          </w:p>
        </w:tc>
        <w:tc>
          <w:tcPr>
            <w:tcW w:w="1050" w:type="dxa"/>
            <w:shd w:val="clear" w:color="auto" w:fill="D7D7D7"/>
          </w:tcPr>
          <w:p>
            <w:pPr>
              <w:pStyle w:val="11"/>
              <w:spacing w:before="100"/>
              <w:ind w:left="137" w:right="137"/>
              <w:jc w:val="center"/>
              <w:rPr>
                <w:sz w:val="21"/>
              </w:rPr>
            </w:pPr>
            <w:r>
              <w:rPr>
                <w:sz w:val="21"/>
              </w:rPr>
              <w:t>Healthy</w:t>
            </w:r>
          </w:p>
        </w:tc>
        <w:tc>
          <w:tcPr>
            <w:tcW w:w="2831" w:type="dxa"/>
            <w:shd w:val="clear" w:color="auto" w:fill="D7D7D7"/>
          </w:tcPr>
          <w:p>
            <w:pPr>
              <w:pStyle w:val="11"/>
              <w:spacing w:before="100"/>
              <w:ind w:left="156"/>
              <w:rPr>
                <w:sz w:val="21"/>
              </w:rPr>
            </w:pPr>
            <w:r>
              <w:rPr>
                <w:sz w:val="21"/>
              </w:rPr>
              <w:t>ok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2" w:hRule="atLeast"/>
        </w:trPr>
        <w:tc>
          <w:tcPr>
            <w:tcW w:w="2098" w:type="dxa"/>
            <w:shd w:val="clear" w:color="auto" w:fill="D7D7D7"/>
          </w:tcPr>
          <w:p>
            <w:pPr>
              <w:pStyle w:val="11"/>
              <w:spacing w:before="101"/>
              <w:ind w:left="50"/>
              <w:rPr>
                <w:sz w:val="21"/>
              </w:rPr>
            </w:pPr>
            <w:r>
              <w:rPr>
                <w:sz w:val="21"/>
              </w:rPr>
              <w:t>controller-manager</w:t>
            </w:r>
          </w:p>
        </w:tc>
        <w:tc>
          <w:tcPr>
            <w:tcW w:w="1050" w:type="dxa"/>
            <w:shd w:val="clear" w:color="auto" w:fill="D7D7D7"/>
          </w:tcPr>
          <w:p>
            <w:pPr>
              <w:pStyle w:val="11"/>
              <w:spacing w:before="101"/>
              <w:ind w:left="137" w:right="137"/>
              <w:jc w:val="center"/>
              <w:rPr>
                <w:sz w:val="21"/>
              </w:rPr>
            </w:pPr>
            <w:r>
              <w:rPr>
                <w:sz w:val="21"/>
              </w:rPr>
              <w:t>Healthy</w:t>
            </w:r>
          </w:p>
        </w:tc>
        <w:tc>
          <w:tcPr>
            <w:tcW w:w="2831" w:type="dxa"/>
            <w:shd w:val="clear" w:color="auto" w:fill="D7D7D7"/>
          </w:tcPr>
          <w:p>
            <w:pPr>
              <w:pStyle w:val="11"/>
              <w:spacing w:before="101"/>
              <w:ind w:left="156"/>
              <w:rPr>
                <w:sz w:val="21"/>
              </w:rPr>
            </w:pPr>
            <w:r>
              <w:rPr>
                <w:sz w:val="21"/>
              </w:rPr>
              <w:t>ok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2" w:hRule="atLeast"/>
        </w:trPr>
        <w:tc>
          <w:tcPr>
            <w:tcW w:w="2098" w:type="dxa"/>
            <w:shd w:val="clear" w:color="auto" w:fill="D7D7D7"/>
          </w:tcPr>
          <w:p>
            <w:pPr>
              <w:pStyle w:val="11"/>
              <w:spacing w:before="101"/>
              <w:ind w:left="50"/>
              <w:rPr>
                <w:sz w:val="21"/>
              </w:rPr>
            </w:pPr>
            <w:r>
              <w:rPr>
                <w:sz w:val="21"/>
              </w:rPr>
              <w:t>etcd-1</w:t>
            </w:r>
          </w:p>
        </w:tc>
        <w:tc>
          <w:tcPr>
            <w:tcW w:w="1050" w:type="dxa"/>
            <w:shd w:val="clear" w:color="auto" w:fill="D7D7D7"/>
          </w:tcPr>
          <w:p>
            <w:pPr>
              <w:pStyle w:val="11"/>
              <w:spacing w:before="101"/>
              <w:ind w:left="137" w:right="137"/>
              <w:jc w:val="center"/>
              <w:rPr>
                <w:sz w:val="21"/>
              </w:rPr>
            </w:pPr>
            <w:r>
              <w:rPr>
                <w:sz w:val="21"/>
              </w:rPr>
              <w:t>Healthy</w:t>
            </w:r>
          </w:p>
        </w:tc>
        <w:tc>
          <w:tcPr>
            <w:tcW w:w="2831" w:type="dxa"/>
            <w:shd w:val="clear" w:color="auto" w:fill="D7D7D7"/>
          </w:tcPr>
          <w:p>
            <w:pPr>
              <w:pStyle w:val="11"/>
              <w:spacing w:before="101"/>
              <w:ind w:left="156"/>
              <w:rPr>
                <w:sz w:val="21"/>
              </w:rPr>
            </w:pPr>
            <w:r>
              <w:rPr>
                <w:sz w:val="21"/>
              </w:rPr>
              <w:t>{"health":"true"}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2" w:hRule="atLeast"/>
        </w:trPr>
        <w:tc>
          <w:tcPr>
            <w:tcW w:w="2098" w:type="dxa"/>
            <w:shd w:val="clear" w:color="auto" w:fill="D7D7D7"/>
          </w:tcPr>
          <w:p>
            <w:pPr>
              <w:pStyle w:val="11"/>
              <w:spacing w:before="101"/>
              <w:ind w:left="50"/>
              <w:rPr>
                <w:sz w:val="21"/>
              </w:rPr>
            </w:pPr>
            <w:r>
              <w:rPr>
                <w:sz w:val="21"/>
              </w:rPr>
              <w:t>etcd-2</w:t>
            </w:r>
          </w:p>
        </w:tc>
        <w:tc>
          <w:tcPr>
            <w:tcW w:w="1050" w:type="dxa"/>
            <w:shd w:val="clear" w:color="auto" w:fill="D7D7D7"/>
          </w:tcPr>
          <w:p>
            <w:pPr>
              <w:pStyle w:val="11"/>
              <w:spacing w:before="101"/>
              <w:ind w:left="137" w:right="137"/>
              <w:jc w:val="center"/>
              <w:rPr>
                <w:sz w:val="21"/>
              </w:rPr>
            </w:pPr>
            <w:r>
              <w:rPr>
                <w:sz w:val="21"/>
              </w:rPr>
              <w:t>Healthy</w:t>
            </w:r>
          </w:p>
        </w:tc>
        <w:tc>
          <w:tcPr>
            <w:tcW w:w="2831" w:type="dxa"/>
            <w:shd w:val="clear" w:color="auto" w:fill="D7D7D7"/>
          </w:tcPr>
          <w:p>
            <w:pPr>
              <w:pStyle w:val="11"/>
              <w:spacing w:before="101"/>
              <w:ind w:left="156"/>
              <w:rPr>
                <w:sz w:val="21"/>
              </w:rPr>
            </w:pPr>
            <w:r>
              <w:rPr>
                <w:sz w:val="21"/>
              </w:rPr>
              <w:t>{"health":"true"}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0" w:hRule="atLeast"/>
        </w:trPr>
        <w:tc>
          <w:tcPr>
            <w:tcW w:w="2098" w:type="dxa"/>
            <w:shd w:val="clear" w:color="auto" w:fill="D7D7D7"/>
          </w:tcPr>
          <w:p>
            <w:pPr>
              <w:pStyle w:val="11"/>
              <w:spacing w:before="101" w:line="219" w:lineRule="exact"/>
              <w:ind w:left="50"/>
              <w:rPr>
                <w:sz w:val="21"/>
              </w:rPr>
            </w:pPr>
            <w:r>
              <w:rPr>
                <w:sz w:val="21"/>
              </w:rPr>
              <w:t>etcd-0</w:t>
            </w:r>
          </w:p>
        </w:tc>
        <w:tc>
          <w:tcPr>
            <w:tcW w:w="1050" w:type="dxa"/>
            <w:shd w:val="clear" w:color="auto" w:fill="D7D7D7"/>
          </w:tcPr>
          <w:p>
            <w:pPr>
              <w:pStyle w:val="11"/>
              <w:spacing w:before="101" w:line="219" w:lineRule="exact"/>
              <w:ind w:left="137" w:right="137"/>
              <w:jc w:val="center"/>
              <w:rPr>
                <w:sz w:val="21"/>
              </w:rPr>
            </w:pPr>
            <w:r>
              <w:rPr>
                <w:sz w:val="21"/>
              </w:rPr>
              <w:t>Healthy</w:t>
            </w:r>
          </w:p>
        </w:tc>
        <w:tc>
          <w:tcPr>
            <w:tcW w:w="2831" w:type="dxa"/>
            <w:shd w:val="clear" w:color="auto" w:fill="D7D7D7"/>
          </w:tcPr>
          <w:p>
            <w:pPr>
              <w:pStyle w:val="11"/>
              <w:spacing w:before="101" w:line="219" w:lineRule="exact"/>
              <w:ind w:left="156"/>
              <w:rPr>
                <w:sz w:val="21"/>
              </w:rPr>
            </w:pPr>
            <w:r>
              <w:rPr>
                <w:sz w:val="21"/>
              </w:rPr>
              <w:t>{"health":"true"}</w:t>
            </w:r>
          </w:p>
        </w:tc>
      </w:tr>
    </w:tbl>
    <w:p>
      <w:pPr>
        <w:pStyle w:val="4"/>
        <w:rPr>
          <w:b/>
          <w:sz w:val="20"/>
        </w:rPr>
      </w:pPr>
    </w:p>
    <w:p>
      <w:pPr>
        <w:pStyle w:val="4"/>
        <w:rPr>
          <w:b/>
          <w:sz w:val="20"/>
        </w:rPr>
      </w:pPr>
    </w:p>
    <w:p>
      <w:pPr>
        <w:pStyle w:val="4"/>
        <w:spacing w:before="11"/>
        <w:rPr>
          <w:b/>
          <w:sz w:val="15"/>
        </w:rPr>
      </w:pPr>
    </w:p>
    <w:p>
      <w:pPr>
        <w:pStyle w:val="3"/>
        <w:numPr>
          <w:ilvl w:val="1"/>
          <w:numId w:val="92"/>
        </w:numPr>
        <w:tabs>
          <w:tab w:val="left" w:pos="600"/>
        </w:tabs>
        <w:spacing w:before="69" w:after="0" w:line="240" w:lineRule="auto"/>
        <w:ind w:left="599" w:right="0" w:hanging="320"/>
        <w:jc w:val="left"/>
      </w:pPr>
      <w:r>
        <w:rPr>
          <w:spacing w:val="-14"/>
        </w:rPr>
        <w:t xml:space="preserve">、批准 </w:t>
      </w:r>
      <w:r>
        <w:t>kubelet</w:t>
      </w:r>
      <w:r>
        <w:rPr>
          <w:spacing w:val="-12"/>
        </w:rPr>
        <w:t xml:space="preserve"> 证书申请</w:t>
      </w:r>
    </w:p>
    <w:p>
      <w:pPr>
        <w:pStyle w:val="4"/>
        <w:rPr>
          <w:b/>
          <w:sz w:val="20"/>
        </w:rPr>
      </w:pPr>
    </w:p>
    <w:p>
      <w:pPr>
        <w:pStyle w:val="4"/>
        <w:spacing w:before="8"/>
        <w:rPr>
          <w:b/>
          <w:sz w:val="11"/>
        </w:rPr>
      </w:pPr>
      <w:r>
        <w:pict>
          <v:group id="_x0000_s1493" o:spid="_x0000_s1493" o:spt="203" style="position:absolute;left:0pt;margin-left:84.5pt;margin-top:9.4pt;height:182.8pt;width:426.35pt;mso-position-horizontal-relative:page;mso-wrap-distance-bottom:0pt;mso-wrap-distance-top:0pt;z-index:-251426816;mso-width-relative:page;mso-height-relative:page;" coordorigin="1690,188" coordsize="8527,3656">
            <o:lock v:ext="edit"/>
            <v:rect id="_x0000_s1494" o:spid="_x0000_s1494" o:spt="1" style="position:absolute;left:1690;top:188;height:3656;width:8527;" fillcolor="#D7D7D7" filled="t" stroked="f" coordsize="21600,21600">
              <v:path/>
              <v:fill on="t" focussize="0,0"/>
              <v:stroke on="f"/>
              <v:imagedata o:title=""/>
              <o:lock v:ext="edit"/>
            </v:rect>
            <v:shape id="_x0000_s1495" o:spid="_x0000_s1495" o:spt="202" type="#_x0000_t202" style="position:absolute;left:1800;top:221;height:953;width:1606;" filled="f" stroked="f" coordsize="21600,21600">
              <v:path/>
              <v:fill on="f" focussize="0,0"/>
              <v:stroke on="f" joinstyle="miter"/>
              <v:imagedata o:title=""/>
              <o:lock v:ext="edit"/>
              <v:textbox inset="0mm,0mm,0mm,0mm">
                <w:txbxContent>
                  <w:p>
                    <w:pPr>
                      <w:spacing w:before="0" w:line="239" w:lineRule="exact"/>
                      <w:ind w:left="0" w:right="0" w:firstLine="0"/>
                      <w:jc w:val="left"/>
                      <w:rPr>
                        <w:b/>
                        <w:sz w:val="21"/>
                      </w:rPr>
                    </w:pPr>
                    <w:r>
                      <w:rPr>
                        <w:b/>
                        <w:sz w:val="21"/>
                      </w:rPr>
                      <w:t>kubectl get csr</w:t>
                    </w:r>
                  </w:p>
                  <w:p>
                    <w:pPr>
                      <w:spacing w:before="10" w:line="240" w:lineRule="auto"/>
                      <w:rPr>
                        <w:b/>
                        <w:sz w:val="15"/>
                      </w:rPr>
                    </w:pPr>
                  </w:p>
                  <w:p>
                    <w:pPr>
                      <w:spacing w:before="0" w:line="270" w:lineRule="atLeast"/>
                      <w:ind w:left="0" w:right="641" w:firstLine="0"/>
                      <w:jc w:val="left"/>
                      <w:rPr>
                        <w:sz w:val="21"/>
                      </w:rPr>
                    </w:pPr>
                    <w:r>
                      <w:rPr>
                        <w:sz w:val="21"/>
                      </w:rPr>
                      <w:t>NAME REQUESTOR</w:t>
                    </w:r>
                  </w:p>
                </w:txbxContent>
              </v:textbox>
            </v:shape>
            <v:shape id="_x0000_s1496" o:spid="_x0000_s1496" o:spt="202" type="#_x0000_t202" style="position:absolute;left:7574;top:693;height:209;width:1702;" filled="f" stroked="f" coordsize="21600,21600">
              <v:path/>
              <v:fill on="f" focussize="0,0"/>
              <v:stroke on="f" joinstyle="miter"/>
              <v:imagedata o:title=""/>
              <o:lock v:ext="edit"/>
              <v:textbox inset="0mm,0mm,0mm,0mm">
                <w:txbxContent>
                  <w:p>
                    <w:pPr>
                      <w:tabs>
                        <w:tab w:val="left" w:pos="631"/>
                      </w:tabs>
                      <w:spacing w:before="0" w:line="209" w:lineRule="exact"/>
                      <w:ind w:left="0" w:right="0" w:firstLine="0"/>
                      <w:jc w:val="left"/>
                      <w:rPr>
                        <w:sz w:val="21"/>
                      </w:rPr>
                    </w:pPr>
                    <w:r>
                      <w:rPr>
                        <w:sz w:val="21"/>
                      </w:rPr>
                      <w:t>AGE</w:t>
                    </w:r>
                    <w:r>
                      <w:rPr>
                        <w:sz w:val="21"/>
                      </w:rPr>
                      <w:tab/>
                    </w:r>
                    <w:r>
                      <w:rPr>
                        <w:sz w:val="21"/>
                      </w:rPr>
                      <w:t>SIGNERNAME</w:t>
                    </w:r>
                  </w:p>
                </w:txbxContent>
              </v:textbox>
            </v:shape>
            <v:shape id="_x0000_s1497" o:spid="_x0000_s1497" o:spt="202" type="#_x0000_t202" style="position:absolute;left:3900;top:965;height:209;width:965;" filled="f" stroked="f" coordsize="21600,21600">
              <v:path/>
              <v:fill on="f" focussize="0,0"/>
              <v:stroke on="f" joinstyle="miter"/>
              <v:imagedata o:title=""/>
              <o:lock v:ext="edit"/>
              <v:textbox inset="0mm,0mm,0mm,0mm">
                <w:txbxContent>
                  <w:p>
                    <w:pPr>
                      <w:spacing w:before="0" w:line="209" w:lineRule="exact"/>
                      <w:ind w:left="0" w:right="0" w:firstLine="0"/>
                      <w:jc w:val="left"/>
                      <w:rPr>
                        <w:sz w:val="21"/>
                      </w:rPr>
                    </w:pPr>
                    <w:r>
                      <w:rPr>
                        <w:sz w:val="21"/>
                      </w:rPr>
                      <w:t>CONDITION</w:t>
                    </w:r>
                  </w:p>
                </w:txbxContent>
              </v:textbox>
            </v:shape>
            <v:shape id="_x0000_s1498" o:spid="_x0000_s1498" o:spt="202" type="#_x0000_t202" style="position:absolute;left:1800;top:1437;height:483;width:7685;" filled="f" stroked="f" coordsize="21600,21600">
              <v:path/>
              <v:fill on="f" focussize="0,0"/>
              <v:stroke on="f" joinstyle="miter"/>
              <v:imagedata o:title=""/>
              <o:lock v:ext="edit"/>
              <v:textbox inset="0mm,0mm,0mm,0mm">
                <w:txbxContent>
                  <w:p>
                    <w:pPr>
                      <w:tabs>
                        <w:tab w:val="left" w:pos="5774"/>
                      </w:tabs>
                      <w:spacing w:before="0" w:line="239" w:lineRule="exact"/>
                      <w:ind w:left="0" w:right="0" w:firstLine="0"/>
                      <w:jc w:val="left"/>
                      <w:rPr>
                        <w:sz w:val="21"/>
                      </w:rPr>
                    </w:pPr>
                    <w:r>
                      <w:rPr>
                        <w:sz w:val="21"/>
                      </w:rPr>
                      <w:t>node-csr-JYNknakEa_YpHz797oKaN-ZTk43nD51Zc9CJkBLcASU</w:t>
                    </w:r>
                    <w:r>
                      <w:rPr>
                        <w:sz w:val="21"/>
                      </w:rPr>
                      <w:tab/>
                    </w:r>
                    <w:r>
                      <w:rPr>
                        <w:sz w:val="21"/>
                      </w:rPr>
                      <w:t>85m</w:t>
                    </w:r>
                  </w:p>
                  <w:p>
                    <w:pPr>
                      <w:tabs>
                        <w:tab w:val="left" w:pos="4828"/>
                        <w:tab w:val="left" w:pos="6928"/>
                      </w:tabs>
                      <w:spacing w:before="4" w:line="239" w:lineRule="exact"/>
                      <w:ind w:left="0" w:right="0" w:firstLine="0"/>
                      <w:jc w:val="left"/>
                      <w:rPr>
                        <w:sz w:val="21"/>
                      </w:rPr>
                    </w:pPr>
                    <w:r>
                      <w:rPr>
                        <w:sz w:val="21"/>
                      </w:rPr>
                      <w:t>kubernetes.io/kube-apiserver-client-kubelet</w:t>
                    </w:r>
                    <w:r>
                      <w:rPr>
                        <w:sz w:val="21"/>
                      </w:rPr>
                      <w:tab/>
                    </w:r>
                    <w:r>
                      <w:rPr>
                        <w:sz w:val="21"/>
                      </w:rPr>
                      <w:t>kubelet-bootstrap</w:t>
                    </w:r>
                    <w:r>
                      <w:rPr>
                        <w:sz w:val="21"/>
                      </w:rPr>
                      <w:tab/>
                    </w:r>
                    <w:r>
                      <w:rPr>
                        <w:sz w:val="21"/>
                      </w:rPr>
                      <w:t>Pending</w:t>
                    </w:r>
                  </w:p>
                </w:txbxContent>
              </v:textbox>
            </v:shape>
            <v:shape id="_x0000_s1499" o:spid="_x0000_s1499" o:spt="202" type="#_x0000_t202" style="position:absolute;left:1800;top:2654;height:483;width:6216;" filled="f" stroked="f" coordsize="21600,21600">
              <v:path/>
              <v:fill on="f" focussize="0,0"/>
              <v:stroke on="f" joinstyle="miter"/>
              <v:imagedata o:title=""/>
              <o:lock v:ext="edit"/>
              <v:textbox inset="0mm,0mm,0mm,0mm">
                <w:txbxContent>
                  <w:p>
                    <w:pPr>
                      <w:spacing w:before="0" w:line="239" w:lineRule="exact"/>
                      <w:ind w:left="0" w:right="0" w:firstLine="0"/>
                      <w:jc w:val="left"/>
                      <w:rPr>
                        <w:sz w:val="21"/>
                      </w:rPr>
                    </w:pPr>
                    <w:r>
                      <w:rPr>
                        <w:sz w:val="21"/>
                      </w:rPr>
                      <w:t>kubectl certificate approve node-csr-JYNknakEa_YpHz797oKaN-</w:t>
                    </w:r>
                  </w:p>
                  <w:p>
                    <w:pPr>
                      <w:spacing w:before="4" w:line="239" w:lineRule="exact"/>
                      <w:ind w:left="0" w:right="0" w:firstLine="0"/>
                      <w:jc w:val="left"/>
                      <w:rPr>
                        <w:sz w:val="21"/>
                      </w:rPr>
                    </w:pPr>
                    <w:r>
                      <w:rPr>
                        <w:sz w:val="21"/>
                      </w:rPr>
                      <w:t>ZTk43nD51Zc9CJkBLcASU</w:t>
                    </w:r>
                  </w:p>
                </w:txbxContent>
              </v:textbox>
            </v:shape>
            <w10:wrap type="topAndBottom"/>
          </v:group>
        </w:pict>
      </w:r>
    </w:p>
    <w:p>
      <w:pPr>
        <w:spacing w:after="0"/>
        <w:rPr>
          <w:sz w:val="11"/>
        </w:rPr>
        <w:sectPr>
          <w:pgSz w:w="11910" w:h="16840"/>
          <w:pgMar w:top="1400" w:right="440" w:bottom="280" w:left="1520" w:header="708" w:footer="0" w:gutter="0"/>
          <w:cols w:space="720" w:num="1"/>
        </w:sectPr>
      </w:pPr>
    </w:p>
    <w:p>
      <w:pPr>
        <w:pStyle w:val="4"/>
        <w:spacing w:before="11"/>
        <w:rPr>
          <w:b/>
          <w:sz w:val="6"/>
        </w:rPr>
      </w:pPr>
    </w:p>
    <w:p>
      <w:pPr>
        <w:pStyle w:val="4"/>
        <w:ind w:left="170"/>
        <w:rPr>
          <w:sz w:val="20"/>
        </w:rPr>
      </w:pPr>
      <w:r>
        <w:rPr>
          <w:sz w:val="20"/>
        </w:rPr>
        <w:pict>
          <v:shape id="_x0000_s1500" o:spid="_x0000_s1500" o:spt="202" type="#_x0000_t202" style="height:23.85pt;width:426.35pt;" fillcolor="#D7D7D7" filled="t" stroked="f" coordsize="21600,21600">
            <v:path/>
            <v:fill on="t" focussize="0,0"/>
            <v:stroke on="f" joinstyle="miter"/>
            <v:imagedata o:title=""/>
            <o:lock v:ext="edit"/>
            <v:textbox inset="0mm,0mm,0mm,0mm">
              <w:txbxContent>
                <w:p>
                  <w:pPr>
                    <w:spacing w:before="3"/>
                    <w:ind w:left="110" w:right="0" w:firstLine="0"/>
                    <w:jc w:val="left"/>
                    <w:rPr>
                      <w:b/>
                      <w:sz w:val="21"/>
                    </w:rPr>
                  </w:pPr>
                  <w:r>
                    <w:rPr>
                      <w:b/>
                      <w:sz w:val="21"/>
                    </w:rPr>
                    <w:t>kubectl get node</w:t>
                  </w:r>
                </w:p>
              </w:txbxContent>
            </v:textbox>
            <w10:wrap type="none"/>
            <w10:anchorlock/>
          </v:shape>
        </w:pict>
      </w:r>
    </w:p>
    <w:p>
      <w:pPr>
        <w:pStyle w:val="4"/>
        <w:spacing w:before="10"/>
        <w:rPr>
          <w:b/>
          <w:sz w:val="29"/>
        </w:rPr>
      </w:pPr>
    </w:p>
    <w:p>
      <w:pPr>
        <w:spacing w:before="70"/>
        <w:ind w:left="280" w:right="0" w:firstLine="0"/>
        <w:jc w:val="left"/>
        <w:rPr>
          <w:b/>
          <w:sz w:val="21"/>
        </w:rPr>
      </w:pPr>
      <w:r>
        <w:rPr>
          <w:b/>
          <w:sz w:val="21"/>
        </w:rPr>
        <w:t>4、部署 Nginx 负载均衡器</w:t>
      </w:r>
    </w:p>
    <w:p>
      <w:pPr>
        <w:pStyle w:val="10"/>
        <w:numPr>
          <w:ilvl w:val="0"/>
          <w:numId w:val="93"/>
        </w:numPr>
        <w:tabs>
          <w:tab w:val="left" w:pos="806"/>
        </w:tabs>
        <w:spacing w:before="141" w:after="0" w:line="240" w:lineRule="auto"/>
        <w:ind w:left="805" w:right="0" w:hanging="526"/>
        <w:jc w:val="left"/>
        <w:rPr>
          <w:sz w:val="21"/>
        </w:rPr>
      </w:pPr>
      <w:r>
        <w:rPr>
          <w:sz w:val="21"/>
        </w:rPr>
        <w:t>kube-apiserver</w:t>
      </w:r>
      <w:r>
        <w:rPr>
          <w:spacing w:val="-8"/>
          <w:sz w:val="21"/>
        </w:rPr>
        <w:t xml:space="preserve"> 高可用架构图：</w:t>
      </w:r>
    </w:p>
    <w:p>
      <w:pPr>
        <w:pStyle w:val="4"/>
        <w:spacing w:before="9"/>
        <w:rPr>
          <w:sz w:val="12"/>
        </w:rPr>
      </w:pPr>
      <w:r>
        <w:drawing>
          <wp:anchor distT="0" distB="0" distL="0" distR="0" simplePos="0" relativeHeight="251659264" behindDoc="0" locked="0" layoutInCell="1" allowOverlap="1">
            <wp:simplePos x="0" y="0"/>
            <wp:positionH relativeFrom="page">
              <wp:posOffset>1162685</wp:posOffset>
            </wp:positionH>
            <wp:positionV relativeFrom="paragraph">
              <wp:posOffset>127635</wp:posOffset>
            </wp:positionV>
            <wp:extent cx="5259070" cy="3206115"/>
            <wp:effectExtent l="0" t="0" r="0" b="0"/>
            <wp:wrapTopAndBottom/>
            <wp:docPr id="479" name="image1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image115.jpeg"/>
                    <pic:cNvPicPr>
                      <a:picLocks noChangeAspect="1"/>
                    </pic:cNvPicPr>
                  </pic:nvPicPr>
                  <pic:blipFill>
                    <a:blip r:embed="rId119" cstate="print"/>
                    <a:stretch>
                      <a:fillRect/>
                    </a:stretch>
                  </pic:blipFill>
                  <pic:spPr>
                    <a:xfrm>
                      <a:off x="0" y="0"/>
                      <a:ext cx="5258940" cy="3206115"/>
                    </a:xfrm>
                    <a:prstGeom prst="rect">
                      <a:avLst/>
                    </a:prstGeom>
                  </pic:spPr>
                </pic:pic>
              </a:graphicData>
            </a:graphic>
          </wp:anchor>
        </w:drawing>
      </w:r>
    </w:p>
    <w:p>
      <w:pPr>
        <w:pStyle w:val="4"/>
        <w:spacing w:before="8"/>
        <w:rPr>
          <w:sz w:val="14"/>
        </w:rPr>
      </w:pPr>
    </w:p>
    <w:p>
      <w:pPr>
        <w:pStyle w:val="10"/>
        <w:numPr>
          <w:ilvl w:val="0"/>
          <w:numId w:val="93"/>
        </w:numPr>
        <w:tabs>
          <w:tab w:val="left" w:pos="805"/>
        </w:tabs>
        <w:spacing w:before="0" w:after="0" w:line="240" w:lineRule="auto"/>
        <w:ind w:left="804" w:right="0" w:hanging="525"/>
        <w:jc w:val="left"/>
        <w:rPr>
          <w:sz w:val="21"/>
        </w:rPr>
      </w:pPr>
      <w:r>
        <w:rPr>
          <w:sz w:val="21"/>
        </w:rPr>
        <w:t>涉及软件：</w:t>
      </w:r>
    </w:p>
    <w:p>
      <w:pPr>
        <w:pStyle w:val="4"/>
        <w:spacing w:before="11"/>
        <w:rPr>
          <w:sz w:val="15"/>
        </w:rPr>
      </w:pPr>
    </w:p>
    <w:p>
      <w:pPr>
        <w:pStyle w:val="4"/>
        <w:spacing w:line="242" w:lineRule="auto"/>
        <w:ind w:left="280" w:right="1422"/>
      </w:pPr>
      <w:r>
        <w:t>Keepalived</w:t>
      </w:r>
      <w:r>
        <w:rPr>
          <w:spacing w:val="-12"/>
        </w:rPr>
        <w:t xml:space="preserve"> 是一个主流高可用软件，基于 </w:t>
      </w:r>
      <w:r>
        <w:t>VIP</w:t>
      </w:r>
      <w:r>
        <w:rPr>
          <w:spacing w:val="-8"/>
        </w:rPr>
        <w:t xml:space="preserve"> 绑定实现服务器双机热备，在上述拓扑中， Keepalived</w:t>
      </w:r>
      <w:r>
        <w:rPr>
          <w:spacing w:val="-19"/>
        </w:rPr>
        <w:t xml:space="preserve"> 主要根据 </w:t>
      </w:r>
      <w:r>
        <w:t>Nginx</w:t>
      </w:r>
      <w:r>
        <w:rPr>
          <w:spacing w:val="-8"/>
        </w:rPr>
        <w:t xml:space="preserve"> 运行状态判断是否需要故障转移</w:t>
      </w:r>
      <w:r>
        <w:t>（</w:t>
      </w:r>
      <w:r>
        <w:rPr>
          <w:spacing w:val="-19"/>
        </w:rPr>
        <w:t xml:space="preserve">偏移 </w:t>
      </w:r>
      <w:r>
        <w:t>VIP）</w:t>
      </w:r>
      <w:r>
        <w:rPr>
          <w:spacing w:val="-11"/>
        </w:rPr>
        <w:t xml:space="preserve">，例如当 </w:t>
      </w:r>
      <w:r>
        <w:t>Nginx 主节点挂掉，VIP</w:t>
      </w:r>
      <w:r>
        <w:rPr>
          <w:spacing w:val="-15"/>
        </w:rPr>
        <w:t xml:space="preserve"> 会自动绑定在 </w:t>
      </w:r>
      <w:r>
        <w:t>Nginx</w:t>
      </w:r>
      <w:r>
        <w:rPr>
          <w:spacing w:val="-13"/>
        </w:rPr>
        <w:t xml:space="preserve"> 备节点，从而保证 </w:t>
      </w:r>
      <w:r>
        <w:t>VIP</w:t>
      </w:r>
      <w:r>
        <w:rPr>
          <w:spacing w:val="-13"/>
        </w:rPr>
        <w:t xml:space="preserve"> 一直可用，实现 </w:t>
      </w:r>
      <w:r>
        <w:t>Nginx</w:t>
      </w:r>
      <w:r>
        <w:rPr>
          <w:spacing w:val="-19"/>
        </w:rPr>
        <w:t xml:space="preserve"> 高可用。</w:t>
      </w:r>
    </w:p>
    <w:p>
      <w:pPr>
        <w:pStyle w:val="4"/>
        <w:spacing w:before="10"/>
        <w:rPr>
          <w:sz w:val="15"/>
        </w:rPr>
      </w:pPr>
    </w:p>
    <w:p>
      <w:pPr>
        <w:pStyle w:val="4"/>
        <w:spacing w:line="244" w:lineRule="auto"/>
        <w:ind w:left="280" w:right="1527"/>
      </w:pPr>
      <w:r>
        <w:t>Nginx</w:t>
      </w:r>
      <w:r>
        <w:rPr>
          <w:spacing w:val="-17"/>
        </w:rPr>
        <w:t xml:space="preserve"> 是一个主流 </w:t>
      </w:r>
      <w:r>
        <w:t>Web</w:t>
      </w:r>
      <w:r>
        <w:rPr>
          <w:spacing w:val="-11"/>
        </w:rPr>
        <w:t xml:space="preserve"> 服务和反向代理服务器，这里用四层实现对 </w:t>
      </w:r>
      <w:r>
        <w:t>apiserver</w:t>
      </w:r>
      <w:r>
        <w:rPr>
          <w:spacing w:val="-10"/>
        </w:rPr>
        <w:t xml:space="preserve"> 实现负载均衡。</w:t>
      </w:r>
    </w:p>
    <w:p>
      <w:pPr>
        <w:pStyle w:val="4"/>
        <w:rPr>
          <w:sz w:val="20"/>
        </w:rPr>
      </w:pPr>
    </w:p>
    <w:p>
      <w:pPr>
        <w:pStyle w:val="4"/>
        <w:rPr>
          <w:sz w:val="20"/>
        </w:rPr>
      </w:pPr>
    </w:p>
    <w:p>
      <w:pPr>
        <w:pStyle w:val="4"/>
        <w:spacing w:before="6"/>
        <w:rPr>
          <w:sz w:val="18"/>
        </w:rPr>
      </w:pPr>
    </w:p>
    <w:p>
      <w:pPr>
        <w:pStyle w:val="3"/>
        <w:numPr>
          <w:ilvl w:val="1"/>
          <w:numId w:val="94"/>
        </w:numPr>
        <w:tabs>
          <w:tab w:val="left" w:pos="600"/>
        </w:tabs>
        <w:spacing w:before="0" w:after="0" w:line="240" w:lineRule="auto"/>
        <w:ind w:left="599" w:right="0" w:hanging="320"/>
        <w:jc w:val="left"/>
      </w:pPr>
      <w:r>
        <w:t>、安装软件包（主/备）</w:t>
      </w:r>
    </w:p>
    <w:p>
      <w:pPr>
        <w:pStyle w:val="4"/>
        <w:rPr>
          <w:b/>
          <w:sz w:val="20"/>
        </w:rPr>
      </w:pPr>
    </w:p>
    <w:p>
      <w:pPr>
        <w:pStyle w:val="4"/>
        <w:spacing w:before="7"/>
        <w:rPr>
          <w:b/>
          <w:sz w:val="11"/>
        </w:rPr>
      </w:pPr>
      <w:r>
        <w:pict>
          <v:rect id="_x0000_s1501" o:spid="_x0000_s1501" o:spt="1" style="position:absolute;left:0pt;margin-left:84.5pt;margin-top:9.35pt;height:23.85pt;width:426.35pt;mso-position-horizontal-relative:page;mso-wrap-distance-bottom:0pt;mso-wrap-distance-top:0pt;z-index:-251425792;mso-width-relative:page;mso-height-relative:page;" fillcolor="#D7D7D7" filled="t" stroked="f" coordsize="21600,21600">
            <v:path/>
            <v:fill on="t" focussize="0,0"/>
            <v:stroke on="f"/>
            <v:imagedata o:title=""/>
            <o:lock v:ext="edit"/>
            <v:textbox>
              <w:txbxContent>
                <w:p/>
              </w:txbxContent>
            </v:textbox>
            <w10:wrap type="topAndBottom"/>
          </v:rect>
        </w:pict>
      </w:r>
    </w:p>
    <w:p>
      <w:pPr>
        <w:pStyle w:val="4"/>
        <w:rPr>
          <w:b/>
          <w:sz w:val="20"/>
        </w:rPr>
      </w:pPr>
    </w:p>
    <w:p>
      <w:pPr>
        <w:pStyle w:val="4"/>
        <w:spacing w:before="3"/>
        <w:rPr>
          <w:b/>
          <w:sz w:val="15"/>
        </w:rPr>
      </w:pPr>
    </w:p>
    <w:p>
      <w:pPr>
        <w:pStyle w:val="10"/>
        <w:numPr>
          <w:ilvl w:val="1"/>
          <w:numId w:val="94"/>
        </w:numPr>
        <w:tabs>
          <w:tab w:val="left" w:pos="600"/>
        </w:tabs>
        <w:spacing w:before="70" w:after="0" w:line="240" w:lineRule="auto"/>
        <w:ind w:left="599" w:right="0" w:hanging="320"/>
        <w:jc w:val="left"/>
        <w:rPr>
          <w:b/>
          <w:sz w:val="21"/>
        </w:rPr>
      </w:pPr>
      <w:r>
        <w:rPr>
          <w:b/>
          <w:sz w:val="21"/>
        </w:rPr>
        <w:t>、Nginx</w:t>
      </w:r>
      <w:r>
        <w:rPr>
          <w:b/>
          <w:spacing w:val="-12"/>
          <w:sz w:val="21"/>
        </w:rPr>
        <w:t xml:space="preserve"> 配置文件</w:t>
      </w:r>
      <w:r>
        <w:rPr>
          <w:b/>
          <w:sz w:val="21"/>
        </w:rPr>
        <w:t>（主/备一样）</w:t>
      </w:r>
    </w:p>
    <w:p>
      <w:pPr>
        <w:pStyle w:val="4"/>
        <w:rPr>
          <w:b/>
          <w:sz w:val="20"/>
        </w:rPr>
      </w:pPr>
    </w:p>
    <w:p>
      <w:pPr>
        <w:pStyle w:val="4"/>
        <w:spacing w:before="9"/>
        <w:rPr>
          <w:b/>
          <w:sz w:val="11"/>
        </w:rPr>
      </w:pPr>
      <w:r>
        <w:pict>
          <v:rect id="_x0000_s1502" o:spid="_x0000_s1502" o:spt="1" style="position:absolute;left:0pt;margin-left:84.5pt;margin-top:9.45pt;height:23.85pt;width:426.35pt;mso-position-horizontal-relative:page;mso-wrap-distance-bottom:0pt;mso-wrap-distance-top:0pt;z-index:-251424768;mso-width-relative:page;mso-height-relative:page;" fillcolor="#D7D7D7" filled="t" stroked="f" coordsize="21600,21600">
            <v:path/>
            <v:fill on="t" focussize="0,0"/>
            <v:stroke on="f"/>
            <v:imagedata o:title=""/>
            <o:lock v:ext="edit"/>
            <v:textbox>
              <w:txbxContent>
                <w:p/>
              </w:txbxContent>
            </v:textbox>
            <w10:wrap type="topAndBottom"/>
          </v:rect>
        </w:pict>
      </w:r>
    </w:p>
    <w:p>
      <w:pPr>
        <w:spacing w:after="0"/>
        <w:rPr>
          <w:sz w:val="11"/>
        </w:rPr>
        <w:sectPr>
          <w:pgSz w:w="11910" w:h="16840"/>
          <w:pgMar w:top="1400" w:right="440" w:bottom="280" w:left="1520" w:header="708" w:footer="0" w:gutter="0"/>
          <w:cols w:space="720" w:num="1"/>
        </w:sectPr>
      </w:pPr>
    </w:p>
    <w:p>
      <w:pPr>
        <w:pStyle w:val="3"/>
        <w:numPr>
          <w:ilvl w:val="1"/>
          <w:numId w:val="94"/>
        </w:numPr>
        <w:tabs>
          <w:tab w:val="left" w:pos="600"/>
        </w:tabs>
        <w:spacing w:before="91" w:after="0" w:line="240" w:lineRule="auto"/>
        <w:ind w:left="599" w:right="0" w:hanging="320"/>
        <w:jc w:val="left"/>
      </w:pPr>
      <w:r>
        <w:t>、keepalived</w:t>
      </w:r>
      <w:r>
        <w:rPr>
          <w:spacing w:val="-12"/>
        </w:rPr>
        <w:t xml:space="preserve"> 配置文件</w:t>
      </w:r>
      <w:r>
        <w:t>（Nginx</w:t>
      </w:r>
      <w:r>
        <w:rPr>
          <w:spacing w:val="-2"/>
        </w:rPr>
        <w:t xml:space="preserve"> </w:t>
      </w:r>
      <w:r>
        <w:t>Master）</w:t>
      </w:r>
    </w:p>
    <w:p>
      <w:pPr>
        <w:pStyle w:val="4"/>
        <w:rPr>
          <w:b/>
          <w:sz w:val="20"/>
        </w:rPr>
      </w:pPr>
    </w:p>
    <w:p>
      <w:pPr>
        <w:pStyle w:val="4"/>
        <w:spacing w:before="8"/>
        <w:rPr>
          <w:b/>
          <w:sz w:val="11"/>
        </w:rPr>
      </w:pPr>
      <w:r>
        <w:pict>
          <v:rect id="_x0000_s1503" o:spid="_x0000_s1503" o:spt="1" style="position:absolute;left:0pt;margin-left:84.5pt;margin-top:9.4pt;height:23.85pt;width:426.35pt;mso-position-horizontal-relative:page;mso-wrap-distance-bottom:0pt;mso-wrap-distance-top:0pt;z-index:-251423744;mso-width-relative:page;mso-height-relative:page;" fillcolor="#D7D7D7" filled="t" stroked="f" coordsize="21600,21600">
            <v:path/>
            <v:fill on="t" focussize="0,0"/>
            <v:stroke on="f"/>
            <v:imagedata o:title=""/>
            <o:lock v:ext="edit"/>
            <v:textbox>
              <w:txbxContent>
                <w:p/>
              </w:txbxContent>
            </v:textbox>
            <w10:wrap type="topAndBottom"/>
          </v:rect>
        </w:pict>
      </w:r>
    </w:p>
    <w:p>
      <w:pPr>
        <w:pStyle w:val="4"/>
        <w:spacing w:line="238" w:lineRule="exact"/>
        <w:ind w:left="280"/>
      </w:pPr>
      <w:r>
        <w:t>vrrp_script：指定检查 nginx 工作状态脚本（根据 nginx 状态判断是否故障转移）</w:t>
      </w:r>
    </w:p>
    <w:p>
      <w:pPr>
        <w:pStyle w:val="4"/>
        <w:spacing w:before="11"/>
        <w:rPr>
          <w:sz w:val="15"/>
        </w:rPr>
      </w:pPr>
    </w:p>
    <w:p>
      <w:pPr>
        <w:pStyle w:val="4"/>
        <w:ind w:left="280"/>
      </w:pPr>
      <w:r>
        <w:t>virtual_ipaddress：虚拟 IP（VIP）</w:t>
      </w:r>
    </w:p>
    <w:p>
      <w:pPr>
        <w:pStyle w:val="4"/>
        <w:rPr>
          <w:sz w:val="20"/>
        </w:rPr>
      </w:pPr>
    </w:p>
    <w:p>
      <w:pPr>
        <w:pStyle w:val="4"/>
        <w:rPr>
          <w:sz w:val="20"/>
        </w:rPr>
      </w:pPr>
    </w:p>
    <w:p>
      <w:pPr>
        <w:pStyle w:val="4"/>
        <w:rPr>
          <w:sz w:val="19"/>
        </w:rPr>
      </w:pPr>
    </w:p>
    <w:p>
      <w:pPr>
        <w:pStyle w:val="3"/>
        <w:numPr>
          <w:ilvl w:val="1"/>
          <w:numId w:val="94"/>
        </w:numPr>
        <w:tabs>
          <w:tab w:val="left" w:pos="600"/>
        </w:tabs>
        <w:spacing w:before="0" w:after="0" w:line="240" w:lineRule="auto"/>
        <w:ind w:left="599" w:right="0" w:hanging="320"/>
        <w:jc w:val="left"/>
      </w:pPr>
      <w:r>
        <w:rPr>
          <w:spacing w:val="-14"/>
        </w:rPr>
        <w:t xml:space="preserve">、检查 </w:t>
      </w:r>
      <w:r>
        <w:t>nginx</w:t>
      </w:r>
      <w:r>
        <w:rPr>
          <w:spacing w:val="-10"/>
        </w:rPr>
        <w:t xml:space="preserve"> 状态脚本：</w:t>
      </w:r>
    </w:p>
    <w:p>
      <w:pPr>
        <w:pStyle w:val="4"/>
        <w:rPr>
          <w:b/>
          <w:sz w:val="20"/>
        </w:rPr>
      </w:pPr>
    </w:p>
    <w:p>
      <w:pPr>
        <w:pStyle w:val="4"/>
        <w:spacing w:before="8"/>
        <w:rPr>
          <w:b/>
          <w:sz w:val="11"/>
        </w:rPr>
      </w:pPr>
      <w:r>
        <w:pict>
          <v:rect id="_x0000_s1504" o:spid="_x0000_s1504" o:spt="1" style="position:absolute;left:0pt;margin-left:84.5pt;margin-top:9.4pt;height:23.85pt;width:426.35pt;mso-position-horizontal-relative:page;mso-wrap-distance-bottom:0pt;mso-wrap-distance-top:0pt;z-index:-251406336;mso-width-relative:page;mso-height-relative:page;" fillcolor="#D7D7D7" filled="t" stroked="f" coordsize="21600,21600">
            <v:path/>
            <v:fill on="t" focussize="0,0"/>
            <v:stroke on="f"/>
            <v:imagedata o:title=""/>
            <o:lock v:ext="edit"/>
            <w10:wrap type="topAndBottom"/>
          </v:rect>
        </w:pict>
      </w:r>
    </w:p>
    <w:p>
      <w:pPr>
        <w:pStyle w:val="4"/>
        <w:rPr>
          <w:b/>
          <w:sz w:val="20"/>
        </w:rPr>
      </w:pPr>
    </w:p>
    <w:p>
      <w:pPr>
        <w:pStyle w:val="4"/>
        <w:spacing w:before="4"/>
        <w:rPr>
          <w:b/>
          <w:sz w:val="15"/>
        </w:rPr>
      </w:pPr>
    </w:p>
    <w:p>
      <w:pPr>
        <w:pStyle w:val="10"/>
        <w:numPr>
          <w:ilvl w:val="1"/>
          <w:numId w:val="94"/>
        </w:numPr>
        <w:tabs>
          <w:tab w:val="left" w:pos="600"/>
        </w:tabs>
        <w:spacing w:before="70" w:after="0" w:line="240" w:lineRule="auto"/>
        <w:ind w:left="599" w:right="0" w:hanging="320"/>
        <w:jc w:val="left"/>
        <w:rPr>
          <w:b/>
          <w:sz w:val="21"/>
        </w:rPr>
      </w:pPr>
      <w:r>
        <w:rPr>
          <w:b/>
          <w:sz w:val="21"/>
        </w:rPr>
        <w:t>、keepalived</w:t>
      </w:r>
      <w:r>
        <w:rPr>
          <w:b/>
          <w:spacing w:val="-12"/>
          <w:sz w:val="21"/>
        </w:rPr>
        <w:t xml:space="preserve"> 配置文件</w:t>
      </w:r>
      <w:r>
        <w:rPr>
          <w:b/>
          <w:sz w:val="21"/>
        </w:rPr>
        <w:t>（Nginx</w:t>
      </w:r>
      <w:r>
        <w:rPr>
          <w:b/>
          <w:spacing w:val="-2"/>
          <w:sz w:val="21"/>
        </w:rPr>
        <w:t xml:space="preserve"> </w:t>
      </w:r>
      <w:r>
        <w:rPr>
          <w:b/>
          <w:sz w:val="21"/>
        </w:rPr>
        <w:t>Backup）</w:t>
      </w:r>
    </w:p>
    <w:p>
      <w:pPr>
        <w:pStyle w:val="4"/>
        <w:rPr>
          <w:b/>
          <w:sz w:val="20"/>
        </w:rPr>
      </w:pPr>
    </w:p>
    <w:p>
      <w:pPr>
        <w:pStyle w:val="4"/>
        <w:spacing w:before="8"/>
        <w:rPr>
          <w:b/>
          <w:sz w:val="11"/>
        </w:rPr>
      </w:pPr>
      <w:r>
        <w:pict>
          <v:rect id="_x0000_s1505" o:spid="_x0000_s1505" o:spt="1" style="position:absolute;left:0pt;margin-left:84.5pt;margin-top:9.4pt;height:23.85pt;width:426.35pt;mso-position-horizontal-relative:page;mso-wrap-distance-bottom:0pt;mso-wrap-distance-top:0pt;z-index:-251405312;mso-width-relative:page;mso-height-relative:page;" fillcolor="#D7D7D7" filled="t" stroked="f" coordsize="21600,21600">
            <v:path/>
            <v:fill on="t" focussize="0,0"/>
            <v:stroke on="f"/>
            <v:imagedata o:title=""/>
            <o:lock v:ext="edit"/>
            <w10:wrap type="topAndBottom"/>
          </v:rect>
        </w:pict>
      </w:r>
    </w:p>
    <w:p>
      <w:pPr>
        <w:pStyle w:val="4"/>
        <w:spacing w:line="238" w:lineRule="exact"/>
        <w:ind w:left="280"/>
      </w:pPr>
      <w:r>
        <w:t>上述配置文件中检查 nginx 运行状态脚本：</w:t>
      </w:r>
    </w:p>
    <w:p>
      <w:pPr>
        <w:pStyle w:val="4"/>
        <w:spacing w:before="7"/>
        <w:rPr>
          <w:sz w:val="12"/>
        </w:rPr>
      </w:pPr>
      <w:r>
        <w:pict>
          <v:rect id="_x0000_s1506" o:spid="_x0000_s1506" o:spt="1" style="position:absolute;left:0pt;margin-left:84.5pt;margin-top:10pt;height:23.85pt;width:426.35pt;mso-position-horizontal-relative:page;mso-wrap-distance-bottom:0pt;mso-wrap-distance-top:0pt;z-index:-251422720;mso-width-relative:page;mso-height-relative:page;" fillcolor="#D7D7D7" filled="t" stroked="f" coordsize="21600,21600">
            <v:path/>
            <v:fill on="t" focussize="0,0"/>
            <v:stroke on="f"/>
            <v:imagedata o:title=""/>
            <o:lock v:ext="edit"/>
            <w10:wrap type="topAndBottom"/>
          </v:rect>
        </w:pict>
      </w:r>
    </w:p>
    <w:p>
      <w:pPr>
        <w:pStyle w:val="4"/>
        <w:spacing w:line="239" w:lineRule="exact"/>
        <w:ind w:left="280"/>
      </w:pPr>
      <w:r>
        <w:t>注：keepalived 根据脚本返回状态码（0 为工作正常，非 0 不正常）判断是否故障转移。</w:t>
      </w:r>
    </w:p>
    <w:p>
      <w:pPr>
        <w:pStyle w:val="4"/>
        <w:rPr>
          <w:sz w:val="20"/>
        </w:rPr>
      </w:pPr>
    </w:p>
    <w:p>
      <w:pPr>
        <w:pStyle w:val="4"/>
        <w:rPr>
          <w:sz w:val="20"/>
        </w:rPr>
      </w:pPr>
    </w:p>
    <w:p>
      <w:pPr>
        <w:pStyle w:val="4"/>
        <w:spacing w:before="10"/>
        <w:rPr>
          <w:sz w:val="18"/>
        </w:rPr>
      </w:pPr>
    </w:p>
    <w:p>
      <w:pPr>
        <w:pStyle w:val="3"/>
        <w:numPr>
          <w:ilvl w:val="1"/>
          <w:numId w:val="94"/>
        </w:numPr>
        <w:tabs>
          <w:tab w:val="left" w:pos="600"/>
        </w:tabs>
        <w:spacing w:before="0" w:after="0" w:line="240" w:lineRule="auto"/>
        <w:ind w:left="599" w:right="0" w:hanging="320"/>
        <w:jc w:val="left"/>
      </w:pPr>
      <w:r>
        <w:t>、启动并设置开机启动</w:t>
      </w:r>
    </w:p>
    <w:p>
      <w:pPr>
        <w:pStyle w:val="4"/>
        <w:rPr>
          <w:b/>
          <w:sz w:val="20"/>
        </w:rPr>
      </w:pPr>
    </w:p>
    <w:p>
      <w:pPr>
        <w:pStyle w:val="4"/>
        <w:spacing w:before="10"/>
        <w:rPr>
          <w:b/>
          <w:sz w:val="11"/>
        </w:rPr>
      </w:pPr>
      <w:r>
        <w:pict>
          <v:rect id="_x0000_s1507" o:spid="_x0000_s1507" o:spt="1" style="position:absolute;left:0pt;margin-left:84.5pt;margin-top:9.5pt;height:23.85pt;width:426.35pt;mso-position-horizontal-relative:page;mso-wrap-distance-bottom:0pt;mso-wrap-distance-top:0pt;z-index:-251421696;mso-width-relative:page;mso-height-relative:page;" fillcolor="#D7D7D7" filled="t" stroked="f" coordsize="21600,21600">
            <v:path/>
            <v:fill on="t" focussize="0,0"/>
            <v:stroke on="f"/>
            <v:imagedata o:title=""/>
            <o:lock v:ext="edit"/>
            <w10:wrap type="topAndBottom"/>
          </v:rect>
        </w:pict>
      </w:r>
    </w:p>
    <w:p>
      <w:pPr>
        <w:pStyle w:val="4"/>
        <w:rPr>
          <w:b/>
          <w:sz w:val="20"/>
        </w:rPr>
      </w:pPr>
    </w:p>
    <w:p>
      <w:pPr>
        <w:pStyle w:val="4"/>
        <w:rPr>
          <w:b/>
          <w:sz w:val="20"/>
        </w:rPr>
      </w:pPr>
    </w:p>
    <w:p>
      <w:pPr>
        <w:pStyle w:val="4"/>
        <w:rPr>
          <w:b/>
          <w:sz w:val="20"/>
        </w:rPr>
      </w:pPr>
    </w:p>
    <w:p>
      <w:pPr>
        <w:pStyle w:val="4"/>
        <w:spacing w:before="7"/>
        <w:rPr>
          <w:b/>
          <w:sz w:val="17"/>
        </w:rPr>
      </w:pPr>
    </w:p>
    <w:p>
      <w:pPr>
        <w:pStyle w:val="10"/>
        <w:numPr>
          <w:ilvl w:val="1"/>
          <w:numId w:val="94"/>
        </w:numPr>
        <w:tabs>
          <w:tab w:val="left" w:pos="600"/>
        </w:tabs>
        <w:spacing w:before="0" w:after="0" w:line="240" w:lineRule="auto"/>
        <w:ind w:left="599" w:right="0" w:hanging="320"/>
        <w:jc w:val="left"/>
        <w:rPr>
          <w:b/>
          <w:sz w:val="21"/>
        </w:rPr>
      </w:pPr>
      <w:r>
        <w:rPr>
          <w:b/>
          <w:spacing w:val="-14"/>
          <w:sz w:val="21"/>
        </w:rPr>
        <w:t xml:space="preserve">、查看 </w:t>
      </w:r>
      <w:r>
        <w:rPr>
          <w:b/>
          <w:sz w:val="21"/>
        </w:rPr>
        <w:t>keepalived</w:t>
      </w:r>
      <w:r>
        <w:rPr>
          <w:b/>
          <w:spacing w:val="-12"/>
          <w:sz w:val="21"/>
        </w:rPr>
        <w:t xml:space="preserve"> 工作状态</w:t>
      </w:r>
    </w:p>
    <w:p>
      <w:pPr>
        <w:pStyle w:val="4"/>
        <w:rPr>
          <w:b/>
          <w:sz w:val="20"/>
        </w:rPr>
      </w:pPr>
    </w:p>
    <w:p>
      <w:pPr>
        <w:pStyle w:val="4"/>
        <w:spacing w:before="9"/>
        <w:rPr>
          <w:b/>
          <w:sz w:val="11"/>
        </w:rPr>
      </w:pPr>
      <w:r>
        <w:pict>
          <v:rect id="_x0000_s1508" o:spid="_x0000_s1508" o:spt="1" style="position:absolute;left:0pt;margin-left:84.5pt;margin-top:9.45pt;height:23.85pt;width:426.35pt;mso-position-horizontal-relative:page;mso-wrap-distance-bottom:0pt;mso-wrap-distance-top:0pt;z-index:-251404288;mso-width-relative:page;mso-height-relative:page;" fillcolor="#D7D7D7" filled="t" stroked="f" coordsize="21600,21600">
            <v:path/>
            <v:fill on="t" focussize="0,0"/>
            <v:stroke on="f"/>
            <v:imagedata o:title=""/>
            <o:lock v:ext="edit"/>
            <w10:wrap type="topAndBottom"/>
          </v:rect>
        </w:pict>
      </w:r>
    </w:p>
    <w:p>
      <w:pPr>
        <w:pStyle w:val="4"/>
        <w:spacing w:line="237" w:lineRule="exact"/>
        <w:ind w:left="280"/>
      </w:pPr>
      <w:r>
        <w:t>可以看到，在 ens33 网卡绑定了 192.168.31.88 虚拟 IP，说明工作正常。</w:t>
      </w:r>
    </w:p>
    <w:p>
      <w:pPr>
        <w:pStyle w:val="4"/>
        <w:rPr>
          <w:sz w:val="20"/>
        </w:rPr>
      </w:pPr>
    </w:p>
    <w:p>
      <w:pPr>
        <w:pStyle w:val="4"/>
        <w:rPr>
          <w:sz w:val="20"/>
        </w:rPr>
      </w:pPr>
    </w:p>
    <w:p>
      <w:pPr>
        <w:pStyle w:val="4"/>
        <w:spacing w:before="12"/>
        <w:rPr>
          <w:sz w:val="18"/>
        </w:rPr>
      </w:pPr>
    </w:p>
    <w:p>
      <w:pPr>
        <w:pStyle w:val="3"/>
        <w:numPr>
          <w:ilvl w:val="1"/>
          <w:numId w:val="94"/>
        </w:numPr>
        <w:tabs>
          <w:tab w:val="left" w:pos="600"/>
        </w:tabs>
        <w:spacing w:before="0" w:after="0" w:line="240" w:lineRule="auto"/>
        <w:ind w:left="599" w:right="0" w:hanging="320"/>
        <w:jc w:val="left"/>
      </w:pPr>
      <w:r>
        <w:t>、Nginx+Keepalived</w:t>
      </w:r>
      <w:r>
        <w:rPr>
          <w:spacing w:val="-10"/>
        </w:rPr>
        <w:t xml:space="preserve"> 高可用测试</w:t>
      </w:r>
    </w:p>
    <w:p>
      <w:pPr>
        <w:pStyle w:val="4"/>
        <w:rPr>
          <w:b/>
          <w:sz w:val="20"/>
        </w:rPr>
      </w:pPr>
    </w:p>
    <w:p>
      <w:pPr>
        <w:pStyle w:val="4"/>
        <w:rPr>
          <w:b/>
          <w:sz w:val="15"/>
        </w:rPr>
      </w:pPr>
    </w:p>
    <w:p>
      <w:pPr>
        <w:pStyle w:val="4"/>
        <w:spacing w:line="422" w:lineRule="auto"/>
        <w:ind w:left="280" w:right="4470"/>
      </w:pPr>
      <w:r>
        <w:rPr>
          <w:spacing w:val="-10"/>
        </w:rPr>
        <w:t xml:space="preserve">关闭主节点 </w:t>
      </w:r>
      <w:r>
        <w:t>Nginx</w:t>
      </w:r>
      <w:r>
        <w:rPr>
          <w:spacing w:val="-15"/>
        </w:rPr>
        <w:t xml:space="preserve">，测试 </w:t>
      </w:r>
      <w:r>
        <w:t>VIP</w:t>
      </w:r>
      <w:r>
        <w:rPr>
          <w:spacing w:val="-8"/>
        </w:rPr>
        <w:t xml:space="preserve"> 是否漂移到备节点服务器。</w:t>
      </w:r>
      <w:r>
        <w:rPr>
          <w:spacing w:val="-31"/>
        </w:rPr>
        <w:t xml:space="preserve">在 </w:t>
      </w:r>
      <w:r>
        <w:t>Nginx Master</w:t>
      </w:r>
      <w:r>
        <w:rPr>
          <w:spacing w:val="-14"/>
        </w:rPr>
        <w:t xml:space="preserve"> 执行 </w:t>
      </w:r>
      <w:r>
        <w:t>pkill nginx</w:t>
      </w:r>
    </w:p>
    <w:p>
      <w:pPr>
        <w:spacing w:after="0" w:line="422" w:lineRule="auto"/>
        <w:sectPr>
          <w:pgSz w:w="11910" w:h="16840"/>
          <w:pgMar w:top="1400" w:right="440" w:bottom="280" w:left="1520" w:header="708" w:footer="0" w:gutter="0"/>
          <w:cols w:space="720" w:num="1"/>
        </w:sectPr>
      </w:pPr>
    </w:p>
    <w:p>
      <w:pPr>
        <w:pStyle w:val="4"/>
        <w:spacing w:before="91"/>
        <w:ind w:left="280"/>
      </w:pPr>
      <w:r>
        <w:t>在 Nginx Backup，ip addr 命令查看已成功绑定 VIP。</w:t>
      </w:r>
    </w:p>
    <w:p>
      <w:pPr>
        <w:pStyle w:val="4"/>
        <w:rPr>
          <w:sz w:val="20"/>
        </w:rPr>
      </w:pPr>
    </w:p>
    <w:p>
      <w:pPr>
        <w:pStyle w:val="4"/>
        <w:rPr>
          <w:sz w:val="20"/>
        </w:rPr>
      </w:pPr>
    </w:p>
    <w:p>
      <w:pPr>
        <w:pStyle w:val="4"/>
        <w:spacing w:before="12"/>
        <w:rPr>
          <w:sz w:val="18"/>
        </w:rPr>
      </w:pPr>
    </w:p>
    <w:p>
      <w:pPr>
        <w:pStyle w:val="3"/>
        <w:numPr>
          <w:ilvl w:val="1"/>
          <w:numId w:val="94"/>
        </w:numPr>
        <w:tabs>
          <w:tab w:val="left" w:pos="600"/>
        </w:tabs>
        <w:spacing w:before="0" w:after="0" w:line="240" w:lineRule="auto"/>
        <w:ind w:left="599" w:right="0" w:hanging="320"/>
        <w:jc w:val="left"/>
      </w:pPr>
      <w:r>
        <w:t>、访问负载均衡器测试</w:t>
      </w:r>
    </w:p>
    <w:p>
      <w:pPr>
        <w:pStyle w:val="4"/>
        <w:rPr>
          <w:b/>
          <w:sz w:val="20"/>
        </w:rPr>
      </w:pPr>
    </w:p>
    <w:p>
      <w:pPr>
        <w:pStyle w:val="4"/>
        <w:spacing w:before="11"/>
        <w:rPr>
          <w:b/>
          <w:sz w:val="14"/>
        </w:rPr>
      </w:pPr>
    </w:p>
    <w:p>
      <w:pPr>
        <w:pStyle w:val="4"/>
        <w:ind w:left="280"/>
      </w:pPr>
      <w:r>
        <w:t>找 K8s 集群中任意一个节点，使用 curl 查看 K8s 版本测试，使用 VIP 访问：</w:t>
      </w:r>
    </w:p>
    <w:p>
      <w:pPr>
        <w:pStyle w:val="4"/>
        <w:spacing w:before="8"/>
        <w:rPr>
          <w:sz w:val="12"/>
        </w:rPr>
      </w:pPr>
      <w:r>
        <w:pict>
          <v:rect id="_x0000_s1509" o:spid="_x0000_s1509" o:spt="1" style="position:absolute;left:0pt;margin-left:84.5pt;margin-top:10.05pt;height:23.85pt;width:426.35pt;mso-position-horizontal-relative:page;mso-wrap-distance-bottom:0pt;mso-wrap-distance-top:0pt;z-index:-251420672;mso-width-relative:page;mso-height-relative:page;" fillcolor="#D7D7D7" filled="t" stroked="f" coordsize="21600,21600">
            <v:path/>
            <v:fill on="t" focussize="0,0"/>
            <v:stroke on="f"/>
            <v:imagedata o:title=""/>
            <o:lock v:ext="edit"/>
            <w10:wrap type="topAndBottom"/>
          </v:rect>
        </w:pict>
      </w:r>
    </w:p>
    <w:p>
      <w:pPr>
        <w:pStyle w:val="4"/>
        <w:spacing w:line="238" w:lineRule="exact"/>
        <w:ind w:left="280"/>
      </w:pPr>
      <w:r>
        <w:t>可以正确获取到 K8s 版本信息，说明负载均衡器搭建正常。该请求数据流程：curl -&gt;</w:t>
      </w:r>
    </w:p>
    <w:p>
      <w:pPr>
        <w:pStyle w:val="4"/>
        <w:spacing w:before="4"/>
        <w:ind w:left="280"/>
      </w:pPr>
      <w:r>
        <w:t>vip(nginx) -&gt; apiserver</w:t>
      </w:r>
    </w:p>
    <w:p>
      <w:pPr>
        <w:pStyle w:val="4"/>
        <w:spacing w:before="9"/>
        <w:rPr>
          <w:sz w:val="15"/>
        </w:rPr>
      </w:pPr>
    </w:p>
    <w:p>
      <w:pPr>
        <w:pStyle w:val="4"/>
        <w:ind w:left="280"/>
      </w:pPr>
      <w:r>
        <w:t>通过查看 Nginx 日志也可以看到转发 apiserver IP：</w:t>
      </w:r>
    </w:p>
    <w:p>
      <w:pPr>
        <w:pStyle w:val="4"/>
        <w:spacing w:before="9"/>
        <w:rPr>
          <w:sz w:val="12"/>
        </w:rPr>
      </w:pPr>
      <w:r>
        <w:pict>
          <v:rect id="_x0000_s1510" o:spid="_x0000_s1510" o:spt="1" style="position:absolute;left:0pt;margin-left:84.5pt;margin-top:10.1pt;height:23.85pt;width:426.35pt;mso-position-horizontal-relative:page;mso-wrap-distance-bottom:0pt;mso-wrap-distance-top:0pt;z-index:-251419648;mso-width-relative:page;mso-height-relative:page;" fillcolor="#D7D7D7" filled="t" stroked="f" coordsize="21600,21600">
            <v:path/>
            <v:fill on="t" focussize="0,0"/>
            <v:stroke on="f"/>
            <v:imagedata o:title=""/>
            <o:lock v:ext="edit"/>
            <w10:wrap type="topAndBottom"/>
          </v:rect>
        </w:pict>
      </w:r>
    </w:p>
    <w:p>
      <w:pPr>
        <w:pStyle w:val="4"/>
        <w:rPr>
          <w:sz w:val="20"/>
        </w:rPr>
      </w:pPr>
    </w:p>
    <w:p>
      <w:pPr>
        <w:pStyle w:val="4"/>
        <w:spacing w:before="2"/>
        <w:rPr>
          <w:sz w:val="15"/>
        </w:rPr>
      </w:pPr>
    </w:p>
    <w:p>
      <w:pPr>
        <w:pStyle w:val="3"/>
        <w:numPr>
          <w:ilvl w:val="1"/>
          <w:numId w:val="94"/>
        </w:numPr>
        <w:tabs>
          <w:tab w:val="left" w:pos="705"/>
        </w:tabs>
        <w:spacing w:before="70" w:after="0" w:line="240" w:lineRule="auto"/>
        <w:ind w:left="704" w:right="0" w:hanging="425"/>
        <w:jc w:val="both"/>
      </w:pPr>
      <w:r>
        <w:rPr>
          <w:spacing w:val="-9"/>
        </w:rPr>
        <w:t xml:space="preserve">、修改所有 </w:t>
      </w:r>
      <w:r>
        <w:t>Worker Node</w:t>
      </w:r>
      <w:r>
        <w:rPr>
          <w:spacing w:val="-27"/>
        </w:rPr>
        <w:t xml:space="preserve"> 连接 </w:t>
      </w:r>
      <w:r>
        <w:t>LB VIP</w:t>
      </w:r>
    </w:p>
    <w:p>
      <w:pPr>
        <w:pStyle w:val="4"/>
        <w:rPr>
          <w:b/>
          <w:sz w:val="20"/>
        </w:rPr>
      </w:pPr>
    </w:p>
    <w:p>
      <w:pPr>
        <w:pStyle w:val="4"/>
        <w:rPr>
          <w:b/>
          <w:sz w:val="15"/>
        </w:rPr>
      </w:pPr>
    </w:p>
    <w:p>
      <w:pPr>
        <w:pStyle w:val="4"/>
        <w:spacing w:line="242" w:lineRule="auto"/>
        <w:ind w:left="280" w:right="1369"/>
        <w:jc w:val="both"/>
      </w:pPr>
      <w:r>
        <w:rPr>
          <w:spacing w:val="-5"/>
        </w:rPr>
        <w:t xml:space="preserve">试想下，虽然我们增加了 </w:t>
      </w:r>
      <w:r>
        <w:t>Master2</w:t>
      </w:r>
      <w:r>
        <w:rPr>
          <w:spacing w:val="-11"/>
        </w:rPr>
        <w:t xml:space="preserve"> 和负载均衡器，但是我们是从单 </w:t>
      </w:r>
      <w:r>
        <w:t>Master</w:t>
      </w:r>
      <w:r>
        <w:rPr>
          <w:spacing w:val="-8"/>
        </w:rPr>
        <w:t xml:space="preserve"> 架构扩容的，也</w:t>
      </w:r>
      <w:r>
        <w:rPr>
          <w:spacing w:val="-14"/>
        </w:rPr>
        <w:t xml:space="preserve">就是说目前所有的 </w:t>
      </w:r>
      <w:r>
        <w:t>Node</w:t>
      </w:r>
      <w:r>
        <w:rPr>
          <w:spacing w:val="-14"/>
        </w:rPr>
        <w:t xml:space="preserve"> 组件连接都还是 </w:t>
      </w:r>
      <w:r>
        <w:t>Master1</w:t>
      </w:r>
      <w:r>
        <w:rPr>
          <w:spacing w:val="-7"/>
        </w:rPr>
        <w:t xml:space="preserve">，如果不改为连接 </w:t>
      </w:r>
      <w:r>
        <w:t>VIP</w:t>
      </w:r>
      <w:r>
        <w:rPr>
          <w:spacing w:val="-8"/>
        </w:rPr>
        <w:t xml:space="preserve"> 走负载均衡器，那</w:t>
      </w:r>
      <w:r>
        <w:rPr>
          <w:spacing w:val="-31"/>
        </w:rPr>
        <w:t xml:space="preserve">么 </w:t>
      </w:r>
      <w:r>
        <w:t>Master</w:t>
      </w:r>
      <w:r>
        <w:rPr>
          <w:spacing w:val="-8"/>
        </w:rPr>
        <w:t xml:space="preserve"> 还是单点故障。</w:t>
      </w:r>
    </w:p>
    <w:p>
      <w:pPr>
        <w:pStyle w:val="4"/>
        <w:spacing w:before="8"/>
        <w:rPr>
          <w:sz w:val="15"/>
        </w:rPr>
      </w:pPr>
    </w:p>
    <w:p>
      <w:pPr>
        <w:pStyle w:val="4"/>
        <w:ind w:left="280"/>
        <w:jc w:val="both"/>
      </w:pPr>
      <w:r>
        <w:t>因此接下来就是要改所有 Node 组件配置文件中的连接 apiserver IP：</w:t>
      </w:r>
    </w:p>
    <w:p>
      <w:pPr>
        <w:pStyle w:val="4"/>
        <w:spacing w:before="8"/>
        <w:rPr>
          <w:sz w:val="12"/>
        </w:rPr>
      </w:pPr>
      <w:r>
        <w:pict>
          <v:shape id="_x0000_s1511" o:spid="_x0000_s1511" style="position:absolute;left:0pt;margin-left:84.5pt;margin-top:10.05pt;height:118.35pt;width:426.35pt;mso-position-horizontal-relative:page;mso-wrap-distance-bottom:0pt;mso-wrap-distance-top:0pt;z-index:-251403264;mso-width-relative:page;mso-height-relative:page;" fillcolor="#D7D7D7" filled="t" stroked="f" coordorigin="1690,202" coordsize="8527,2367" path="m10217,202l5956,202,5951,202,1690,202,1690,675,1690,2569,5951,2569,5956,2569,10217,2569,10217,2096,10217,675,10217,202xe">
            <v:path arrowok="t"/>
            <v:fill on="t" focussize="0,0"/>
            <v:stroke on="f"/>
            <v:imagedata o:title=""/>
            <o:lock v:ext="edit"/>
            <w10:wrap type="topAndBottom"/>
          </v:shape>
        </w:pict>
      </w:r>
    </w:p>
    <w:p>
      <w:pPr>
        <w:pStyle w:val="4"/>
        <w:spacing w:line="237" w:lineRule="exact"/>
        <w:ind w:left="280"/>
      </w:pPr>
      <w:r>
        <w:t>也就是通过 kubectl get node 命令查看到的节点。</w:t>
      </w:r>
    </w:p>
    <w:p>
      <w:pPr>
        <w:pStyle w:val="4"/>
        <w:spacing w:before="11"/>
        <w:rPr>
          <w:sz w:val="15"/>
        </w:rPr>
      </w:pPr>
    </w:p>
    <w:p>
      <w:pPr>
        <w:pStyle w:val="4"/>
        <w:ind w:left="280"/>
      </w:pPr>
      <w:r>
        <w:t>在上述所有 Worker Node 执行：</w:t>
      </w:r>
    </w:p>
    <w:p>
      <w:pPr>
        <w:pStyle w:val="4"/>
        <w:spacing w:before="10"/>
        <w:rPr>
          <w:sz w:val="13"/>
        </w:rPr>
      </w:pPr>
      <w:r>
        <w:pict>
          <v:shape id="_x0000_s1512" o:spid="_x0000_s1512" o:spt="202" type="#_x0000_t202" style="position:absolute;left:0pt;margin-left:84.5pt;margin-top:10.05pt;height:165.55pt;width:426.35pt;mso-position-horizontal-relative:page;mso-wrap-distance-bottom:0pt;mso-wrap-distance-top:0pt;z-index:-251418624;mso-width-relative:page;mso-height-relative:page;" fillcolor="#D7D7D7" filled="t" stroked="f" coordsize="21600,21600">
            <v:path/>
            <v:fill on="t" focussize="0,0"/>
            <v:stroke on="f" joinstyle="miter"/>
            <v:imagedata o:title=""/>
            <o:lock v:ext="edit"/>
            <v:textbox inset="0mm,0mm,0mm,0mm">
              <w:txbxContent>
                <w:p>
                  <w:pPr>
                    <w:pStyle w:val="4"/>
                    <w:spacing w:before="2" w:line="422" w:lineRule="auto"/>
                    <w:ind w:left="110" w:right="5159"/>
                  </w:pPr>
                  <w:r>
                    <w:t>yum install epel-release  -y yum install nginx keepalived</w:t>
                  </w:r>
                  <w:r>
                    <w:rPr>
                      <w:spacing w:val="-5"/>
                    </w:rPr>
                    <w:t xml:space="preserve"> </w:t>
                  </w:r>
                  <w:r>
                    <w:rPr>
                      <w:spacing w:val="-6"/>
                    </w:rPr>
                    <w:t>-y</w:t>
                  </w:r>
                </w:p>
                <w:p>
                  <w:pPr>
                    <w:pStyle w:val="4"/>
                    <w:spacing w:line="422" w:lineRule="auto"/>
                    <w:ind w:left="110" w:right="4617"/>
                  </w:pPr>
                  <w:r>
                    <w:t>cat &gt; /etc/nginx/nginx.conf &lt;&lt; "EOF" user nginx;</w:t>
                  </w:r>
                </w:p>
                <w:p>
                  <w:pPr>
                    <w:pStyle w:val="4"/>
                    <w:spacing w:line="268" w:lineRule="exact"/>
                    <w:ind w:left="110"/>
                  </w:pPr>
                  <w:r>
                    <w:t>worker_processes auto;</w:t>
                  </w:r>
                </w:p>
                <w:p>
                  <w:pPr>
                    <w:pStyle w:val="4"/>
                    <w:spacing w:before="8"/>
                    <w:rPr>
                      <w:sz w:val="15"/>
                    </w:rPr>
                  </w:pPr>
                </w:p>
                <w:p>
                  <w:pPr>
                    <w:pStyle w:val="4"/>
                    <w:spacing w:line="422" w:lineRule="auto"/>
                    <w:ind w:left="110" w:right="4722"/>
                  </w:pPr>
                  <w:r>
                    <w:t>error_log /var/log/nginx/error.log; pid /run/nginx.pid;</w:t>
                  </w:r>
                </w:p>
              </w:txbxContent>
            </v:textbox>
            <w10:wrap type="topAndBottom"/>
          </v:shape>
        </w:pict>
      </w:r>
    </w:p>
    <w:p>
      <w:pPr>
        <w:spacing w:after="0"/>
        <w:rPr>
          <w:sz w:val="13"/>
        </w:rPr>
        <w:sectPr>
          <w:pgSz w:w="11910" w:h="16840"/>
          <w:pgMar w:top="1400" w:right="440" w:bottom="280" w:left="1520" w:header="708" w:footer="0" w:gutter="0"/>
          <w:cols w:space="720" w:num="1"/>
        </w:sectPr>
      </w:pPr>
    </w:p>
    <w:p>
      <w:pPr>
        <w:pStyle w:val="4"/>
        <w:rPr>
          <w:sz w:val="20"/>
        </w:rPr>
      </w:pPr>
    </w:p>
    <w:p>
      <w:pPr>
        <w:pStyle w:val="4"/>
        <w:spacing w:before="7"/>
        <w:rPr>
          <w:sz w:val="18"/>
        </w:rPr>
      </w:pPr>
    </w:p>
    <w:p>
      <w:pPr>
        <w:pStyle w:val="4"/>
        <w:spacing w:before="70"/>
        <w:ind w:left="280"/>
      </w:pPr>
      <w:r>
        <w:pict>
          <v:rect id="_x0000_s1513" o:spid="_x0000_s1513" o:spt="1" style="position:absolute;left:0pt;margin-left:84.5pt;margin-top:-20.25pt;height:675.1pt;width:426.35pt;mso-position-horizontal-relative:page;z-index:-251564032;mso-width-relative:page;mso-height-relative:page;" fillcolor="#D7D7D7" filled="t" stroked="f" coordsize="21600,21600">
            <v:path/>
            <v:fill on="t" focussize="0,0"/>
            <v:stroke on="f"/>
            <v:imagedata o:title=""/>
            <o:lock v:ext="edit"/>
          </v:rect>
        </w:pict>
      </w:r>
      <w:r>
        <w:t>include /usr/share/nginx/modules/*.conf;</w:t>
      </w:r>
    </w:p>
    <w:p>
      <w:pPr>
        <w:pStyle w:val="4"/>
        <w:rPr>
          <w:sz w:val="20"/>
        </w:rPr>
      </w:pPr>
    </w:p>
    <w:p>
      <w:pPr>
        <w:pStyle w:val="4"/>
        <w:rPr>
          <w:sz w:val="20"/>
        </w:rPr>
      </w:pPr>
    </w:p>
    <w:p>
      <w:pPr>
        <w:pStyle w:val="4"/>
        <w:spacing w:before="161"/>
        <w:ind w:left="280"/>
      </w:pPr>
      <w:r>
        <w:t>events {</w:t>
      </w:r>
    </w:p>
    <w:p>
      <w:pPr>
        <w:pStyle w:val="4"/>
        <w:spacing w:before="12"/>
        <w:rPr>
          <w:sz w:val="15"/>
        </w:rPr>
      </w:pPr>
    </w:p>
    <w:p>
      <w:pPr>
        <w:pStyle w:val="4"/>
        <w:ind w:left="700"/>
      </w:pPr>
      <w:r>
        <w:t>worker_connections 1024;</w:t>
      </w:r>
    </w:p>
    <w:p>
      <w:pPr>
        <w:pStyle w:val="4"/>
        <w:spacing w:before="11"/>
        <w:rPr>
          <w:sz w:val="15"/>
        </w:rPr>
      </w:pPr>
    </w:p>
    <w:p>
      <w:pPr>
        <w:pStyle w:val="4"/>
        <w:spacing w:before="1"/>
        <w:ind w:left="280"/>
      </w:pPr>
      <w:r>
        <w:rPr>
          <w:w w:val="99"/>
        </w:rPr>
        <w:t>}</w:t>
      </w:r>
    </w:p>
    <w:p>
      <w:pPr>
        <w:pStyle w:val="4"/>
        <w:rPr>
          <w:sz w:val="20"/>
        </w:rPr>
      </w:pPr>
    </w:p>
    <w:p>
      <w:pPr>
        <w:pStyle w:val="4"/>
        <w:rPr>
          <w:sz w:val="20"/>
        </w:rPr>
      </w:pPr>
    </w:p>
    <w:p>
      <w:pPr>
        <w:pStyle w:val="4"/>
        <w:spacing w:before="164" w:line="420" w:lineRule="auto"/>
        <w:ind w:left="280" w:right="3891"/>
      </w:pPr>
      <w:r>
        <w:rPr>
          <w:spacing w:val="-7"/>
        </w:rPr>
        <w:t xml:space="preserve"># 四层负载均衡，为两台 </w:t>
      </w:r>
      <w:r>
        <w:t>Master apiserver</w:t>
      </w:r>
      <w:r>
        <w:rPr>
          <w:spacing w:val="-8"/>
        </w:rPr>
        <w:t xml:space="preserve"> 组件提供负载均衡stream</w:t>
      </w:r>
      <w:r>
        <w:rPr>
          <w:spacing w:val="-1"/>
        </w:rPr>
        <w:t xml:space="preserve"> {</w:t>
      </w:r>
    </w:p>
    <w:p>
      <w:pPr>
        <w:pStyle w:val="4"/>
        <w:rPr>
          <w:sz w:val="20"/>
        </w:rPr>
      </w:pPr>
    </w:p>
    <w:p>
      <w:pPr>
        <w:pStyle w:val="4"/>
        <w:rPr>
          <w:sz w:val="17"/>
        </w:rPr>
      </w:pPr>
    </w:p>
    <w:p>
      <w:pPr>
        <w:pStyle w:val="4"/>
        <w:tabs>
          <w:tab w:val="left" w:pos="1959"/>
          <w:tab w:val="left" w:pos="2588"/>
        </w:tabs>
        <w:ind w:left="700"/>
      </w:pPr>
      <w:r>
        <w:t>log_format</w:t>
      </w:r>
      <w:r>
        <w:tab/>
      </w:r>
      <w:r>
        <w:t>main</w:t>
      </w:r>
      <w:r>
        <w:tab/>
      </w:r>
      <w:r>
        <w:t>'$remote_addr $upstream_addr - [$time_local]</w:t>
      </w:r>
      <w:r>
        <w:rPr>
          <w:spacing w:val="-2"/>
        </w:rPr>
        <w:t xml:space="preserve"> </w:t>
      </w:r>
      <w:r>
        <w:t>$status</w:t>
      </w:r>
    </w:p>
    <w:p>
      <w:pPr>
        <w:pStyle w:val="4"/>
        <w:spacing w:before="2"/>
        <w:ind w:left="280"/>
      </w:pPr>
      <w:r>
        <w:t>$upstream_bytes_sent';</w:t>
      </w:r>
    </w:p>
    <w:p>
      <w:pPr>
        <w:pStyle w:val="4"/>
        <w:rPr>
          <w:sz w:val="20"/>
        </w:rPr>
      </w:pPr>
    </w:p>
    <w:p>
      <w:pPr>
        <w:pStyle w:val="4"/>
        <w:rPr>
          <w:sz w:val="20"/>
        </w:rPr>
      </w:pPr>
    </w:p>
    <w:p>
      <w:pPr>
        <w:pStyle w:val="4"/>
        <w:tabs>
          <w:tab w:val="left" w:pos="1959"/>
          <w:tab w:val="left" w:pos="5214"/>
        </w:tabs>
        <w:spacing w:before="164"/>
        <w:ind w:left="700"/>
      </w:pPr>
      <w:r>
        <w:t>access_log</w:t>
      </w:r>
      <w:r>
        <w:tab/>
      </w:r>
      <w:r>
        <w:t>/var/log/nginx/k8s-access.log</w:t>
      </w:r>
      <w:r>
        <w:tab/>
      </w:r>
      <w:r>
        <w:t>main;</w:t>
      </w:r>
    </w:p>
    <w:p>
      <w:pPr>
        <w:pStyle w:val="4"/>
        <w:rPr>
          <w:sz w:val="20"/>
        </w:rPr>
      </w:pPr>
    </w:p>
    <w:p>
      <w:pPr>
        <w:pStyle w:val="4"/>
        <w:rPr>
          <w:sz w:val="20"/>
        </w:rPr>
      </w:pPr>
    </w:p>
    <w:p>
      <w:pPr>
        <w:pStyle w:val="4"/>
        <w:spacing w:before="164"/>
        <w:ind w:left="700"/>
      </w:pPr>
      <w:r>
        <w:t>upstream k8s-apiserver {</w:t>
      </w:r>
    </w:p>
    <w:p>
      <w:pPr>
        <w:pStyle w:val="4"/>
        <w:spacing w:before="9"/>
        <w:rPr>
          <w:sz w:val="15"/>
        </w:rPr>
      </w:pPr>
    </w:p>
    <w:p>
      <w:pPr>
        <w:pStyle w:val="4"/>
        <w:tabs>
          <w:tab w:val="left" w:pos="4059"/>
        </w:tabs>
        <w:spacing w:line="422" w:lineRule="auto"/>
        <w:ind w:left="1014" w:right="3048"/>
      </w:pPr>
      <w:r>
        <w:t>server</w:t>
      </w:r>
      <w:r>
        <w:rPr>
          <w:spacing w:val="-3"/>
        </w:rPr>
        <w:t xml:space="preserve"> </w:t>
      </w:r>
      <w:r>
        <w:t>192.168.31.71:6443;</w:t>
      </w:r>
      <w:r>
        <w:tab/>
      </w:r>
      <w:r>
        <w:t># Master1 APISERVER IP:PORT server</w:t>
      </w:r>
      <w:r>
        <w:rPr>
          <w:spacing w:val="-3"/>
        </w:rPr>
        <w:t xml:space="preserve"> </w:t>
      </w:r>
      <w:r>
        <w:t>192.168.31.74:6443;</w:t>
      </w:r>
      <w:r>
        <w:tab/>
      </w:r>
      <w:r>
        <w:t># Master2 APISERVER</w:t>
      </w:r>
      <w:r>
        <w:rPr>
          <w:spacing w:val="-15"/>
        </w:rPr>
        <w:t xml:space="preserve"> </w:t>
      </w:r>
      <w:r>
        <w:t>IP:PORT</w:t>
      </w:r>
    </w:p>
    <w:p>
      <w:pPr>
        <w:pStyle w:val="4"/>
        <w:spacing w:line="268" w:lineRule="exact"/>
        <w:ind w:left="700"/>
      </w:pPr>
      <w:r>
        <w:rPr>
          <w:w w:val="99"/>
        </w:rPr>
        <w:t>}</w:t>
      </w:r>
    </w:p>
    <w:p>
      <w:pPr>
        <w:pStyle w:val="4"/>
        <w:rPr>
          <w:sz w:val="20"/>
        </w:rPr>
      </w:pPr>
    </w:p>
    <w:p>
      <w:pPr>
        <w:pStyle w:val="4"/>
        <w:rPr>
          <w:sz w:val="20"/>
        </w:rPr>
      </w:pPr>
    </w:p>
    <w:p>
      <w:pPr>
        <w:pStyle w:val="4"/>
        <w:spacing w:before="164"/>
        <w:ind w:left="700"/>
      </w:pPr>
      <w:r>
        <w:t>server {</w:t>
      </w:r>
    </w:p>
    <w:p>
      <w:pPr>
        <w:pStyle w:val="4"/>
        <w:spacing w:before="12"/>
        <w:rPr>
          <w:sz w:val="15"/>
        </w:rPr>
      </w:pPr>
    </w:p>
    <w:p>
      <w:pPr>
        <w:pStyle w:val="4"/>
        <w:ind w:left="1014"/>
      </w:pPr>
      <w:r>
        <w:t>listen 6443;</w:t>
      </w:r>
    </w:p>
    <w:p>
      <w:pPr>
        <w:pStyle w:val="4"/>
        <w:spacing w:before="9"/>
        <w:rPr>
          <w:sz w:val="15"/>
        </w:rPr>
      </w:pPr>
    </w:p>
    <w:p>
      <w:pPr>
        <w:pStyle w:val="4"/>
        <w:ind w:left="1014"/>
      </w:pPr>
      <w:r>
        <w:t>proxy_pass k8s-apiserver;</w:t>
      </w:r>
    </w:p>
    <w:p>
      <w:pPr>
        <w:pStyle w:val="4"/>
        <w:spacing w:before="11"/>
        <w:rPr>
          <w:sz w:val="15"/>
        </w:rPr>
      </w:pPr>
    </w:p>
    <w:p>
      <w:pPr>
        <w:pStyle w:val="4"/>
        <w:ind w:left="700"/>
      </w:pPr>
      <w:r>
        <w:rPr>
          <w:w w:val="99"/>
        </w:rPr>
        <w:t>}</w:t>
      </w:r>
    </w:p>
    <w:p>
      <w:pPr>
        <w:pStyle w:val="4"/>
        <w:spacing w:before="12"/>
        <w:rPr>
          <w:sz w:val="15"/>
        </w:rPr>
      </w:pPr>
    </w:p>
    <w:p>
      <w:pPr>
        <w:pStyle w:val="4"/>
        <w:ind w:left="280"/>
      </w:pPr>
      <w:r>
        <w:rPr>
          <w:w w:val="99"/>
        </w:rPr>
        <w:t>}</w:t>
      </w:r>
    </w:p>
    <w:p>
      <w:pPr>
        <w:pStyle w:val="4"/>
        <w:rPr>
          <w:sz w:val="20"/>
        </w:rPr>
      </w:pPr>
    </w:p>
    <w:p>
      <w:pPr>
        <w:pStyle w:val="4"/>
        <w:rPr>
          <w:sz w:val="20"/>
        </w:rPr>
      </w:pPr>
    </w:p>
    <w:p>
      <w:pPr>
        <w:pStyle w:val="4"/>
        <w:spacing w:before="162"/>
        <w:ind w:left="280"/>
      </w:pPr>
      <w:r>
        <w:t>http {</w:t>
      </w:r>
    </w:p>
    <w:p>
      <w:pPr>
        <w:pStyle w:val="4"/>
        <w:spacing w:before="11"/>
        <w:rPr>
          <w:sz w:val="15"/>
        </w:rPr>
      </w:pPr>
    </w:p>
    <w:p>
      <w:pPr>
        <w:pStyle w:val="4"/>
        <w:tabs>
          <w:tab w:val="left" w:pos="1959"/>
          <w:tab w:val="left" w:pos="2588"/>
        </w:tabs>
        <w:spacing w:line="422" w:lineRule="auto"/>
        <w:ind w:left="2588" w:right="1579" w:hanging="1889"/>
      </w:pPr>
      <w:r>
        <w:t>log_format</w:t>
      </w:r>
      <w:r>
        <w:tab/>
      </w:r>
      <w:r>
        <w:t>main</w:t>
      </w:r>
      <w:r>
        <w:tab/>
      </w:r>
      <w:r>
        <w:t>'$remote_addr - $remote_user [$time_local] "$request" ' '$status $body_bytes_sent "$http_referer"</w:t>
      </w:r>
      <w:r>
        <w:rPr>
          <w:spacing w:val="-4"/>
        </w:rPr>
        <w:t xml:space="preserve"> </w:t>
      </w:r>
      <w:r>
        <w:t>'</w:t>
      </w:r>
    </w:p>
    <w:p>
      <w:pPr>
        <w:spacing w:after="0" w:line="422" w:lineRule="auto"/>
        <w:sectPr>
          <w:pgSz w:w="11910" w:h="16840"/>
          <w:pgMar w:top="1400" w:right="440" w:bottom="280" w:left="1520" w:header="708" w:footer="0" w:gutter="0"/>
          <w:cols w:space="720" w:num="1"/>
        </w:sectPr>
      </w:pPr>
    </w:p>
    <w:p>
      <w:pPr>
        <w:pStyle w:val="4"/>
        <w:spacing w:before="91"/>
        <w:ind w:left="892" w:right="934"/>
        <w:jc w:val="center"/>
      </w:pPr>
      <w:r>
        <w:pict>
          <v:rect id="_x0000_s1514" o:spid="_x0000_s1514" o:spt="1" style="position:absolute;left:0pt;margin-left:84.5pt;margin-top:74.85pt;height:685.1pt;width:426.35pt;mso-position-horizontal-relative:page;mso-position-vertical-relative:page;z-index:-251563008;mso-width-relative:page;mso-height-relative:page;" fillcolor="#D7D7D7" filled="t" stroked="f" coordsize="21600,21600">
            <v:path/>
            <v:fill on="t" focussize="0,0"/>
            <v:stroke on="f"/>
            <v:imagedata o:title=""/>
            <o:lock v:ext="edit"/>
          </v:rect>
        </w:pict>
      </w:r>
      <w:r>
        <w:t>'"$http_user_agent" "$http_x_forwarded_for"';</w:t>
      </w:r>
    </w:p>
    <w:p>
      <w:pPr>
        <w:pStyle w:val="4"/>
        <w:rPr>
          <w:sz w:val="20"/>
        </w:rPr>
      </w:pPr>
    </w:p>
    <w:p>
      <w:pPr>
        <w:pStyle w:val="4"/>
        <w:rPr>
          <w:sz w:val="20"/>
        </w:rPr>
      </w:pPr>
    </w:p>
    <w:p>
      <w:pPr>
        <w:pStyle w:val="4"/>
        <w:tabs>
          <w:tab w:val="left" w:pos="1959"/>
          <w:tab w:val="left" w:pos="4794"/>
        </w:tabs>
        <w:spacing w:before="161"/>
        <w:ind w:left="700"/>
      </w:pPr>
      <w:r>
        <w:t>access_log</w:t>
      </w:r>
      <w:r>
        <w:tab/>
      </w:r>
      <w:r>
        <w:t>/var/log/nginx/access.log</w:t>
      </w:r>
      <w:r>
        <w:tab/>
      </w:r>
      <w:r>
        <w:t>main;</w:t>
      </w:r>
    </w:p>
    <w:p>
      <w:pPr>
        <w:pStyle w:val="4"/>
        <w:rPr>
          <w:sz w:val="20"/>
        </w:rPr>
      </w:pPr>
    </w:p>
    <w:p>
      <w:pPr>
        <w:pStyle w:val="4"/>
        <w:rPr>
          <w:sz w:val="20"/>
        </w:rPr>
      </w:pPr>
    </w:p>
    <w:p>
      <w:pPr>
        <w:pStyle w:val="4"/>
        <w:tabs>
          <w:tab w:val="left" w:pos="2799"/>
        </w:tabs>
        <w:spacing w:before="165"/>
        <w:ind w:left="700"/>
      </w:pPr>
      <w:r>
        <w:t>sendfile</w:t>
      </w:r>
      <w:r>
        <w:tab/>
      </w:r>
      <w:r>
        <w:t>on;</w:t>
      </w:r>
    </w:p>
    <w:p>
      <w:pPr>
        <w:pStyle w:val="4"/>
        <w:spacing w:before="11"/>
        <w:rPr>
          <w:sz w:val="15"/>
        </w:rPr>
      </w:pPr>
    </w:p>
    <w:p>
      <w:pPr>
        <w:pStyle w:val="4"/>
        <w:tabs>
          <w:tab w:val="left" w:pos="2799"/>
        </w:tabs>
        <w:ind w:left="700"/>
      </w:pPr>
      <w:r>
        <w:t>tcp_nopush</w:t>
      </w:r>
      <w:r>
        <w:tab/>
      </w:r>
      <w:r>
        <w:t>on;</w:t>
      </w:r>
    </w:p>
    <w:p>
      <w:pPr>
        <w:pStyle w:val="4"/>
        <w:spacing w:before="11"/>
        <w:rPr>
          <w:sz w:val="15"/>
        </w:rPr>
      </w:pPr>
    </w:p>
    <w:p>
      <w:pPr>
        <w:pStyle w:val="4"/>
        <w:tabs>
          <w:tab w:val="left" w:pos="2799"/>
        </w:tabs>
        <w:spacing w:before="1" w:line="422" w:lineRule="auto"/>
        <w:ind w:left="700" w:right="6828"/>
      </w:pPr>
      <w:r>
        <w:t>tcp_nodelay</w:t>
      </w:r>
      <w:r>
        <w:tab/>
      </w:r>
      <w:r>
        <w:rPr>
          <w:spacing w:val="-6"/>
        </w:rPr>
        <w:t xml:space="preserve">on; </w:t>
      </w:r>
      <w:r>
        <w:t>keepalive_timeout</w:t>
      </w:r>
      <w:r>
        <w:tab/>
      </w:r>
      <w:r>
        <w:rPr>
          <w:spacing w:val="-6"/>
        </w:rPr>
        <w:t>65;</w:t>
      </w:r>
    </w:p>
    <w:p>
      <w:pPr>
        <w:pStyle w:val="4"/>
        <w:spacing w:line="265" w:lineRule="exact"/>
        <w:ind w:left="700"/>
      </w:pPr>
      <w:r>
        <w:t>types_hash_max_size 2048;</w:t>
      </w:r>
    </w:p>
    <w:p>
      <w:pPr>
        <w:pStyle w:val="4"/>
        <w:rPr>
          <w:sz w:val="20"/>
        </w:rPr>
      </w:pPr>
    </w:p>
    <w:p>
      <w:pPr>
        <w:pStyle w:val="4"/>
        <w:rPr>
          <w:sz w:val="20"/>
        </w:rPr>
      </w:pPr>
    </w:p>
    <w:p>
      <w:pPr>
        <w:pStyle w:val="4"/>
        <w:tabs>
          <w:tab w:val="left" w:pos="2799"/>
        </w:tabs>
        <w:spacing w:before="164" w:line="422" w:lineRule="auto"/>
        <w:ind w:left="700" w:right="4612"/>
      </w:pPr>
      <w:r>
        <w:t>include</w:t>
      </w:r>
      <w:r>
        <w:tab/>
      </w:r>
      <w:r>
        <w:t>/etc/nginx/mime.types; default_type</w:t>
      </w:r>
      <w:r>
        <w:tab/>
      </w:r>
      <w:r>
        <w:rPr>
          <w:w w:val="95"/>
        </w:rPr>
        <w:t>application/octet-stream;</w:t>
      </w:r>
    </w:p>
    <w:p>
      <w:pPr>
        <w:pStyle w:val="4"/>
        <w:rPr>
          <w:sz w:val="20"/>
        </w:rPr>
      </w:pPr>
    </w:p>
    <w:p>
      <w:pPr>
        <w:pStyle w:val="4"/>
        <w:spacing w:before="7"/>
        <w:rPr>
          <w:sz w:val="16"/>
        </w:rPr>
      </w:pPr>
    </w:p>
    <w:p>
      <w:pPr>
        <w:pStyle w:val="4"/>
        <w:ind w:left="700"/>
      </w:pPr>
      <w:r>
        <w:t>server {</w:t>
      </w:r>
    </w:p>
    <w:p>
      <w:pPr>
        <w:pStyle w:val="4"/>
        <w:spacing w:before="12"/>
        <w:rPr>
          <w:sz w:val="15"/>
        </w:rPr>
      </w:pPr>
    </w:p>
    <w:p>
      <w:pPr>
        <w:pStyle w:val="4"/>
        <w:tabs>
          <w:tab w:val="left" w:pos="2485"/>
        </w:tabs>
        <w:spacing w:line="422" w:lineRule="auto"/>
        <w:ind w:left="1120" w:right="5568"/>
      </w:pPr>
      <w:r>
        <w:t>listen</w:t>
      </w:r>
      <w:r>
        <w:tab/>
      </w:r>
      <w:r>
        <w:t>80 default_server; server_name</w:t>
      </w:r>
      <w:r>
        <w:tab/>
      </w:r>
      <w:r>
        <w:t>_;</w:t>
      </w:r>
    </w:p>
    <w:p>
      <w:pPr>
        <w:pStyle w:val="4"/>
        <w:rPr>
          <w:sz w:val="20"/>
        </w:rPr>
      </w:pPr>
    </w:p>
    <w:p>
      <w:pPr>
        <w:pStyle w:val="4"/>
        <w:spacing w:before="7"/>
        <w:rPr>
          <w:sz w:val="16"/>
        </w:rPr>
      </w:pPr>
    </w:p>
    <w:p>
      <w:pPr>
        <w:pStyle w:val="4"/>
        <w:ind w:left="1120"/>
      </w:pPr>
      <w:r>
        <w:t>location / {</w:t>
      </w:r>
    </w:p>
    <w:p>
      <w:pPr>
        <w:pStyle w:val="4"/>
        <w:spacing w:before="1"/>
        <w:rPr>
          <w:sz w:val="16"/>
        </w:rPr>
      </w:pPr>
    </w:p>
    <w:p>
      <w:pPr>
        <w:pStyle w:val="4"/>
        <w:spacing w:before="1"/>
        <w:ind w:left="1120"/>
      </w:pPr>
      <w:r>
        <w:rPr>
          <w:w w:val="99"/>
        </w:rPr>
        <w:t>}</w:t>
      </w:r>
    </w:p>
    <w:p>
      <w:pPr>
        <w:pStyle w:val="4"/>
        <w:spacing w:before="9"/>
        <w:rPr>
          <w:sz w:val="15"/>
        </w:rPr>
      </w:pPr>
    </w:p>
    <w:p>
      <w:pPr>
        <w:pStyle w:val="4"/>
        <w:ind w:left="700"/>
      </w:pPr>
      <w:r>
        <w:rPr>
          <w:w w:val="99"/>
        </w:rPr>
        <w:t>}</w:t>
      </w:r>
    </w:p>
    <w:p>
      <w:pPr>
        <w:pStyle w:val="4"/>
        <w:spacing w:before="6"/>
        <w:rPr>
          <w:sz w:val="10"/>
        </w:rPr>
      </w:pPr>
    </w:p>
    <w:p>
      <w:pPr>
        <w:pStyle w:val="4"/>
        <w:spacing w:before="69" w:line="422" w:lineRule="auto"/>
        <w:ind w:left="280" w:right="9335"/>
      </w:pPr>
      <w:r>
        <w:t>} EOF</w:t>
      </w:r>
    </w:p>
    <w:p>
      <w:pPr>
        <w:pStyle w:val="4"/>
        <w:spacing w:line="420" w:lineRule="auto"/>
        <w:ind w:left="280" w:right="5030"/>
      </w:pPr>
      <w:r>
        <w:t>cat &gt; /etc/keepalived/keepalived.conf &lt;&lt; EOF global_defs {</w:t>
      </w:r>
    </w:p>
    <w:p>
      <w:pPr>
        <w:pStyle w:val="4"/>
        <w:spacing w:line="422" w:lineRule="auto"/>
        <w:ind w:left="805" w:right="6920" w:hanging="212"/>
      </w:pPr>
      <w:r>
        <w:t xml:space="preserve">notification_email { </w:t>
      </w:r>
      <w:r>
        <w:fldChar w:fldCharType="begin"/>
      </w:r>
      <w:r>
        <w:instrText xml:space="preserve"> HYPERLINK "mailto:acassen@firewall.loc" \h </w:instrText>
      </w:r>
      <w:r>
        <w:fldChar w:fldCharType="separate"/>
      </w:r>
      <w:r>
        <w:t>acassen@firewall.loc</w:t>
      </w:r>
      <w:r>
        <w:fldChar w:fldCharType="end"/>
      </w:r>
      <w:r>
        <w:t xml:space="preserve"> </w:t>
      </w:r>
      <w:r>
        <w:fldChar w:fldCharType="begin"/>
      </w:r>
      <w:r>
        <w:instrText xml:space="preserve"> HYPERLINK "mailto:failover@firewall.loc" \h </w:instrText>
      </w:r>
      <w:r>
        <w:fldChar w:fldCharType="separate"/>
      </w:r>
      <w:r>
        <w:t>failover@firewall.loc</w:t>
      </w:r>
      <w:r>
        <w:fldChar w:fldCharType="end"/>
      </w:r>
      <w:r>
        <w:t xml:space="preserve"> </w:t>
      </w:r>
      <w:r>
        <w:fldChar w:fldCharType="begin"/>
      </w:r>
      <w:r>
        <w:instrText xml:space="preserve"> HYPERLINK "mailto:sysadmin@firewall.loc" \h </w:instrText>
      </w:r>
      <w:r>
        <w:fldChar w:fldCharType="separate"/>
      </w:r>
      <w:r>
        <w:t>sysadmin@firewall.loc</w:t>
      </w:r>
      <w:r>
        <w:fldChar w:fldCharType="end"/>
      </w:r>
    </w:p>
    <w:p>
      <w:pPr>
        <w:pStyle w:val="4"/>
        <w:spacing w:line="264" w:lineRule="exact"/>
        <w:ind w:left="594"/>
      </w:pPr>
      <w:r>
        <w:rPr>
          <w:w w:val="99"/>
        </w:rPr>
        <w:t>}</w:t>
      </w:r>
    </w:p>
    <w:p>
      <w:pPr>
        <w:spacing w:after="0" w:line="264" w:lineRule="exact"/>
        <w:sectPr>
          <w:pgSz w:w="11910" w:h="16840"/>
          <w:pgMar w:top="1400" w:right="440" w:bottom="280" w:left="1520" w:header="708" w:footer="0" w:gutter="0"/>
          <w:cols w:space="720" w:num="1"/>
        </w:sectPr>
      </w:pPr>
    </w:p>
    <w:p>
      <w:pPr>
        <w:pStyle w:val="4"/>
        <w:spacing w:before="91" w:line="422" w:lineRule="auto"/>
        <w:ind w:left="594" w:right="3771"/>
      </w:pPr>
      <w:r>
        <w:pict>
          <v:rect id="_x0000_s1515" o:spid="_x0000_s1515" o:spt="1" style="position:absolute;left:0pt;margin-left:84.5pt;margin-top:74.85pt;height:685.1pt;width:426.35pt;mso-position-horizontal-relative:page;mso-position-vertical-relative:page;z-index:-251561984;mso-width-relative:page;mso-height-relative:page;" fillcolor="#D7D7D7" filled="t" stroked="f" coordsize="21600,21600">
            <v:path/>
            <v:fill on="t" focussize="0,0"/>
            <v:stroke on="f"/>
            <v:imagedata o:title=""/>
            <o:lock v:ext="edit"/>
          </v:rect>
        </w:pict>
      </w:r>
      <w:r>
        <w:t xml:space="preserve">notification_email_from </w:t>
      </w:r>
      <w:r>
        <w:fldChar w:fldCharType="begin"/>
      </w:r>
      <w:r>
        <w:instrText xml:space="preserve"> HYPERLINK "mailto:Alexandre.Cassen@firewall.loc" \h </w:instrText>
      </w:r>
      <w:r>
        <w:fldChar w:fldCharType="separate"/>
      </w:r>
      <w:r>
        <w:t>Alexandre.Cassen@firewall.loc</w:t>
      </w:r>
      <w:r>
        <w:fldChar w:fldCharType="end"/>
      </w:r>
      <w:r>
        <w:t xml:space="preserve"> smtp_server 127.0.0.1</w:t>
      </w:r>
    </w:p>
    <w:p>
      <w:pPr>
        <w:pStyle w:val="4"/>
        <w:spacing w:line="422" w:lineRule="auto"/>
        <w:ind w:left="594" w:right="6287"/>
      </w:pPr>
      <w:r>
        <w:t xml:space="preserve">smtp_connect_timeout </w:t>
      </w:r>
      <w:r>
        <w:rPr>
          <w:spacing w:val="-6"/>
        </w:rPr>
        <w:t xml:space="preserve">30 </w:t>
      </w:r>
      <w:r>
        <w:t>router_id</w:t>
      </w:r>
      <w:r>
        <w:rPr>
          <w:spacing w:val="-3"/>
        </w:rPr>
        <w:t xml:space="preserve"> </w:t>
      </w:r>
      <w:r>
        <w:t>NGINX_MASTER</w:t>
      </w:r>
    </w:p>
    <w:p>
      <w:pPr>
        <w:pStyle w:val="4"/>
        <w:spacing w:line="264" w:lineRule="exact"/>
        <w:ind w:left="280"/>
      </w:pPr>
      <w:r>
        <w:rPr>
          <w:w w:val="99"/>
        </w:rPr>
        <w:t>}</w:t>
      </w:r>
    </w:p>
    <w:p>
      <w:pPr>
        <w:pStyle w:val="4"/>
        <w:rPr>
          <w:sz w:val="20"/>
        </w:rPr>
      </w:pPr>
    </w:p>
    <w:p>
      <w:pPr>
        <w:pStyle w:val="4"/>
        <w:rPr>
          <w:sz w:val="20"/>
        </w:rPr>
      </w:pPr>
    </w:p>
    <w:p>
      <w:pPr>
        <w:pStyle w:val="4"/>
        <w:spacing w:before="164"/>
        <w:ind w:left="280"/>
      </w:pPr>
      <w:r>
        <w:t>vrrp_script check_nginx</w:t>
      </w:r>
      <w:r>
        <w:rPr>
          <w:spacing w:val="-6"/>
        </w:rPr>
        <w:t xml:space="preserve"> </w:t>
      </w:r>
      <w:r>
        <w:t>{</w:t>
      </w:r>
    </w:p>
    <w:p>
      <w:pPr>
        <w:pStyle w:val="4"/>
        <w:spacing w:before="11"/>
        <w:rPr>
          <w:sz w:val="15"/>
        </w:rPr>
      </w:pPr>
    </w:p>
    <w:p>
      <w:pPr>
        <w:pStyle w:val="4"/>
        <w:ind w:left="700"/>
      </w:pPr>
      <w:r>
        <w:t>script "/etc/keepalived/check_nginx.sh"</w:t>
      </w:r>
    </w:p>
    <w:p>
      <w:pPr>
        <w:pStyle w:val="4"/>
        <w:spacing w:before="9"/>
        <w:rPr>
          <w:sz w:val="15"/>
        </w:rPr>
      </w:pPr>
    </w:p>
    <w:p>
      <w:pPr>
        <w:pStyle w:val="4"/>
        <w:ind w:left="280"/>
      </w:pPr>
      <w:r>
        <w:rPr>
          <w:w w:val="99"/>
        </w:rPr>
        <w:t>}</w:t>
      </w:r>
    </w:p>
    <w:p>
      <w:pPr>
        <w:pStyle w:val="4"/>
        <w:rPr>
          <w:sz w:val="20"/>
        </w:rPr>
      </w:pPr>
    </w:p>
    <w:p>
      <w:pPr>
        <w:pStyle w:val="4"/>
        <w:rPr>
          <w:sz w:val="20"/>
        </w:rPr>
      </w:pPr>
    </w:p>
    <w:p>
      <w:pPr>
        <w:pStyle w:val="4"/>
        <w:spacing w:before="164" w:line="422" w:lineRule="auto"/>
        <w:ind w:left="700" w:right="7550" w:hanging="420"/>
      </w:pPr>
      <w:r>
        <w:t>vrrp_instance VI_1 { state MASTER interface ens33</w:t>
      </w:r>
    </w:p>
    <w:p>
      <w:pPr>
        <w:pStyle w:val="4"/>
        <w:tabs>
          <w:tab w:val="left" w:pos="2379"/>
        </w:tabs>
        <w:spacing w:line="422" w:lineRule="auto"/>
        <w:ind w:left="700" w:right="3207"/>
      </w:pPr>
      <w:r>
        <w:t>virtual_router_id</w:t>
      </w:r>
      <w:r>
        <w:rPr>
          <w:spacing w:val="-4"/>
        </w:rPr>
        <w:t xml:space="preserve"> </w:t>
      </w:r>
      <w:r>
        <w:t>51</w:t>
      </w:r>
      <w:r>
        <w:rPr>
          <w:spacing w:val="-1"/>
        </w:rPr>
        <w:t xml:space="preserve"> </w:t>
      </w:r>
      <w:r>
        <w:t>#</w:t>
      </w:r>
      <w:r>
        <w:rPr>
          <w:spacing w:val="-3"/>
        </w:rPr>
        <w:t xml:space="preserve"> </w:t>
      </w:r>
      <w:r>
        <w:t>VRRP</w:t>
      </w:r>
      <w:r>
        <w:rPr>
          <w:spacing w:val="-4"/>
        </w:rPr>
        <w:t xml:space="preserve"> </w:t>
      </w:r>
      <w:r>
        <w:t>路由 ID</w:t>
      </w:r>
      <w:r>
        <w:rPr>
          <w:spacing w:val="-55"/>
        </w:rPr>
        <w:t xml:space="preserve"> </w:t>
      </w:r>
      <w:r>
        <w:t>实例，每个实例是唯一的priority</w:t>
      </w:r>
      <w:r>
        <w:rPr>
          <w:spacing w:val="-1"/>
        </w:rPr>
        <w:t xml:space="preserve"> </w:t>
      </w:r>
      <w:r>
        <w:t>100</w:t>
      </w:r>
      <w:r>
        <w:tab/>
      </w:r>
      <w:r>
        <w:t>#</w:t>
      </w:r>
      <w:r>
        <w:rPr>
          <w:spacing w:val="-2"/>
        </w:rPr>
        <w:t xml:space="preserve"> </w:t>
      </w:r>
      <w:r>
        <w:t>优先级，备服务器设置</w:t>
      </w:r>
      <w:r>
        <w:rPr>
          <w:spacing w:val="2"/>
        </w:rPr>
        <w:t xml:space="preserve"> </w:t>
      </w:r>
      <w:r>
        <w:t>90</w:t>
      </w:r>
    </w:p>
    <w:p>
      <w:pPr>
        <w:pStyle w:val="4"/>
        <w:tabs>
          <w:tab w:val="left" w:pos="2379"/>
        </w:tabs>
        <w:spacing w:line="422" w:lineRule="auto"/>
        <w:ind w:left="700" w:right="3420"/>
      </w:pPr>
      <w:r>
        <w:t>advert_int</w:t>
      </w:r>
      <w:r>
        <w:rPr>
          <w:spacing w:val="-3"/>
        </w:rPr>
        <w:t xml:space="preserve"> </w:t>
      </w:r>
      <w:r>
        <w:t>1</w:t>
      </w:r>
      <w:r>
        <w:tab/>
      </w:r>
      <w:r>
        <w:rPr>
          <w:spacing w:val="-12"/>
        </w:rPr>
        <w:t xml:space="preserve"># 指定 </w:t>
      </w:r>
      <w:r>
        <w:t>VRRP</w:t>
      </w:r>
      <w:r>
        <w:rPr>
          <w:spacing w:val="-6"/>
        </w:rPr>
        <w:t xml:space="preserve"> 心跳包通告间隔时间，默认 </w:t>
      </w:r>
      <w:r>
        <w:t>1</w:t>
      </w:r>
      <w:r>
        <w:rPr>
          <w:spacing w:val="-33"/>
        </w:rPr>
        <w:t xml:space="preserve"> 秒</w:t>
      </w:r>
      <w:r>
        <w:t>authentication</w:t>
      </w:r>
      <w:r>
        <w:rPr>
          <w:spacing w:val="-1"/>
        </w:rPr>
        <w:t xml:space="preserve"> {</w:t>
      </w:r>
    </w:p>
    <w:p>
      <w:pPr>
        <w:pStyle w:val="4"/>
        <w:spacing w:line="424" w:lineRule="auto"/>
        <w:ind w:left="1120" w:right="6710"/>
      </w:pPr>
      <w:r>
        <w:t xml:space="preserve">auth_type </w:t>
      </w:r>
      <w:r>
        <w:rPr>
          <w:spacing w:val="-4"/>
        </w:rPr>
        <w:t xml:space="preserve">PASS </w:t>
      </w:r>
      <w:r>
        <w:t>auth_pass</w:t>
      </w:r>
      <w:r>
        <w:rPr>
          <w:spacing w:val="-1"/>
        </w:rPr>
        <w:t xml:space="preserve"> </w:t>
      </w:r>
      <w:r>
        <w:rPr>
          <w:spacing w:val="-4"/>
        </w:rPr>
        <w:t>1111</w:t>
      </w:r>
    </w:p>
    <w:p>
      <w:pPr>
        <w:pStyle w:val="4"/>
        <w:spacing w:line="262" w:lineRule="exact"/>
        <w:ind w:left="700"/>
      </w:pPr>
      <w:r>
        <w:rPr>
          <w:w w:val="99"/>
        </w:rPr>
        <w:t>}</w:t>
      </w:r>
    </w:p>
    <w:p>
      <w:pPr>
        <w:pStyle w:val="4"/>
        <w:spacing w:before="2"/>
        <w:rPr>
          <w:sz w:val="15"/>
        </w:rPr>
      </w:pPr>
    </w:p>
    <w:p>
      <w:pPr>
        <w:pStyle w:val="4"/>
        <w:spacing w:line="422" w:lineRule="auto"/>
        <w:ind w:left="700" w:right="6710"/>
      </w:pPr>
      <w:r>
        <w:t># 虚 拟 IP virtual_ipaddress</w:t>
      </w:r>
      <w:r>
        <w:rPr>
          <w:spacing w:val="-10"/>
        </w:rPr>
        <w:t xml:space="preserve"> {</w:t>
      </w:r>
    </w:p>
    <w:p>
      <w:pPr>
        <w:pStyle w:val="4"/>
        <w:spacing w:line="268" w:lineRule="exact"/>
        <w:ind w:left="1120"/>
      </w:pPr>
      <w:r>
        <w:t>192.168.31.88/24</w:t>
      </w:r>
    </w:p>
    <w:p>
      <w:pPr>
        <w:pStyle w:val="4"/>
        <w:spacing w:before="9"/>
        <w:rPr>
          <w:sz w:val="15"/>
        </w:rPr>
      </w:pPr>
    </w:p>
    <w:p>
      <w:pPr>
        <w:pStyle w:val="4"/>
        <w:ind w:left="700"/>
      </w:pPr>
      <w:r>
        <w:rPr>
          <w:w w:val="99"/>
        </w:rPr>
        <w:t>}</w:t>
      </w:r>
    </w:p>
    <w:p>
      <w:pPr>
        <w:pStyle w:val="4"/>
        <w:spacing w:before="11"/>
        <w:rPr>
          <w:sz w:val="15"/>
        </w:rPr>
      </w:pPr>
    </w:p>
    <w:p>
      <w:pPr>
        <w:pStyle w:val="4"/>
        <w:spacing w:before="1" w:line="422" w:lineRule="auto"/>
        <w:ind w:left="1120" w:right="7655" w:hanging="420"/>
      </w:pPr>
      <w:r>
        <w:t>track_script { check_nginx</w:t>
      </w:r>
    </w:p>
    <w:p>
      <w:pPr>
        <w:pStyle w:val="4"/>
        <w:spacing w:line="268" w:lineRule="exact"/>
        <w:ind w:left="700"/>
      </w:pPr>
      <w:r>
        <w:rPr>
          <w:w w:val="99"/>
        </w:rPr>
        <w:t>}</w:t>
      </w:r>
    </w:p>
    <w:p>
      <w:pPr>
        <w:pStyle w:val="4"/>
        <w:spacing w:before="11"/>
        <w:rPr>
          <w:sz w:val="15"/>
        </w:rPr>
      </w:pPr>
    </w:p>
    <w:p>
      <w:pPr>
        <w:pStyle w:val="4"/>
        <w:spacing w:line="420" w:lineRule="auto"/>
        <w:ind w:left="280" w:right="9335"/>
      </w:pPr>
      <w:r>
        <w:t>} EOF</w:t>
      </w:r>
    </w:p>
    <w:p>
      <w:pPr>
        <w:spacing w:after="0" w:line="420" w:lineRule="auto"/>
        <w:sectPr>
          <w:pgSz w:w="11910" w:h="16840"/>
          <w:pgMar w:top="1400" w:right="440" w:bottom="280" w:left="1520" w:header="708" w:footer="0" w:gutter="0"/>
          <w:cols w:space="720" w:num="1"/>
        </w:sectPr>
      </w:pPr>
    </w:p>
    <w:p>
      <w:pPr>
        <w:pStyle w:val="4"/>
        <w:tabs>
          <w:tab w:val="left" w:pos="4165"/>
        </w:tabs>
        <w:spacing w:before="91" w:line="422" w:lineRule="auto"/>
        <w:ind w:left="280" w:right="4939"/>
      </w:pPr>
      <w:r>
        <w:pict>
          <v:rect id="_x0000_s1516" o:spid="_x0000_s1516" o:spt="1" style="position:absolute;left:0pt;margin-left:84.5pt;margin-top:74.85pt;height:685.1pt;width:426.35pt;mso-position-horizontal-relative:page;mso-position-vertical-relative:page;z-index:-251560960;mso-width-relative:page;mso-height-relative:page;" fillcolor="#D7D7D7" filled="t" stroked="f" coordsize="21600,21600">
            <v:path/>
            <v:fill on="t" focussize="0,0"/>
            <v:stroke on="f"/>
            <v:imagedata o:title=""/>
            <o:lock v:ext="edit"/>
          </v:rect>
        </w:pict>
      </w:r>
      <w:r>
        <w:t>cat</w:t>
      </w:r>
      <w:r>
        <w:rPr>
          <w:spacing w:val="-4"/>
        </w:rPr>
        <w:t xml:space="preserve"> </w:t>
      </w:r>
      <w:r>
        <w:t>&gt;/etc/keepalived/check_nginx.sh</w:t>
      </w:r>
      <w:r>
        <w:tab/>
      </w:r>
      <w:r>
        <w:t xml:space="preserve">&lt;&lt; </w:t>
      </w:r>
      <w:r>
        <w:rPr>
          <w:spacing w:val="-4"/>
        </w:rPr>
        <w:t xml:space="preserve">"EOF" </w:t>
      </w:r>
      <w:r>
        <w:t>#!/bin/bash</w:t>
      </w:r>
    </w:p>
    <w:p>
      <w:pPr>
        <w:pStyle w:val="4"/>
        <w:spacing w:line="265" w:lineRule="exact"/>
        <w:ind w:left="280"/>
      </w:pPr>
      <w:r>
        <w:t>count=$(ps -ef |grep nginx |egrep -cv "grep|$$")</w:t>
      </w:r>
    </w:p>
    <w:p>
      <w:pPr>
        <w:pStyle w:val="4"/>
        <w:rPr>
          <w:sz w:val="20"/>
        </w:rPr>
      </w:pPr>
    </w:p>
    <w:p>
      <w:pPr>
        <w:pStyle w:val="4"/>
        <w:rPr>
          <w:sz w:val="20"/>
        </w:rPr>
      </w:pPr>
    </w:p>
    <w:p>
      <w:pPr>
        <w:pStyle w:val="4"/>
        <w:spacing w:before="164" w:line="422" w:lineRule="auto"/>
        <w:ind w:left="700" w:right="6920" w:hanging="420"/>
      </w:pPr>
      <w:r>
        <w:t>if [ "$count" -eq 0 ];then exit 1</w:t>
      </w:r>
    </w:p>
    <w:p>
      <w:pPr>
        <w:pStyle w:val="4"/>
        <w:spacing w:line="268" w:lineRule="exact"/>
        <w:ind w:left="280"/>
      </w:pPr>
      <w:r>
        <w:t>else</w:t>
      </w:r>
    </w:p>
    <w:p>
      <w:pPr>
        <w:pStyle w:val="4"/>
        <w:spacing w:before="11"/>
        <w:rPr>
          <w:sz w:val="15"/>
        </w:rPr>
      </w:pPr>
    </w:p>
    <w:p>
      <w:pPr>
        <w:pStyle w:val="4"/>
        <w:ind w:left="700"/>
      </w:pPr>
      <w:r>
        <w:t>exit 0</w:t>
      </w:r>
    </w:p>
    <w:p>
      <w:pPr>
        <w:pStyle w:val="4"/>
        <w:spacing w:before="9"/>
        <w:rPr>
          <w:sz w:val="15"/>
        </w:rPr>
      </w:pPr>
    </w:p>
    <w:p>
      <w:pPr>
        <w:pStyle w:val="4"/>
        <w:spacing w:before="1" w:line="422" w:lineRule="auto"/>
        <w:ind w:left="280" w:right="9335"/>
      </w:pPr>
      <w:r>
        <w:t>fi EOF</w:t>
      </w:r>
    </w:p>
    <w:p>
      <w:pPr>
        <w:pStyle w:val="4"/>
        <w:spacing w:line="268" w:lineRule="exact"/>
        <w:ind w:left="280"/>
      </w:pPr>
      <w:r>
        <w:t>chmod +x /etc/keepalived/check_nginx.sh</w:t>
      </w:r>
    </w:p>
    <w:p>
      <w:pPr>
        <w:pStyle w:val="4"/>
        <w:spacing w:before="11"/>
        <w:rPr>
          <w:sz w:val="15"/>
        </w:rPr>
      </w:pPr>
    </w:p>
    <w:p>
      <w:pPr>
        <w:pStyle w:val="4"/>
        <w:spacing w:line="422" w:lineRule="auto"/>
        <w:ind w:left="280" w:right="5030"/>
      </w:pPr>
      <w:r>
        <w:t>cat &gt; /etc/keepalived/keepalived.conf &lt;&lt; EOF global_defs {</w:t>
      </w:r>
    </w:p>
    <w:p>
      <w:pPr>
        <w:pStyle w:val="4"/>
        <w:spacing w:line="422" w:lineRule="auto"/>
        <w:ind w:left="805" w:right="6920" w:hanging="212"/>
      </w:pPr>
      <w:r>
        <w:t xml:space="preserve">notification_email { </w:t>
      </w:r>
      <w:r>
        <w:fldChar w:fldCharType="begin"/>
      </w:r>
      <w:r>
        <w:instrText xml:space="preserve"> HYPERLINK "mailto:acassen@firewall.loc" \h </w:instrText>
      </w:r>
      <w:r>
        <w:fldChar w:fldCharType="separate"/>
      </w:r>
      <w:r>
        <w:t>acassen@firewall.loc</w:t>
      </w:r>
      <w:r>
        <w:fldChar w:fldCharType="end"/>
      </w:r>
      <w:r>
        <w:t xml:space="preserve"> </w:t>
      </w:r>
      <w:r>
        <w:fldChar w:fldCharType="begin"/>
      </w:r>
      <w:r>
        <w:instrText xml:space="preserve"> HYPERLINK "mailto:failover@firewall.loc" \h </w:instrText>
      </w:r>
      <w:r>
        <w:fldChar w:fldCharType="separate"/>
      </w:r>
      <w:r>
        <w:t>failover@firewall.loc</w:t>
      </w:r>
      <w:r>
        <w:fldChar w:fldCharType="end"/>
      </w:r>
      <w:r>
        <w:t xml:space="preserve"> </w:t>
      </w:r>
      <w:r>
        <w:fldChar w:fldCharType="begin"/>
      </w:r>
      <w:r>
        <w:instrText xml:space="preserve"> HYPERLINK "mailto:sysadmin@firewall.loc" \h </w:instrText>
      </w:r>
      <w:r>
        <w:fldChar w:fldCharType="separate"/>
      </w:r>
      <w:r>
        <w:t>sysadmin@firewall.loc</w:t>
      </w:r>
      <w:r>
        <w:fldChar w:fldCharType="end"/>
      </w:r>
    </w:p>
    <w:p>
      <w:pPr>
        <w:pStyle w:val="4"/>
        <w:spacing w:line="264" w:lineRule="exact"/>
        <w:ind w:left="594"/>
      </w:pPr>
      <w:r>
        <w:rPr>
          <w:w w:val="99"/>
        </w:rPr>
        <w:t>}</w:t>
      </w:r>
    </w:p>
    <w:p>
      <w:pPr>
        <w:pStyle w:val="4"/>
        <w:spacing w:before="10"/>
        <w:rPr>
          <w:sz w:val="15"/>
        </w:rPr>
      </w:pPr>
    </w:p>
    <w:p>
      <w:pPr>
        <w:pStyle w:val="4"/>
        <w:spacing w:line="420" w:lineRule="auto"/>
        <w:ind w:left="594" w:right="3771"/>
      </w:pPr>
      <w:r>
        <w:t xml:space="preserve">notification_email_from </w:t>
      </w:r>
      <w:r>
        <w:fldChar w:fldCharType="begin"/>
      </w:r>
      <w:r>
        <w:instrText xml:space="preserve"> HYPERLINK "mailto:Alexandre.Cassen@firewall.loc" \h </w:instrText>
      </w:r>
      <w:r>
        <w:fldChar w:fldCharType="separate"/>
      </w:r>
      <w:r>
        <w:t>Alexandre.Cassen@firewall.loc</w:t>
      </w:r>
      <w:r>
        <w:fldChar w:fldCharType="end"/>
      </w:r>
      <w:r>
        <w:t xml:space="preserve"> smtp_server 127.0.0.1</w:t>
      </w:r>
    </w:p>
    <w:p>
      <w:pPr>
        <w:pStyle w:val="4"/>
        <w:spacing w:before="2" w:line="422" w:lineRule="auto"/>
        <w:ind w:left="594" w:right="6287"/>
      </w:pPr>
      <w:r>
        <w:t xml:space="preserve">smtp_connect_timeout </w:t>
      </w:r>
      <w:r>
        <w:rPr>
          <w:spacing w:val="-6"/>
        </w:rPr>
        <w:t xml:space="preserve">30 </w:t>
      </w:r>
      <w:r>
        <w:t>router_id</w:t>
      </w:r>
      <w:r>
        <w:rPr>
          <w:spacing w:val="-3"/>
        </w:rPr>
        <w:t xml:space="preserve"> </w:t>
      </w:r>
      <w:r>
        <w:t>NGINX_BACKUP</w:t>
      </w:r>
    </w:p>
    <w:p>
      <w:pPr>
        <w:pStyle w:val="4"/>
        <w:spacing w:line="268" w:lineRule="exact"/>
        <w:ind w:left="280"/>
      </w:pPr>
      <w:r>
        <w:rPr>
          <w:w w:val="99"/>
        </w:rPr>
        <w:t>}</w:t>
      </w:r>
    </w:p>
    <w:p>
      <w:pPr>
        <w:pStyle w:val="4"/>
        <w:rPr>
          <w:sz w:val="20"/>
        </w:rPr>
      </w:pPr>
    </w:p>
    <w:p>
      <w:pPr>
        <w:pStyle w:val="4"/>
        <w:rPr>
          <w:sz w:val="20"/>
        </w:rPr>
      </w:pPr>
    </w:p>
    <w:p>
      <w:pPr>
        <w:pStyle w:val="4"/>
        <w:spacing w:before="161"/>
        <w:ind w:left="280"/>
      </w:pPr>
      <w:r>
        <w:t>vrrp_script check_nginx</w:t>
      </w:r>
      <w:r>
        <w:rPr>
          <w:spacing w:val="-6"/>
        </w:rPr>
        <w:t xml:space="preserve"> </w:t>
      </w:r>
      <w:r>
        <w:t>{</w:t>
      </w:r>
    </w:p>
    <w:p>
      <w:pPr>
        <w:pStyle w:val="4"/>
        <w:spacing w:before="12"/>
        <w:rPr>
          <w:sz w:val="15"/>
        </w:rPr>
      </w:pPr>
    </w:p>
    <w:p>
      <w:pPr>
        <w:pStyle w:val="4"/>
        <w:ind w:left="700"/>
      </w:pPr>
      <w:r>
        <w:t>script "/etc/keepalived/check_nginx.sh"</w:t>
      </w:r>
    </w:p>
    <w:p>
      <w:pPr>
        <w:pStyle w:val="4"/>
        <w:spacing w:before="11"/>
        <w:rPr>
          <w:sz w:val="15"/>
        </w:rPr>
      </w:pPr>
    </w:p>
    <w:p>
      <w:pPr>
        <w:pStyle w:val="4"/>
        <w:ind w:left="280"/>
      </w:pPr>
      <w:r>
        <w:rPr>
          <w:w w:val="99"/>
        </w:rPr>
        <w:t>}</w:t>
      </w:r>
    </w:p>
    <w:p>
      <w:pPr>
        <w:pStyle w:val="4"/>
        <w:rPr>
          <w:sz w:val="20"/>
        </w:rPr>
      </w:pPr>
    </w:p>
    <w:p>
      <w:pPr>
        <w:pStyle w:val="4"/>
        <w:rPr>
          <w:sz w:val="20"/>
        </w:rPr>
      </w:pPr>
    </w:p>
    <w:p>
      <w:pPr>
        <w:pStyle w:val="4"/>
        <w:spacing w:before="162"/>
        <w:ind w:left="280"/>
      </w:pPr>
      <w:r>
        <w:t>vrrp_instance VI_1 {</w:t>
      </w:r>
    </w:p>
    <w:p>
      <w:pPr>
        <w:spacing w:after="0"/>
        <w:sectPr>
          <w:pgSz w:w="11910" w:h="16840"/>
          <w:pgMar w:top="1400" w:right="440" w:bottom="280" w:left="1520" w:header="708" w:footer="0" w:gutter="0"/>
          <w:cols w:space="720" w:num="1"/>
        </w:sectPr>
      </w:pPr>
    </w:p>
    <w:p>
      <w:pPr>
        <w:pStyle w:val="4"/>
        <w:spacing w:before="91" w:line="422" w:lineRule="auto"/>
        <w:ind w:left="700" w:right="7655"/>
      </w:pPr>
      <w:r>
        <w:pict>
          <v:rect id="_x0000_s1517" o:spid="_x0000_s1517" o:spt="1" style="position:absolute;left:0pt;margin-left:84.5pt;margin-top:74.85pt;height:685.1pt;width:426.35pt;mso-position-horizontal-relative:page;mso-position-vertical-relative:page;z-index:-251559936;mso-width-relative:page;mso-height-relative:page;" fillcolor="#D7D7D7" filled="t" stroked="f" coordsize="21600,21600">
            <v:path/>
            <v:fill on="t" focussize="0,0"/>
            <v:stroke on="f"/>
            <v:imagedata o:title=""/>
            <o:lock v:ext="edit"/>
          </v:rect>
        </w:pict>
      </w:r>
      <w:r>
        <w:t>state BACKUP interface ens33</w:t>
      </w:r>
    </w:p>
    <w:p>
      <w:pPr>
        <w:pStyle w:val="4"/>
        <w:spacing w:line="422" w:lineRule="auto"/>
        <w:ind w:left="700" w:right="3143"/>
      </w:pPr>
      <w:r>
        <w:t>virtual_router_id 51 # VRRP 路由 ID 实例，每个实例是唯一的priority 90</w:t>
      </w:r>
    </w:p>
    <w:p>
      <w:pPr>
        <w:pStyle w:val="4"/>
        <w:spacing w:line="422" w:lineRule="auto"/>
        <w:ind w:left="700" w:right="7550"/>
      </w:pPr>
      <w:r>
        <w:t>advert_int 1 authentication {</w:t>
      </w:r>
    </w:p>
    <w:p>
      <w:pPr>
        <w:pStyle w:val="4"/>
        <w:spacing w:line="422" w:lineRule="auto"/>
        <w:ind w:left="1120" w:right="7340"/>
      </w:pPr>
      <w:r>
        <w:t>auth_type PASS auth_pass 1111</w:t>
      </w:r>
    </w:p>
    <w:p>
      <w:pPr>
        <w:pStyle w:val="4"/>
        <w:spacing w:line="265" w:lineRule="exact"/>
        <w:ind w:left="700"/>
      </w:pPr>
      <w:r>
        <w:rPr>
          <w:w w:val="99"/>
        </w:rPr>
        <w:t>}</w:t>
      </w:r>
    </w:p>
    <w:p>
      <w:pPr>
        <w:pStyle w:val="4"/>
        <w:spacing w:before="4"/>
        <w:rPr>
          <w:sz w:val="15"/>
        </w:rPr>
      </w:pPr>
    </w:p>
    <w:p>
      <w:pPr>
        <w:pStyle w:val="4"/>
        <w:spacing w:line="422" w:lineRule="auto"/>
        <w:ind w:left="1120" w:right="7130" w:hanging="420"/>
      </w:pPr>
      <w:r>
        <w:t>virtual_ipaddress { 192.168.31.88/24</w:t>
      </w:r>
    </w:p>
    <w:p>
      <w:pPr>
        <w:pStyle w:val="4"/>
        <w:spacing w:line="268" w:lineRule="exact"/>
        <w:ind w:left="700"/>
      </w:pPr>
      <w:r>
        <w:rPr>
          <w:w w:val="99"/>
        </w:rPr>
        <w:t>}</w:t>
      </w:r>
    </w:p>
    <w:p>
      <w:pPr>
        <w:pStyle w:val="4"/>
        <w:spacing w:before="12"/>
        <w:rPr>
          <w:sz w:val="15"/>
        </w:rPr>
      </w:pPr>
    </w:p>
    <w:p>
      <w:pPr>
        <w:pStyle w:val="4"/>
        <w:spacing w:line="420" w:lineRule="auto"/>
        <w:ind w:left="1120" w:right="7655" w:hanging="420"/>
      </w:pPr>
      <w:r>
        <w:t>track_script { check_nginx</w:t>
      </w:r>
    </w:p>
    <w:p>
      <w:pPr>
        <w:pStyle w:val="4"/>
        <w:spacing w:before="1"/>
        <w:ind w:left="700"/>
      </w:pPr>
      <w:r>
        <w:rPr>
          <w:w w:val="99"/>
        </w:rPr>
        <w:t>}</w:t>
      </w:r>
    </w:p>
    <w:p>
      <w:pPr>
        <w:pStyle w:val="4"/>
        <w:spacing w:before="6"/>
        <w:rPr>
          <w:sz w:val="10"/>
        </w:rPr>
      </w:pPr>
    </w:p>
    <w:p>
      <w:pPr>
        <w:pStyle w:val="4"/>
        <w:spacing w:before="70" w:line="422" w:lineRule="auto"/>
        <w:ind w:left="280" w:right="9335"/>
      </w:pPr>
      <w:r>
        <w:t>} EOF</w:t>
      </w:r>
    </w:p>
    <w:p>
      <w:pPr>
        <w:pStyle w:val="4"/>
        <w:tabs>
          <w:tab w:val="left" w:pos="4165"/>
        </w:tabs>
        <w:spacing w:line="424" w:lineRule="auto"/>
        <w:ind w:left="280" w:right="4939"/>
      </w:pPr>
      <w:r>
        <w:t>cat</w:t>
      </w:r>
      <w:r>
        <w:rPr>
          <w:spacing w:val="-4"/>
        </w:rPr>
        <w:t xml:space="preserve"> </w:t>
      </w:r>
      <w:r>
        <w:t>&gt;/etc/keepalived/check_nginx.sh</w:t>
      </w:r>
      <w:r>
        <w:tab/>
      </w:r>
      <w:r>
        <w:t xml:space="preserve">&lt;&lt; </w:t>
      </w:r>
      <w:r>
        <w:rPr>
          <w:spacing w:val="-4"/>
        </w:rPr>
        <w:t xml:space="preserve">"EOF" </w:t>
      </w:r>
      <w:r>
        <w:t>#!/bin/bash</w:t>
      </w:r>
    </w:p>
    <w:p>
      <w:pPr>
        <w:pStyle w:val="4"/>
        <w:spacing w:line="262" w:lineRule="exact"/>
        <w:ind w:left="280"/>
      </w:pPr>
      <w:r>
        <w:t>count=$(ps -ef |grep nginx |egrep -cv "grep|$$")</w:t>
      </w:r>
    </w:p>
    <w:p>
      <w:pPr>
        <w:pStyle w:val="4"/>
        <w:rPr>
          <w:sz w:val="20"/>
        </w:rPr>
      </w:pPr>
    </w:p>
    <w:p>
      <w:pPr>
        <w:pStyle w:val="4"/>
        <w:rPr>
          <w:sz w:val="20"/>
        </w:rPr>
      </w:pPr>
    </w:p>
    <w:p>
      <w:pPr>
        <w:pStyle w:val="4"/>
        <w:spacing w:before="160" w:line="422" w:lineRule="auto"/>
        <w:ind w:left="700" w:right="6920" w:hanging="420"/>
      </w:pPr>
      <w:r>
        <w:t>if [ "$count" -eq 0 ];then exit 1</w:t>
      </w:r>
    </w:p>
    <w:p>
      <w:pPr>
        <w:pStyle w:val="4"/>
        <w:spacing w:line="265" w:lineRule="exact"/>
        <w:ind w:left="280"/>
      </w:pPr>
      <w:r>
        <w:t>else</w:t>
      </w:r>
    </w:p>
    <w:p>
      <w:pPr>
        <w:pStyle w:val="4"/>
        <w:spacing w:before="12"/>
        <w:rPr>
          <w:sz w:val="15"/>
        </w:rPr>
      </w:pPr>
    </w:p>
    <w:p>
      <w:pPr>
        <w:pStyle w:val="4"/>
        <w:ind w:left="700"/>
      </w:pPr>
      <w:r>
        <w:t>exit 0</w:t>
      </w:r>
    </w:p>
    <w:p>
      <w:pPr>
        <w:pStyle w:val="4"/>
        <w:spacing w:before="11"/>
        <w:rPr>
          <w:sz w:val="15"/>
        </w:rPr>
      </w:pPr>
    </w:p>
    <w:p>
      <w:pPr>
        <w:pStyle w:val="4"/>
        <w:spacing w:line="422" w:lineRule="auto"/>
        <w:ind w:left="280" w:right="9335"/>
      </w:pPr>
      <w:r>
        <w:t>fi EOF</w:t>
      </w:r>
    </w:p>
    <w:p>
      <w:pPr>
        <w:pStyle w:val="4"/>
        <w:spacing w:line="420" w:lineRule="auto"/>
        <w:ind w:left="280" w:right="5555"/>
      </w:pPr>
      <w:r>
        <w:t>chmod +x /etc/keepalived/check_nginx.sh systemctl daemon-reload</w:t>
      </w:r>
    </w:p>
    <w:p>
      <w:pPr>
        <w:spacing w:after="0" w:line="420" w:lineRule="auto"/>
        <w:sectPr>
          <w:pgSz w:w="11910" w:h="16840"/>
          <w:pgMar w:top="1400" w:right="440" w:bottom="280" w:left="1520" w:header="708" w:footer="0" w:gutter="0"/>
          <w:cols w:space="720" w:num="1"/>
        </w:sectPr>
      </w:pPr>
    </w:p>
    <w:p>
      <w:pPr>
        <w:pStyle w:val="4"/>
        <w:spacing w:before="91" w:line="420" w:lineRule="auto"/>
        <w:ind w:left="280" w:right="6815"/>
      </w:pPr>
      <w:r>
        <w:pict>
          <v:rect id="_x0000_s1518" o:spid="_x0000_s1518" o:spt="1" style="position:absolute;left:0pt;margin-left:84.5pt;margin-top:74.85pt;height:688.75pt;width:426.35pt;mso-position-horizontal-relative:page;mso-position-vertical-relative:page;z-index:-251558912;mso-width-relative:page;mso-height-relative:page;" fillcolor="#D7D7D7" filled="t" stroked="f" coordsize="21600,21600">
            <v:path/>
            <v:fill on="t" focussize="0,0"/>
            <v:stroke on="f"/>
            <v:imagedata o:title=""/>
            <o:lock v:ext="edit"/>
          </v:rect>
        </w:pict>
      </w:r>
      <w:r>
        <w:t>systemctl start nginx systemctl start keepalived systemctl enable nginx systemctl enable keepalived ip a</w:t>
      </w:r>
    </w:p>
    <w:p>
      <w:pPr>
        <w:pStyle w:val="4"/>
        <w:spacing w:before="7" w:line="244" w:lineRule="auto"/>
        <w:ind w:left="280" w:right="1985"/>
      </w:pPr>
      <w:r>
        <w:t>1: lo: &lt;LOOPBACK,UP,LOWER_UP&gt; mtu 65536 qdisc noqueue state UNKNOWN group default qlen 1000</w:t>
      </w:r>
    </w:p>
    <w:p>
      <w:pPr>
        <w:pStyle w:val="4"/>
        <w:spacing w:before="3"/>
        <w:rPr>
          <w:sz w:val="15"/>
        </w:rPr>
      </w:pPr>
    </w:p>
    <w:p>
      <w:pPr>
        <w:pStyle w:val="4"/>
        <w:spacing w:line="422" w:lineRule="auto"/>
        <w:ind w:left="700" w:right="3665"/>
      </w:pPr>
      <w:r>
        <w:t>link/loopback 00:00:00:00:00:00 brd 00:00:00:00:00:00 inet 127.0.0.1/8 scope host lo</w:t>
      </w:r>
    </w:p>
    <w:p>
      <w:pPr>
        <w:pStyle w:val="4"/>
        <w:spacing w:line="422" w:lineRule="auto"/>
        <w:ind w:left="700" w:right="4821" w:firstLine="314"/>
      </w:pPr>
      <w:r>
        <w:t>valid_lft forever preferred_lft forever inet6 ::1/128 scope host</w:t>
      </w:r>
    </w:p>
    <w:p>
      <w:pPr>
        <w:pStyle w:val="4"/>
        <w:spacing w:line="265" w:lineRule="exact"/>
        <w:ind w:left="1014"/>
      </w:pPr>
      <w:r>
        <w:t>valid_lft forever preferred_lft forever</w:t>
      </w:r>
    </w:p>
    <w:p>
      <w:pPr>
        <w:pStyle w:val="4"/>
        <w:spacing w:before="10"/>
        <w:rPr>
          <w:sz w:val="15"/>
        </w:rPr>
      </w:pPr>
    </w:p>
    <w:p>
      <w:pPr>
        <w:pStyle w:val="4"/>
        <w:spacing w:line="244" w:lineRule="auto"/>
        <w:ind w:left="280" w:right="1460"/>
      </w:pPr>
      <w:r>
        <w:t>2: ens33: &lt;BROADCAST,MULTICAST,UP,LOWER_UP&gt; mtu 1500 qdisc pfifo_fast state UP group default qlen 1000</w:t>
      </w:r>
    </w:p>
    <w:p>
      <w:pPr>
        <w:pStyle w:val="4"/>
        <w:spacing w:before="3"/>
        <w:rPr>
          <w:sz w:val="15"/>
        </w:rPr>
      </w:pPr>
    </w:p>
    <w:p>
      <w:pPr>
        <w:pStyle w:val="4"/>
        <w:ind w:left="700"/>
      </w:pPr>
      <w:r>
        <w:t>link/ether 00:0c:29:04:f7:2c brd ff:ff:ff:ff:ff:ff</w:t>
      </w:r>
    </w:p>
    <w:p>
      <w:pPr>
        <w:pStyle w:val="4"/>
        <w:spacing w:before="11"/>
        <w:rPr>
          <w:sz w:val="15"/>
        </w:rPr>
      </w:pPr>
    </w:p>
    <w:p>
      <w:pPr>
        <w:pStyle w:val="4"/>
        <w:spacing w:before="1" w:line="422" w:lineRule="auto"/>
        <w:ind w:left="1014" w:right="1566" w:hanging="315"/>
      </w:pPr>
      <w:r>
        <w:t>inet 192.168.31.80/24 brd 192.168.31.255 scope global noprefixroute ens33 valid_lft forever preferred_lft</w:t>
      </w:r>
      <w:r>
        <w:rPr>
          <w:spacing w:val="-2"/>
        </w:rPr>
        <w:t xml:space="preserve"> </w:t>
      </w:r>
      <w:r>
        <w:t>forever</w:t>
      </w:r>
    </w:p>
    <w:p>
      <w:pPr>
        <w:pStyle w:val="4"/>
        <w:spacing w:line="422" w:lineRule="auto"/>
        <w:ind w:left="1014" w:right="3981" w:hanging="315"/>
      </w:pPr>
      <w:r>
        <w:t>inet 192.168.31.88/24 scope global secondary ens33 valid_lft forever preferred_lft</w:t>
      </w:r>
      <w:r>
        <w:rPr>
          <w:spacing w:val="-3"/>
        </w:rPr>
        <w:t xml:space="preserve"> </w:t>
      </w:r>
      <w:r>
        <w:t>forever</w:t>
      </w:r>
    </w:p>
    <w:p>
      <w:pPr>
        <w:pStyle w:val="4"/>
        <w:spacing w:line="420" w:lineRule="auto"/>
        <w:ind w:left="1014" w:right="4611" w:hanging="315"/>
      </w:pPr>
      <w:r>
        <w:t>inet6 fe80::20c:29ff:fe04:f72c/64 scope link valid_lft forever preferred_lft</w:t>
      </w:r>
      <w:r>
        <w:rPr>
          <w:spacing w:val="-6"/>
        </w:rPr>
        <w:t xml:space="preserve"> </w:t>
      </w:r>
      <w:r>
        <w:t>forever</w:t>
      </w:r>
    </w:p>
    <w:p>
      <w:pPr>
        <w:pStyle w:val="4"/>
        <w:ind w:left="280"/>
      </w:pPr>
      <w:r>
        <w:t>curl -k https://192.168.31.88:6443/version</w:t>
      </w:r>
    </w:p>
    <w:p>
      <w:pPr>
        <w:pStyle w:val="4"/>
        <w:spacing w:before="9"/>
        <w:rPr>
          <w:sz w:val="15"/>
        </w:rPr>
      </w:pPr>
    </w:p>
    <w:p>
      <w:pPr>
        <w:pStyle w:val="4"/>
        <w:spacing w:before="1"/>
        <w:ind w:left="280"/>
      </w:pPr>
      <w:r>
        <w:rPr>
          <w:w w:val="99"/>
        </w:rPr>
        <w:t>{</w:t>
      </w:r>
    </w:p>
    <w:p>
      <w:pPr>
        <w:pStyle w:val="4"/>
        <w:spacing w:before="11"/>
        <w:rPr>
          <w:sz w:val="15"/>
        </w:rPr>
      </w:pPr>
    </w:p>
    <w:p>
      <w:pPr>
        <w:pStyle w:val="4"/>
        <w:ind w:left="488"/>
      </w:pPr>
      <w:r>
        <w:t>"major": "1",</w:t>
      </w:r>
    </w:p>
    <w:p>
      <w:pPr>
        <w:pStyle w:val="4"/>
        <w:spacing w:before="12"/>
        <w:rPr>
          <w:sz w:val="15"/>
        </w:rPr>
      </w:pPr>
    </w:p>
    <w:p>
      <w:pPr>
        <w:pStyle w:val="4"/>
        <w:ind w:left="488"/>
      </w:pPr>
      <w:r>
        <w:t>"minor": "18",</w:t>
      </w:r>
    </w:p>
    <w:p>
      <w:pPr>
        <w:pStyle w:val="4"/>
        <w:spacing w:before="9"/>
        <w:rPr>
          <w:sz w:val="15"/>
        </w:rPr>
      </w:pPr>
    </w:p>
    <w:p>
      <w:pPr>
        <w:pStyle w:val="4"/>
        <w:ind w:left="488"/>
      </w:pPr>
      <w:r>
        <w:t>"gitVersion":</w:t>
      </w:r>
      <w:r>
        <w:rPr>
          <w:spacing w:val="-5"/>
        </w:rPr>
        <w:t xml:space="preserve"> </w:t>
      </w:r>
      <w:r>
        <w:t>"v1.18.3",</w:t>
      </w:r>
    </w:p>
    <w:p>
      <w:pPr>
        <w:pStyle w:val="4"/>
        <w:spacing w:before="11"/>
        <w:rPr>
          <w:sz w:val="15"/>
        </w:rPr>
      </w:pPr>
    </w:p>
    <w:p>
      <w:pPr>
        <w:pStyle w:val="4"/>
        <w:spacing w:line="422" w:lineRule="auto"/>
        <w:ind w:left="488" w:right="3562"/>
      </w:pPr>
      <w:r>
        <w:t>"gitCommit": "2e7996e3e2712684bc73f0dec0200d64eec7fe40", "gitTreeState":</w:t>
      </w:r>
      <w:r>
        <w:rPr>
          <w:spacing w:val="-2"/>
        </w:rPr>
        <w:t xml:space="preserve"> </w:t>
      </w:r>
      <w:r>
        <w:t>"clean",</w:t>
      </w:r>
    </w:p>
    <w:p>
      <w:pPr>
        <w:pStyle w:val="4"/>
        <w:spacing w:line="268" w:lineRule="exact"/>
        <w:ind w:left="488"/>
      </w:pPr>
      <w:r>
        <w:t>"buildDate": "2020-05-20T12:43:34Z",</w:t>
      </w:r>
    </w:p>
    <w:p>
      <w:pPr>
        <w:pStyle w:val="4"/>
        <w:spacing w:before="9"/>
        <w:rPr>
          <w:sz w:val="15"/>
        </w:rPr>
      </w:pPr>
    </w:p>
    <w:p>
      <w:pPr>
        <w:pStyle w:val="4"/>
        <w:spacing w:before="1"/>
        <w:ind w:left="488"/>
      </w:pPr>
      <w:r>
        <w:t>"goVersion": "go1.13.9",</w:t>
      </w:r>
    </w:p>
    <w:p>
      <w:pPr>
        <w:spacing w:after="0"/>
        <w:sectPr>
          <w:pgSz w:w="11910" w:h="16840"/>
          <w:pgMar w:top="1400" w:right="440" w:bottom="280" w:left="1520" w:header="708" w:footer="0" w:gutter="0"/>
          <w:cols w:space="720" w:num="1"/>
        </w:sect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tbl>
      <w:tblPr>
        <w:tblStyle w:val="7"/>
        <w:tblW w:w="0" w:type="auto"/>
        <w:tblInd w:w="39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308"/>
        <w:gridCol w:w="736"/>
        <w:gridCol w:w="420"/>
        <w:gridCol w:w="4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0" w:hRule="atLeast"/>
        </w:trPr>
        <w:tc>
          <w:tcPr>
            <w:tcW w:w="2308" w:type="dxa"/>
            <w:shd w:val="clear" w:color="auto" w:fill="D7D7D7"/>
          </w:tcPr>
          <w:p>
            <w:pPr>
              <w:pStyle w:val="11"/>
              <w:spacing w:line="239" w:lineRule="exact"/>
              <w:ind w:left="50"/>
              <w:rPr>
                <w:sz w:val="21"/>
              </w:rPr>
            </w:pPr>
            <w:r>
              <w:rPr>
                <w:sz w:val="21"/>
              </w:rPr>
              <w:t>-f</w:t>
            </w:r>
          </w:p>
        </w:tc>
        <w:tc>
          <w:tcPr>
            <w:tcW w:w="1574" w:type="dxa"/>
            <w:gridSpan w:val="3"/>
            <w:shd w:val="clear" w:color="auto" w:fill="D7D7D7"/>
          </w:tcPr>
          <w:p>
            <w:pPr>
              <w:pStyle w:val="11"/>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2" w:hRule="atLeast"/>
        </w:trPr>
        <w:tc>
          <w:tcPr>
            <w:tcW w:w="2308" w:type="dxa"/>
            <w:shd w:val="clear" w:color="auto" w:fill="D7D7D7"/>
          </w:tcPr>
          <w:p>
            <w:pPr>
              <w:pStyle w:val="11"/>
              <w:spacing w:before="101"/>
              <w:ind w:left="50"/>
              <w:rPr>
                <w:sz w:val="21"/>
              </w:rPr>
            </w:pPr>
            <w:r>
              <w:rPr>
                <w:sz w:val="21"/>
              </w:rPr>
              <w:t>[30/May/2020:11:15:10</w:t>
            </w:r>
          </w:p>
        </w:tc>
        <w:tc>
          <w:tcPr>
            <w:tcW w:w="736" w:type="dxa"/>
            <w:shd w:val="clear" w:color="auto" w:fill="D7D7D7"/>
          </w:tcPr>
          <w:p>
            <w:pPr>
              <w:pStyle w:val="11"/>
              <w:spacing w:before="101"/>
              <w:ind w:left="53"/>
              <w:rPr>
                <w:sz w:val="21"/>
              </w:rPr>
            </w:pPr>
            <w:r>
              <w:rPr>
                <w:sz w:val="21"/>
              </w:rPr>
              <w:t>+0800]</w:t>
            </w:r>
          </w:p>
        </w:tc>
        <w:tc>
          <w:tcPr>
            <w:tcW w:w="420" w:type="dxa"/>
            <w:shd w:val="clear" w:color="auto" w:fill="D7D7D7"/>
          </w:tcPr>
          <w:p>
            <w:pPr>
              <w:pStyle w:val="11"/>
              <w:spacing w:before="101"/>
              <w:ind w:left="32" w:right="33"/>
              <w:jc w:val="center"/>
              <w:rPr>
                <w:sz w:val="21"/>
              </w:rPr>
            </w:pPr>
            <w:r>
              <w:rPr>
                <w:sz w:val="21"/>
              </w:rPr>
              <w:t>200</w:t>
            </w:r>
          </w:p>
        </w:tc>
        <w:tc>
          <w:tcPr>
            <w:tcW w:w="418" w:type="dxa"/>
            <w:shd w:val="clear" w:color="auto" w:fill="D7D7D7"/>
          </w:tcPr>
          <w:p>
            <w:pPr>
              <w:pStyle w:val="11"/>
              <w:spacing w:before="101"/>
              <w:ind w:right="48"/>
              <w:jc w:val="right"/>
              <w:rPr>
                <w:sz w:val="21"/>
              </w:rPr>
            </w:pPr>
            <w:r>
              <w:rPr>
                <w:sz w:val="21"/>
              </w:rPr>
              <w:t>422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0" w:hRule="atLeast"/>
        </w:trPr>
        <w:tc>
          <w:tcPr>
            <w:tcW w:w="2308" w:type="dxa"/>
            <w:shd w:val="clear" w:color="auto" w:fill="D7D7D7"/>
          </w:tcPr>
          <w:p>
            <w:pPr>
              <w:pStyle w:val="11"/>
              <w:spacing w:before="101" w:line="219" w:lineRule="exact"/>
              <w:ind w:left="50"/>
              <w:rPr>
                <w:sz w:val="21"/>
              </w:rPr>
            </w:pPr>
            <w:r>
              <w:rPr>
                <w:sz w:val="21"/>
              </w:rPr>
              <w:t>[30/May/2020:11:15:26</w:t>
            </w:r>
          </w:p>
        </w:tc>
        <w:tc>
          <w:tcPr>
            <w:tcW w:w="736" w:type="dxa"/>
            <w:shd w:val="clear" w:color="auto" w:fill="D7D7D7"/>
          </w:tcPr>
          <w:p>
            <w:pPr>
              <w:pStyle w:val="11"/>
              <w:spacing w:before="101" w:line="219" w:lineRule="exact"/>
              <w:ind w:left="53"/>
              <w:rPr>
                <w:sz w:val="21"/>
              </w:rPr>
            </w:pPr>
            <w:r>
              <w:rPr>
                <w:sz w:val="21"/>
              </w:rPr>
              <w:t>+0800]</w:t>
            </w:r>
          </w:p>
        </w:tc>
        <w:tc>
          <w:tcPr>
            <w:tcW w:w="420" w:type="dxa"/>
            <w:shd w:val="clear" w:color="auto" w:fill="D7D7D7"/>
          </w:tcPr>
          <w:p>
            <w:pPr>
              <w:pStyle w:val="11"/>
              <w:spacing w:before="101" w:line="219" w:lineRule="exact"/>
              <w:ind w:left="32" w:right="33"/>
              <w:jc w:val="center"/>
              <w:rPr>
                <w:sz w:val="21"/>
              </w:rPr>
            </w:pPr>
            <w:r>
              <w:rPr>
                <w:sz w:val="21"/>
              </w:rPr>
              <w:t>200</w:t>
            </w:r>
          </w:p>
        </w:tc>
        <w:tc>
          <w:tcPr>
            <w:tcW w:w="418" w:type="dxa"/>
            <w:shd w:val="clear" w:color="auto" w:fill="D7D7D7"/>
          </w:tcPr>
          <w:p>
            <w:pPr>
              <w:pStyle w:val="11"/>
              <w:spacing w:before="101" w:line="219" w:lineRule="exact"/>
              <w:ind w:right="48"/>
              <w:jc w:val="right"/>
              <w:rPr>
                <w:sz w:val="21"/>
              </w:rPr>
            </w:pPr>
            <w:r>
              <w:rPr>
                <w:sz w:val="21"/>
              </w:rPr>
              <w:t>422</w:t>
            </w:r>
          </w:p>
        </w:tc>
      </w:tr>
    </w:tbl>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spacing w:before="6"/>
      </w:pPr>
    </w:p>
    <w:p>
      <w:pPr>
        <w:pStyle w:val="2"/>
        <w:spacing w:before="66"/>
      </w:pPr>
      <w:r>
        <w:drawing>
          <wp:anchor distT="0" distB="0" distL="0" distR="0" simplePos="0" relativeHeight="251758592" behindDoc="1" locked="0" layoutInCell="1" allowOverlap="1">
            <wp:simplePos x="0" y="0"/>
            <wp:positionH relativeFrom="page">
              <wp:posOffset>2048510</wp:posOffset>
            </wp:positionH>
            <wp:positionV relativeFrom="paragraph">
              <wp:posOffset>-3815715</wp:posOffset>
            </wp:positionV>
            <wp:extent cx="3290570" cy="3411220"/>
            <wp:effectExtent l="0" t="0" r="0" b="0"/>
            <wp:wrapNone/>
            <wp:docPr id="49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image3.png"/>
                    <pic:cNvPicPr>
                      <a:picLocks noChangeAspect="1"/>
                    </pic:cNvPicPr>
                  </pic:nvPicPr>
                  <pic:blipFill>
                    <a:blip r:embed="rId18" cstate="print"/>
                    <a:stretch>
                      <a:fillRect/>
                    </a:stretch>
                  </pic:blipFill>
                  <pic:spPr>
                    <a:xfrm>
                      <a:off x="0" y="0"/>
                      <a:ext cx="3290753" cy="3411090"/>
                    </a:xfrm>
                    <a:prstGeom prst="rect">
                      <a:avLst/>
                    </a:prstGeom>
                  </pic:spPr>
                </pic:pic>
              </a:graphicData>
            </a:graphic>
          </wp:anchor>
        </w:drawing>
      </w:r>
      <w:r>
        <w:pict>
          <v:group id="_x0000_s1519" o:spid="_x0000_s1519" o:spt="203" style="position:absolute;left:0pt;margin-left:84.5pt;margin-top:-515.5pt;height:496.2pt;width:426.35pt;mso-position-horizontal-relative:page;z-index:-251556864;mso-width-relative:page;mso-height-relative:page;" coordorigin="1690,-10311" coordsize="8527,9924">
            <o:lock v:ext="edit"/>
            <v:rect id="_x0000_s1520" o:spid="_x0000_s1520" o:spt="1" style="position:absolute;left:1690;top:-10311;height:9924;width:8527;" fillcolor="#D7D7D7" filled="t" stroked="f" coordsize="21600,21600">
              <v:path/>
              <v:fill on="t" focussize="0,0"/>
              <v:stroke on="f"/>
              <v:imagedata o:title=""/>
              <o:lock v:ext="edit"/>
            </v:rect>
            <v:shape id="_x0000_s1521" o:spid="_x0000_s1521" o:spt="202" type="#_x0000_t202" style="position:absolute;left:1690;top:-10311;height:9924;width:8527;" filled="f" stroked="f" coordsize="21600,21600">
              <v:path/>
              <v:fill on="f" focussize="0,0"/>
              <v:stroke on="f" joinstyle="miter"/>
              <v:imagedata o:title=""/>
              <o:lock v:ext="edit"/>
              <v:textbox inset="0mm,0mm,0mm,0mm">
                <w:txbxContent>
                  <w:p>
                    <w:pPr>
                      <w:spacing w:before="3" w:line="422" w:lineRule="auto"/>
                      <w:ind w:left="318" w:right="5564" w:firstLine="0"/>
                      <w:jc w:val="left"/>
                      <w:rPr>
                        <w:sz w:val="21"/>
                      </w:rPr>
                    </w:pPr>
                    <w:r>
                      <w:rPr>
                        <w:sz w:val="21"/>
                      </w:rPr>
                      <w:t>"compiler": "gc", "platform": "linux/amd64"</w:t>
                    </w:r>
                  </w:p>
                  <w:p>
                    <w:pPr>
                      <w:spacing w:before="0" w:line="265" w:lineRule="exact"/>
                      <w:ind w:left="110" w:right="0" w:firstLine="0"/>
                      <w:jc w:val="left"/>
                      <w:rPr>
                        <w:sz w:val="21"/>
                      </w:rPr>
                    </w:pPr>
                    <w:r>
                      <w:rPr>
                        <w:w w:val="99"/>
                        <w:sz w:val="21"/>
                      </w:rPr>
                      <w:t>}</w:t>
                    </w:r>
                  </w:p>
                  <w:p>
                    <w:pPr>
                      <w:spacing w:before="11" w:line="240" w:lineRule="auto"/>
                      <w:rPr>
                        <w:sz w:val="15"/>
                      </w:rPr>
                    </w:pPr>
                  </w:p>
                  <w:p>
                    <w:pPr>
                      <w:spacing w:before="0" w:line="422" w:lineRule="auto"/>
                      <w:ind w:left="110" w:right="4827" w:firstLine="0"/>
                      <w:jc w:val="left"/>
                      <w:rPr>
                        <w:sz w:val="21"/>
                      </w:rPr>
                    </w:pPr>
                    <w:r>
                      <w:rPr>
                        <w:sz w:val="21"/>
                      </w:rPr>
                      <w:t>tail /var/log/nginx/k8s-access.log 192.168.31.81 192.168.31.71:6443</w:t>
                    </w:r>
                    <w:r>
                      <w:rPr>
                        <w:spacing w:val="-8"/>
                        <w:sz w:val="21"/>
                      </w:rPr>
                      <w:t xml:space="preserve"> </w:t>
                    </w:r>
                    <w:r>
                      <w:rPr>
                        <w:sz w:val="21"/>
                      </w:rPr>
                      <w:t>-</w:t>
                    </w:r>
                  </w:p>
                  <w:p>
                    <w:pPr>
                      <w:spacing w:before="0" w:line="268" w:lineRule="exact"/>
                      <w:ind w:left="110" w:right="0" w:firstLine="0"/>
                      <w:jc w:val="left"/>
                      <w:rPr>
                        <w:sz w:val="21"/>
                      </w:rPr>
                    </w:pPr>
                    <w:r>
                      <w:rPr>
                        <w:sz w:val="21"/>
                      </w:rPr>
                      <w:t>192.168.31.81 192.168.31.74:6443</w:t>
                    </w:r>
                    <w:r>
                      <w:rPr>
                        <w:spacing w:val="-8"/>
                        <w:sz w:val="21"/>
                      </w:rPr>
                      <w:t xml:space="preserve"> </w:t>
                    </w:r>
                    <w:r>
                      <w:rPr>
                        <w:sz w:val="21"/>
                      </w:rPr>
                      <w:t>-</w:t>
                    </w:r>
                  </w:p>
                  <w:p>
                    <w:pPr>
                      <w:spacing w:before="11" w:line="240" w:lineRule="auto"/>
                      <w:rPr>
                        <w:sz w:val="15"/>
                      </w:rPr>
                    </w:pPr>
                  </w:p>
                  <w:p>
                    <w:pPr>
                      <w:spacing w:before="1" w:line="422" w:lineRule="auto"/>
                      <w:ind w:left="110" w:right="7957" w:firstLine="0"/>
                      <w:jc w:val="left"/>
                      <w:rPr>
                        <w:sz w:val="21"/>
                      </w:rPr>
                    </w:pPr>
                    <w:r>
                      <w:rPr>
                        <w:sz w:val="21"/>
                      </w:rPr>
                      <w:t>角色IP</w:t>
                    </w:r>
                  </w:p>
                  <w:p>
                    <w:pPr>
                      <w:spacing w:before="0" w:line="422" w:lineRule="auto"/>
                      <w:ind w:left="110" w:right="7032" w:firstLine="0"/>
                      <w:jc w:val="left"/>
                      <w:rPr>
                        <w:sz w:val="21"/>
                      </w:rPr>
                    </w:pPr>
                    <w:r>
                      <w:rPr>
                        <w:sz w:val="21"/>
                      </w:rPr>
                      <w:t>k8s-master1 192.168.31.71</w:t>
                    </w:r>
                  </w:p>
                  <w:p>
                    <w:pPr>
                      <w:spacing w:before="0" w:line="422" w:lineRule="auto"/>
                      <w:ind w:left="110" w:right="7032" w:firstLine="0"/>
                      <w:jc w:val="left"/>
                      <w:rPr>
                        <w:sz w:val="21"/>
                      </w:rPr>
                    </w:pPr>
                    <w:r>
                      <w:rPr>
                        <w:sz w:val="21"/>
                      </w:rPr>
                      <w:t>k8s-master2 192.168.31.74</w:t>
                    </w:r>
                  </w:p>
                  <w:p>
                    <w:pPr>
                      <w:spacing w:before="0" w:line="420" w:lineRule="auto"/>
                      <w:ind w:left="110" w:right="7032" w:firstLine="0"/>
                      <w:jc w:val="left"/>
                      <w:rPr>
                        <w:sz w:val="21"/>
                      </w:rPr>
                    </w:pPr>
                    <w:r>
                      <w:rPr>
                        <w:sz w:val="21"/>
                      </w:rPr>
                      <w:t>k8s-node1 192.168.31.72</w:t>
                    </w:r>
                  </w:p>
                  <w:p>
                    <w:pPr>
                      <w:spacing w:before="0" w:line="422" w:lineRule="auto"/>
                      <w:ind w:left="110" w:right="7032" w:firstLine="0"/>
                      <w:jc w:val="left"/>
                      <w:rPr>
                        <w:sz w:val="21"/>
                      </w:rPr>
                    </w:pPr>
                    <w:r>
                      <w:rPr>
                        <w:sz w:val="21"/>
                      </w:rPr>
                      <w:t>k8s-node2 192.168.31.73</w:t>
                    </w:r>
                  </w:p>
                  <w:p>
                    <w:pPr>
                      <w:spacing w:before="0" w:line="420" w:lineRule="auto"/>
                      <w:ind w:left="110" w:right="942" w:firstLine="0"/>
                      <w:jc w:val="left"/>
                      <w:rPr>
                        <w:sz w:val="21"/>
                      </w:rPr>
                    </w:pPr>
                    <w:r>
                      <w:rPr>
                        <w:sz w:val="21"/>
                      </w:rPr>
                      <w:t>sed -i 's#192.168.31.71:6443#192.168.31.88:6443#' /opt/kubernetes/cfg/* systemctl restart kubelet</w:t>
                    </w:r>
                  </w:p>
                  <w:p>
                    <w:pPr>
                      <w:spacing w:before="0" w:line="420" w:lineRule="auto"/>
                      <w:ind w:left="110" w:right="5457" w:firstLine="0"/>
                      <w:jc w:val="left"/>
                      <w:rPr>
                        <w:sz w:val="21"/>
                      </w:rPr>
                    </w:pPr>
                    <w:r>
                      <w:rPr>
                        <w:sz w:val="21"/>
                      </w:rPr>
                      <w:t>systemctl restart kube-proxy kubectl get node</w:t>
                    </w:r>
                  </w:p>
                </w:txbxContent>
              </v:textbox>
            </v:shape>
          </v:group>
        </w:pict>
      </w:r>
      <w:r>
        <w:t>二十四、kubernetes 部署项目</w:t>
      </w:r>
    </w:p>
    <w:p>
      <w:pPr>
        <w:pStyle w:val="3"/>
        <w:spacing w:before="157"/>
      </w:pPr>
      <w:r>
        <w:t>1、发布 Java 项目</w:t>
      </w:r>
    </w:p>
    <w:p>
      <w:pPr>
        <w:spacing w:after="0"/>
        <w:sectPr>
          <w:pgSz w:w="11910" w:h="16840"/>
          <w:pgMar w:top="1400" w:right="440" w:bottom="280" w:left="1520" w:header="708" w:footer="0" w:gutter="0"/>
          <w:cols w:space="720" w:num="1"/>
        </w:sectPr>
      </w:pPr>
    </w:p>
    <w:p>
      <w:pPr>
        <w:pStyle w:val="4"/>
        <w:spacing w:before="1"/>
        <w:rPr>
          <w:b/>
          <w:sz w:val="7"/>
        </w:rPr>
      </w:pPr>
    </w:p>
    <w:p>
      <w:pPr>
        <w:pStyle w:val="4"/>
        <w:ind w:left="311"/>
        <w:rPr>
          <w:sz w:val="20"/>
        </w:rPr>
      </w:pPr>
      <w:r>
        <w:rPr>
          <w:sz w:val="20"/>
        </w:rPr>
        <w:drawing>
          <wp:inline distT="0" distB="0" distL="0" distR="0">
            <wp:extent cx="5283835" cy="2760345"/>
            <wp:effectExtent l="0" t="0" r="0" b="0"/>
            <wp:docPr id="499" name="image1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image116.jpeg"/>
                    <pic:cNvPicPr>
                      <a:picLocks noChangeAspect="1"/>
                    </pic:cNvPicPr>
                  </pic:nvPicPr>
                  <pic:blipFill>
                    <a:blip r:embed="rId120" cstate="print"/>
                    <a:stretch>
                      <a:fillRect/>
                    </a:stretch>
                  </pic:blipFill>
                  <pic:spPr>
                    <a:xfrm>
                      <a:off x="0" y="0"/>
                      <a:ext cx="5284045" cy="2760345"/>
                    </a:xfrm>
                    <a:prstGeom prst="rect">
                      <a:avLst/>
                    </a:prstGeom>
                  </pic:spPr>
                </pic:pic>
              </a:graphicData>
            </a:graphic>
          </wp:inline>
        </w:drawing>
      </w:r>
    </w:p>
    <w:p>
      <w:pPr>
        <w:pStyle w:val="4"/>
        <w:spacing w:before="9"/>
        <w:rPr>
          <w:b/>
          <w:sz w:val="11"/>
        </w:rPr>
      </w:pPr>
      <w:r>
        <w:drawing>
          <wp:anchor distT="0" distB="0" distL="0" distR="0" simplePos="0" relativeHeight="251659264" behindDoc="0" locked="0" layoutInCell="1" allowOverlap="1">
            <wp:simplePos x="0" y="0"/>
            <wp:positionH relativeFrom="page">
              <wp:posOffset>1162685</wp:posOffset>
            </wp:positionH>
            <wp:positionV relativeFrom="paragraph">
              <wp:posOffset>120015</wp:posOffset>
            </wp:positionV>
            <wp:extent cx="5298440" cy="699770"/>
            <wp:effectExtent l="0" t="0" r="0" b="0"/>
            <wp:wrapTopAndBottom/>
            <wp:docPr id="501" name="image1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image117.jpeg"/>
                    <pic:cNvPicPr>
                      <a:picLocks noChangeAspect="1"/>
                    </pic:cNvPicPr>
                  </pic:nvPicPr>
                  <pic:blipFill>
                    <a:blip r:embed="rId121" cstate="print"/>
                    <a:stretch>
                      <a:fillRect/>
                    </a:stretch>
                  </pic:blipFill>
                  <pic:spPr>
                    <a:xfrm>
                      <a:off x="0" y="0"/>
                      <a:ext cx="5298368" cy="699611"/>
                    </a:xfrm>
                    <a:prstGeom prst="rect">
                      <a:avLst/>
                    </a:prstGeom>
                  </pic:spPr>
                </pic:pic>
              </a:graphicData>
            </a:graphic>
          </wp:anchor>
        </w:drawing>
      </w:r>
    </w:p>
    <w:p>
      <w:pPr>
        <w:pStyle w:val="4"/>
        <w:spacing w:before="8"/>
        <w:rPr>
          <w:b/>
          <w:sz w:val="7"/>
        </w:rPr>
      </w:pPr>
    </w:p>
    <w:p>
      <w:pPr>
        <w:pStyle w:val="10"/>
        <w:numPr>
          <w:ilvl w:val="0"/>
          <w:numId w:val="95"/>
        </w:numPr>
        <w:tabs>
          <w:tab w:val="left" w:pos="597"/>
        </w:tabs>
        <w:spacing w:before="69" w:after="0" w:line="240" w:lineRule="auto"/>
        <w:ind w:left="596" w:right="0" w:hanging="317"/>
        <w:jc w:val="left"/>
        <w:rPr>
          <w:sz w:val="21"/>
        </w:rPr>
      </w:pPr>
      <w:r>
        <w:rPr>
          <w:sz w:val="21"/>
        </w:rPr>
        <w:t>制作镜像</w:t>
      </w:r>
    </w:p>
    <w:p>
      <w:pPr>
        <w:pStyle w:val="4"/>
        <w:spacing w:before="12"/>
        <w:rPr>
          <w:sz w:val="15"/>
        </w:rPr>
      </w:pPr>
    </w:p>
    <w:p>
      <w:pPr>
        <w:pStyle w:val="10"/>
        <w:numPr>
          <w:ilvl w:val="0"/>
          <w:numId w:val="95"/>
        </w:numPr>
        <w:tabs>
          <w:tab w:val="left" w:pos="597"/>
        </w:tabs>
        <w:spacing w:before="0" w:after="0" w:line="422" w:lineRule="auto"/>
        <w:ind w:left="280" w:right="7932" w:firstLine="0"/>
        <w:jc w:val="left"/>
        <w:rPr>
          <w:sz w:val="21"/>
        </w:rPr>
      </w:pPr>
      <w:r>
        <w:rPr>
          <w:spacing w:val="-10"/>
          <w:sz w:val="21"/>
        </w:rPr>
        <w:t xml:space="preserve">控制器管理 </w:t>
      </w:r>
      <w:r>
        <w:rPr>
          <w:spacing w:val="-5"/>
          <w:sz w:val="21"/>
        </w:rPr>
        <w:t xml:space="preserve">Pod </w:t>
      </w:r>
      <w:r>
        <w:rPr>
          <w:sz w:val="21"/>
        </w:rPr>
        <w:t>(3)暴露应用</w:t>
      </w:r>
    </w:p>
    <w:sectPr>
      <w:pgSz w:w="11910" w:h="16840"/>
      <w:pgMar w:top="1400" w:right="440" w:bottom="280" w:left="1520" w:header="708"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swiss"/>
    <w:pitch w:val="default"/>
    <w:sig w:usb0="E4002EFF" w:usb1="C000E47F" w:usb2="00000009" w:usb3="00000000" w:csb0="200001FF" w:csb1="00000000"/>
  </w:font>
  <w:font w:name="Arial">
    <w:panose1 w:val="020B0604020202020204"/>
    <w:charset w:val="00"/>
    <w:family w:val="swiss"/>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group id="_x0000_s2051" o:spid="_x0000_s2051" o:spt="203" style="position:absolute;left:0pt;margin-left:90.95pt;margin-top:35.95pt;height:27.85pt;width:415.3pt;mso-position-horizontal-relative:page;mso-position-vertical-relative:page;z-index:-251646976;mso-width-relative:page;mso-height-relative:page;" coordorigin="1820,720" coordsize="8306,557">
          <o:lock v:ext="edit"/>
          <v:line id="_x0000_s2052" o:spid="_x0000_s2052" o:spt="20" style="position:absolute;left:1820;top:1270;height:0;width:8305;" stroked="t" coordsize="21600,21600">
            <v:path arrowok="t"/>
            <v:fill focussize="0,0"/>
            <v:stroke weight="0.72pt" color="#282828"/>
            <v:imagedata o:title=""/>
            <o:lock v:ext="edit"/>
          </v:line>
          <v:shape id="_x0000_s2053" o:spid="_x0000_s2053" o:spt="75" type="#_x0000_t75" style="position:absolute;left:1853;top:791;height:456;width:519;" filled="f" stroked="f" coordsize="21600,21600">
            <v:path/>
            <v:fill on="f" focussize="0,0"/>
            <v:stroke on="f"/>
            <v:imagedata r:id="rId1" o:title=""/>
            <o:lock v:ext="edit" aspectratio="t"/>
          </v:shape>
          <v:shape id="_x0000_s2054" o:spid="_x0000_s2054" o:spt="75" type="#_x0000_t75" style="position:absolute;left:2395;top:815;height:336;width:351;" filled="f" stroked="f" coordsize="21600,21600">
            <v:path/>
            <v:fill on="f" focussize="0,0"/>
            <v:stroke on="f"/>
            <v:imagedata r:id="rId2" o:title=""/>
            <o:lock v:ext="edit" aspectratio="t"/>
          </v:shape>
          <v:shape id="_x0000_s2055" o:spid="_x0000_s2055" o:spt="75" type="#_x0000_t75" style="position:absolute;left:1997;top:719;height:384;width:241;" filled="f" stroked="f" coordsize="21600,21600">
            <v:path/>
            <v:fill on="f" focussize="0,0"/>
            <v:stroke on="f"/>
            <v:imagedata r:id="rId3" o:title=""/>
            <o:lock v:ext="edit" aspectratio="t"/>
          </v:shape>
          <v:shape id="_x0000_s2056" o:spid="_x0000_s2056" o:spt="75" type="#_x0000_t75" style="position:absolute;left:2386;top:806;height:312;width:1287;" filled="f" stroked="f" coordsize="21600,21600">
            <v:path/>
            <v:fill on="f" focussize="0,0"/>
            <v:stroke on="f"/>
            <v:imagedata r:id="rId4" o:title=""/>
            <o:lock v:ext="edit" aspectratio="t"/>
          </v:shape>
          <v:shape id="_x0000_s2057" o:spid="_x0000_s2057" o:spt="75" type="#_x0000_t75" style="position:absolute;left:7585;top:873;height:240;width:2526;" filled="f" stroked="f" coordsize="21600,21600">
            <v:path/>
            <v:fill on="f" focussize="0,0"/>
            <v:stroke on="f"/>
            <v:imagedata r:id="rId5" o:title=""/>
            <o:lock v:ext="edit" aspectratio="t"/>
          </v:shape>
        </v:group>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decimal"/>
      <w:lvlText w:val="（%1）"/>
      <w:lvlJc w:val="left"/>
      <w:pPr>
        <w:ind w:left="807" w:hanging="528"/>
        <w:jc w:val="left"/>
      </w:pPr>
      <w:rPr>
        <w:rFonts w:hint="default" w:ascii="宋体" w:hAnsi="宋体" w:eastAsia="宋体" w:cs="宋体"/>
        <w:b/>
        <w:bCs/>
        <w:spacing w:val="-1"/>
        <w:w w:val="98"/>
        <w:sz w:val="19"/>
        <w:szCs w:val="19"/>
        <w:lang w:val="de-DE" w:eastAsia="en-US" w:bidi="ar-SA"/>
      </w:rPr>
    </w:lvl>
    <w:lvl w:ilvl="1" w:tentative="0">
      <w:start w:val="0"/>
      <w:numFmt w:val="bullet"/>
      <w:lvlText w:val="•"/>
      <w:lvlJc w:val="left"/>
      <w:pPr>
        <w:ind w:left="1714" w:hanging="528"/>
      </w:pPr>
      <w:rPr>
        <w:rFonts w:hint="default"/>
        <w:lang w:val="de-DE" w:eastAsia="en-US" w:bidi="ar-SA"/>
      </w:rPr>
    </w:lvl>
    <w:lvl w:ilvl="2" w:tentative="0">
      <w:start w:val="0"/>
      <w:numFmt w:val="bullet"/>
      <w:lvlText w:val="•"/>
      <w:lvlJc w:val="left"/>
      <w:pPr>
        <w:ind w:left="2629" w:hanging="528"/>
      </w:pPr>
      <w:rPr>
        <w:rFonts w:hint="default"/>
        <w:lang w:val="de-DE" w:eastAsia="en-US" w:bidi="ar-SA"/>
      </w:rPr>
    </w:lvl>
    <w:lvl w:ilvl="3" w:tentative="0">
      <w:start w:val="0"/>
      <w:numFmt w:val="bullet"/>
      <w:lvlText w:val="•"/>
      <w:lvlJc w:val="left"/>
      <w:pPr>
        <w:ind w:left="3543" w:hanging="528"/>
      </w:pPr>
      <w:rPr>
        <w:rFonts w:hint="default"/>
        <w:lang w:val="de-DE" w:eastAsia="en-US" w:bidi="ar-SA"/>
      </w:rPr>
    </w:lvl>
    <w:lvl w:ilvl="4" w:tentative="0">
      <w:start w:val="0"/>
      <w:numFmt w:val="bullet"/>
      <w:lvlText w:val="•"/>
      <w:lvlJc w:val="left"/>
      <w:pPr>
        <w:ind w:left="4458" w:hanging="528"/>
      </w:pPr>
      <w:rPr>
        <w:rFonts w:hint="default"/>
        <w:lang w:val="de-DE" w:eastAsia="en-US" w:bidi="ar-SA"/>
      </w:rPr>
    </w:lvl>
    <w:lvl w:ilvl="5" w:tentative="0">
      <w:start w:val="0"/>
      <w:numFmt w:val="bullet"/>
      <w:lvlText w:val="•"/>
      <w:lvlJc w:val="left"/>
      <w:pPr>
        <w:ind w:left="5373" w:hanging="528"/>
      </w:pPr>
      <w:rPr>
        <w:rFonts w:hint="default"/>
        <w:lang w:val="de-DE" w:eastAsia="en-US" w:bidi="ar-SA"/>
      </w:rPr>
    </w:lvl>
    <w:lvl w:ilvl="6" w:tentative="0">
      <w:start w:val="0"/>
      <w:numFmt w:val="bullet"/>
      <w:lvlText w:val="•"/>
      <w:lvlJc w:val="left"/>
      <w:pPr>
        <w:ind w:left="6287" w:hanging="528"/>
      </w:pPr>
      <w:rPr>
        <w:rFonts w:hint="default"/>
        <w:lang w:val="de-DE" w:eastAsia="en-US" w:bidi="ar-SA"/>
      </w:rPr>
    </w:lvl>
    <w:lvl w:ilvl="7" w:tentative="0">
      <w:start w:val="0"/>
      <w:numFmt w:val="bullet"/>
      <w:lvlText w:val="•"/>
      <w:lvlJc w:val="left"/>
      <w:pPr>
        <w:ind w:left="7202" w:hanging="528"/>
      </w:pPr>
      <w:rPr>
        <w:rFonts w:hint="default"/>
        <w:lang w:val="de-DE" w:eastAsia="en-US" w:bidi="ar-SA"/>
      </w:rPr>
    </w:lvl>
    <w:lvl w:ilvl="8" w:tentative="0">
      <w:start w:val="0"/>
      <w:numFmt w:val="bullet"/>
      <w:lvlText w:val="•"/>
      <w:lvlJc w:val="left"/>
      <w:pPr>
        <w:ind w:left="8116" w:hanging="528"/>
      </w:pPr>
      <w:rPr>
        <w:rFonts w:hint="default"/>
        <w:lang w:val="de-DE" w:eastAsia="en-US" w:bidi="ar-SA"/>
      </w:rPr>
    </w:lvl>
  </w:abstractNum>
  <w:abstractNum w:abstractNumId="1">
    <w:nsid w:val="845B5372"/>
    <w:multiLevelType w:val="multilevel"/>
    <w:tmpl w:val="845B5372"/>
    <w:lvl w:ilvl="0" w:tentative="0">
      <w:start w:val="0"/>
      <w:numFmt w:val="bullet"/>
      <w:lvlText w:val="-"/>
      <w:lvlJc w:val="left"/>
      <w:pPr>
        <w:ind w:left="110" w:hanging="209"/>
      </w:pPr>
      <w:rPr>
        <w:rFonts w:hint="default" w:ascii="宋体" w:hAnsi="宋体" w:eastAsia="宋体" w:cs="宋体"/>
        <w:w w:val="98"/>
        <w:sz w:val="21"/>
        <w:szCs w:val="21"/>
        <w:lang w:val="de-DE" w:eastAsia="en-US" w:bidi="ar-SA"/>
      </w:rPr>
    </w:lvl>
    <w:lvl w:ilvl="1" w:tentative="0">
      <w:start w:val="0"/>
      <w:numFmt w:val="bullet"/>
      <w:lvlText w:val="•"/>
      <w:lvlJc w:val="left"/>
      <w:pPr>
        <w:ind w:left="960" w:hanging="209"/>
      </w:pPr>
      <w:rPr>
        <w:rFonts w:hint="default"/>
        <w:lang w:val="de-DE" w:eastAsia="en-US" w:bidi="ar-SA"/>
      </w:rPr>
    </w:lvl>
    <w:lvl w:ilvl="2" w:tentative="0">
      <w:start w:val="0"/>
      <w:numFmt w:val="bullet"/>
      <w:lvlText w:val="•"/>
      <w:lvlJc w:val="left"/>
      <w:pPr>
        <w:ind w:left="1801" w:hanging="209"/>
      </w:pPr>
      <w:rPr>
        <w:rFonts w:hint="default"/>
        <w:lang w:val="de-DE" w:eastAsia="en-US" w:bidi="ar-SA"/>
      </w:rPr>
    </w:lvl>
    <w:lvl w:ilvl="3" w:tentative="0">
      <w:start w:val="0"/>
      <w:numFmt w:val="bullet"/>
      <w:lvlText w:val="•"/>
      <w:lvlJc w:val="left"/>
      <w:pPr>
        <w:ind w:left="2642" w:hanging="209"/>
      </w:pPr>
      <w:rPr>
        <w:rFonts w:hint="default"/>
        <w:lang w:val="de-DE" w:eastAsia="en-US" w:bidi="ar-SA"/>
      </w:rPr>
    </w:lvl>
    <w:lvl w:ilvl="4" w:tentative="0">
      <w:start w:val="0"/>
      <w:numFmt w:val="bullet"/>
      <w:lvlText w:val="•"/>
      <w:lvlJc w:val="left"/>
      <w:pPr>
        <w:ind w:left="3482" w:hanging="209"/>
      </w:pPr>
      <w:rPr>
        <w:rFonts w:hint="default"/>
        <w:lang w:val="de-DE" w:eastAsia="en-US" w:bidi="ar-SA"/>
      </w:rPr>
    </w:lvl>
    <w:lvl w:ilvl="5" w:tentative="0">
      <w:start w:val="0"/>
      <w:numFmt w:val="bullet"/>
      <w:lvlText w:val="•"/>
      <w:lvlJc w:val="left"/>
      <w:pPr>
        <w:ind w:left="4323" w:hanging="209"/>
      </w:pPr>
      <w:rPr>
        <w:rFonts w:hint="default"/>
        <w:lang w:val="de-DE" w:eastAsia="en-US" w:bidi="ar-SA"/>
      </w:rPr>
    </w:lvl>
    <w:lvl w:ilvl="6" w:tentative="0">
      <w:start w:val="0"/>
      <w:numFmt w:val="bullet"/>
      <w:lvlText w:val="•"/>
      <w:lvlJc w:val="left"/>
      <w:pPr>
        <w:ind w:left="5164" w:hanging="209"/>
      </w:pPr>
      <w:rPr>
        <w:rFonts w:hint="default"/>
        <w:lang w:val="de-DE" w:eastAsia="en-US" w:bidi="ar-SA"/>
      </w:rPr>
    </w:lvl>
    <w:lvl w:ilvl="7" w:tentative="0">
      <w:start w:val="0"/>
      <w:numFmt w:val="bullet"/>
      <w:lvlText w:val="•"/>
      <w:lvlJc w:val="left"/>
      <w:pPr>
        <w:ind w:left="6004" w:hanging="209"/>
      </w:pPr>
      <w:rPr>
        <w:rFonts w:hint="default"/>
        <w:lang w:val="de-DE" w:eastAsia="en-US" w:bidi="ar-SA"/>
      </w:rPr>
    </w:lvl>
    <w:lvl w:ilvl="8" w:tentative="0">
      <w:start w:val="0"/>
      <w:numFmt w:val="bullet"/>
      <w:lvlText w:val="•"/>
      <w:lvlJc w:val="left"/>
      <w:pPr>
        <w:ind w:left="6845" w:hanging="209"/>
      </w:pPr>
      <w:rPr>
        <w:rFonts w:hint="default"/>
        <w:lang w:val="de-DE" w:eastAsia="en-US" w:bidi="ar-SA"/>
      </w:rPr>
    </w:lvl>
  </w:abstractNum>
  <w:abstractNum w:abstractNumId="2">
    <w:nsid w:val="8461FADE"/>
    <w:multiLevelType w:val="multilevel"/>
    <w:tmpl w:val="8461FADE"/>
    <w:lvl w:ilvl="0" w:tentative="0">
      <w:start w:val="0"/>
      <w:numFmt w:val="bullet"/>
      <w:lvlText w:val=""/>
      <w:lvlJc w:val="left"/>
      <w:pPr>
        <w:ind w:left="280" w:hanging="360"/>
      </w:pPr>
      <w:rPr>
        <w:rFonts w:hint="default" w:ascii="Wingdings" w:hAnsi="Wingdings" w:eastAsia="Wingdings" w:cs="Wingdings"/>
        <w:color w:val="FF0000"/>
        <w:w w:val="98"/>
        <w:sz w:val="21"/>
        <w:szCs w:val="21"/>
        <w:lang w:val="de-DE" w:eastAsia="en-US" w:bidi="ar-SA"/>
      </w:rPr>
    </w:lvl>
    <w:lvl w:ilvl="1" w:tentative="0">
      <w:start w:val="0"/>
      <w:numFmt w:val="bullet"/>
      <w:lvlText w:val="•"/>
      <w:lvlJc w:val="left"/>
      <w:pPr>
        <w:ind w:left="2820" w:hanging="360"/>
      </w:pPr>
      <w:rPr>
        <w:rFonts w:hint="default"/>
        <w:lang w:val="de-DE" w:eastAsia="en-US" w:bidi="ar-SA"/>
      </w:rPr>
    </w:lvl>
    <w:lvl w:ilvl="2" w:tentative="0">
      <w:start w:val="0"/>
      <w:numFmt w:val="bullet"/>
      <w:lvlText w:val="•"/>
      <w:lvlJc w:val="left"/>
      <w:pPr>
        <w:ind w:left="3000" w:hanging="360"/>
      </w:pPr>
      <w:rPr>
        <w:rFonts w:hint="default"/>
        <w:lang w:val="de-DE" w:eastAsia="en-US" w:bidi="ar-SA"/>
      </w:rPr>
    </w:lvl>
    <w:lvl w:ilvl="3" w:tentative="0">
      <w:start w:val="0"/>
      <w:numFmt w:val="bullet"/>
      <w:lvlText w:val="•"/>
      <w:lvlJc w:val="left"/>
      <w:pPr>
        <w:ind w:left="3868" w:hanging="360"/>
      </w:pPr>
      <w:rPr>
        <w:rFonts w:hint="default"/>
        <w:lang w:val="de-DE" w:eastAsia="en-US" w:bidi="ar-SA"/>
      </w:rPr>
    </w:lvl>
    <w:lvl w:ilvl="4" w:tentative="0">
      <w:start w:val="0"/>
      <w:numFmt w:val="bullet"/>
      <w:lvlText w:val="•"/>
      <w:lvlJc w:val="left"/>
      <w:pPr>
        <w:ind w:left="4736" w:hanging="360"/>
      </w:pPr>
      <w:rPr>
        <w:rFonts w:hint="default"/>
        <w:lang w:val="de-DE" w:eastAsia="en-US" w:bidi="ar-SA"/>
      </w:rPr>
    </w:lvl>
    <w:lvl w:ilvl="5" w:tentative="0">
      <w:start w:val="0"/>
      <w:numFmt w:val="bullet"/>
      <w:lvlText w:val="•"/>
      <w:lvlJc w:val="left"/>
      <w:pPr>
        <w:ind w:left="5604" w:hanging="360"/>
      </w:pPr>
      <w:rPr>
        <w:rFonts w:hint="default"/>
        <w:lang w:val="de-DE" w:eastAsia="en-US" w:bidi="ar-SA"/>
      </w:rPr>
    </w:lvl>
    <w:lvl w:ilvl="6" w:tentative="0">
      <w:start w:val="0"/>
      <w:numFmt w:val="bullet"/>
      <w:lvlText w:val="•"/>
      <w:lvlJc w:val="left"/>
      <w:pPr>
        <w:ind w:left="6473" w:hanging="360"/>
      </w:pPr>
      <w:rPr>
        <w:rFonts w:hint="default"/>
        <w:lang w:val="de-DE" w:eastAsia="en-US" w:bidi="ar-SA"/>
      </w:rPr>
    </w:lvl>
    <w:lvl w:ilvl="7" w:tentative="0">
      <w:start w:val="0"/>
      <w:numFmt w:val="bullet"/>
      <w:lvlText w:val="•"/>
      <w:lvlJc w:val="left"/>
      <w:pPr>
        <w:ind w:left="7341" w:hanging="360"/>
      </w:pPr>
      <w:rPr>
        <w:rFonts w:hint="default"/>
        <w:lang w:val="de-DE" w:eastAsia="en-US" w:bidi="ar-SA"/>
      </w:rPr>
    </w:lvl>
    <w:lvl w:ilvl="8" w:tentative="0">
      <w:start w:val="0"/>
      <w:numFmt w:val="bullet"/>
      <w:lvlText w:val="•"/>
      <w:lvlJc w:val="left"/>
      <w:pPr>
        <w:ind w:left="8209" w:hanging="360"/>
      </w:pPr>
      <w:rPr>
        <w:rFonts w:hint="default"/>
        <w:lang w:val="de-DE" w:eastAsia="en-US" w:bidi="ar-SA"/>
      </w:rPr>
    </w:lvl>
  </w:abstractNum>
  <w:abstractNum w:abstractNumId="3">
    <w:nsid w:val="8CAEB125"/>
    <w:multiLevelType w:val="multilevel"/>
    <w:tmpl w:val="8CAEB125"/>
    <w:lvl w:ilvl="0" w:tentative="0">
      <w:start w:val="1"/>
      <w:numFmt w:val="decimal"/>
      <w:lvlText w:val="（%1）"/>
      <w:lvlJc w:val="left"/>
      <w:pPr>
        <w:ind w:left="804" w:hanging="525"/>
        <w:jc w:val="left"/>
      </w:pPr>
      <w:rPr>
        <w:rFonts w:hint="default"/>
        <w:spacing w:val="-1"/>
        <w:w w:val="98"/>
        <w:lang w:val="de-DE" w:eastAsia="en-US" w:bidi="ar-SA"/>
      </w:rPr>
    </w:lvl>
    <w:lvl w:ilvl="1" w:tentative="0">
      <w:start w:val="0"/>
      <w:numFmt w:val="bullet"/>
      <w:lvlText w:val="•"/>
      <w:lvlJc w:val="left"/>
      <w:pPr>
        <w:ind w:left="1714" w:hanging="525"/>
      </w:pPr>
      <w:rPr>
        <w:rFonts w:hint="default"/>
        <w:lang w:val="de-DE" w:eastAsia="en-US" w:bidi="ar-SA"/>
      </w:rPr>
    </w:lvl>
    <w:lvl w:ilvl="2" w:tentative="0">
      <w:start w:val="0"/>
      <w:numFmt w:val="bullet"/>
      <w:lvlText w:val="•"/>
      <w:lvlJc w:val="left"/>
      <w:pPr>
        <w:ind w:left="2629" w:hanging="525"/>
      </w:pPr>
      <w:rPr>
        <w:rFonts w:hint="default"/>
        <w:lang w:val="de-DE" w:eastAsia="en-US" w:bidi="ar-SA"/>
      </w:rPr>
    </w:lvl>
    <w:lvl w:ilvl="3" w:tentative="0">
      <w:start w:val="0"/>
      <w:numFmt w:val="bullet"/>
      <w:lvlText w:val="•"/>
      <w:lvlJc w:val="left"/>
      <w:pPr>
        <w:ind w:left="3543" w:hanging="525"/>
      </w:pPr>
      <w:rPr>
        <w:rFonts w:hint="default"/>
        <w:lang w:val="de-DE" w:eastAsia="en-US" w:bidi="ar-SA"/>
      </w:rPr>
    </w:lvl>
    <w:lvl w:ilvl="4" w:tentative="0">
      <w:start w:val="0"/>
      <w:numFmt w:val="bullet"/>
      <w:lvlText w:val="•"/>
      <w:lvlJc w:val="left"/>
      <w:pPr>
        <w:ind w:left="4458" w:hanging="525"/>
      </w:pPr>
      <w:rPr>
        <w:rFonts w:hint="default"/>
        <w:lang w:val="de-DE" w:eastAsia="en-US" w:bidi="ar-SA"/>
      </w:rPr>
    </w:lvl>
    <w:lvl w:ilvl="5" w:tentative="0">
      <w:start w:val="0"/>
      <w:numFmt w:val="bullet"/>
      <w:lvlText w:val="•"/>
      <w:lvlJc w:val="left"/>
      <w:pPr>
        <w:ind w:left="5373" w:hanging="525"/>
      </w:pPr>
      <w:rPr>
        <w:rFonts w:hint="default"/>
        <w:lang w:val="de-DE" w:eastAsia="en-US" w:bidi="ar-SA"/>
      </w:rPr>
    </w:lvl>
    <w:lvl w:ilvl="6" w:tentative="0">
      <w:start w:val="0"/>
      <w:numFmt w:val="bullet"/>
      <w:lvlText w:val="•"/>
      <w:lvlJc w:val="left"/>
      <w:pPr>
        <w:ind w:left="6287" w:hanging="525"/>
      </w:pPr>
      <w:rPr>
        <w:rFonts w:hint="default"/>
        <w:lang w:val="de-DE" w:eastAsia="en-US" w:bidi="ar-SA"/>
      </w:rPr>
    </w:lvl>
    <w:lvl w:ilvl="7" w:tentative="0">
      <w:start w:val="0"/>
      <w:numFmt w:val="bullet"/>
      <w:lvlText w:val="•"/>
      <w:lvlJc w:val="left"/>
      <w:pPr>
        <w:ind w:left="7202" w:hanging="525"/>
      </w:pPr>
      <w:rPr>
        <w:rFonts w:hint="default"/>
        <w:lang w:val="de-DE" w:eastAsia="en-US" w:bidi="ar-SA"/>
      </w:rPr>
    </w:lvl>
    <w:lvl w:ilvl="8" w:tentative="0">
      <w:start w:val="0"/>
      <w:numFmt w:val="bullet"/>
      <w:lvlText w:val="•"/>
      <w:lvlJc w:val="left"/>
      <w:pPr>
        <w:ind w:left="8116" w:hanging="525"/>
      </w:pPr>
      <w:rPr>
        <w:rFonts w:hint="default"/>
        <w:lang w:val="de-DE" w:eastAsia="en-US" w:bidi="ar-SA"/>
      </w:rPr>
    </w:lvl>
  </w:abstractNum>
  <w:abstractNum w:abstractNumId="4">
    <w:nsid w:val="91995D4F"/>
    <w:multiLevelType w:val="multilevel"/>
    <w:tmpl w:val="91995D4F"/>
    <w:lvl w:ilvl="0" w:tentative="0">
      <w:start w:val="0"/>
      <w:numFmt w:val="bullet"/>
      <w:lvlText w:val="-"/>
      <w:lvlJc w:val="left"/>
      <w:pPr>
        <w:ind w:left="318" w:hanging="209"/>
      </w:pPr>
      <w:rPr>
        <w:rFonts w:hint="default" w:ascii="宋体" w:hAnsi="宋体" w:eastAsia="宋体" w:cs="宋体"/>
        <w:w w:val="98"/>
        <w:sz w:val="21"/>
        <w:szCs w:val="21"/>
        <w:lang w:val="de-DE" w:eastAsia="en-US" w:bidi="ar-SA"/>
      </w:rPr>
    </w:lvl>
    <w:lvl w:ilvl="1" w:tentative="0">
      <w:start w:val="0"/>
      <w:numFmt w:val="bullet"/>
      <w:lvlText w:val="•"/>
      <w:lvlJc w:val="left"/>
      <w:pPr>
        <w:ind w:left="1140" w:hanging="209"/>
      </w:pPr>
      <w:rPr>
        <w:rFonts w:hint="default"/>
        <w:lang w:val="de-DE" w:eastAsia="en-US" w:bidi="ar-SA"/>
      </w:rPr>
    </w:lvl>
    <w:lvl w:ilvl="2" w:tentative="0">
      <w:start w:val="0"/>
      <w:numFmt w:val="bullet"/>
      <w:lvlText w:val="•"/>
      <w:lvlJc w:val="left"/>
      <w:pPr>
        <w:ind w:left="1961" w:hanging="209"/>
      </w:pPr>
      <w:rPr>
        <w:rFonts w:hint="default"/>
        <w:lang w:val="de-DE" w:eastAsia="en-US" w:bidi="ar-SA"/>
      </w:rPr>
    </w:lvl>
    <w:lvl w:ilvl="3" w:tentative="0">
      <w:start w:val="0"/>
      <w:numFmt w:val="bullet"/>
      <w:lvlText w:val="•"/>
      <w:lvlJc w:val="left"/>
      <w:pPr>
        <w:ind w:left="2782" w:hanging="209"/>
      </w:pPr>
      <w:rPr>
        <w:rFonts w:hint="default"/>
        <w:lang w:val="de-DE" w:eastAsia="en-US" w:bidi="ar-SA"/>
      </w:rPr>
    </w:lvl>
    <w:lvl w:ilvl="4" w:tentative="0">
      <w:start w:val="0"/>
      <w:numFmt w:val="bullet"/>
      <w:lvlText w:val="•"/>
      <w:lvlJc w:val="left"/>
      <w:pPr>
        <w:ind w:left="3602" w:hanging="209"/>
      </w:pPr>
      <w:rPr>
        <w:rFonts w:hint="default"/>
        <w:lang w:val="de-DE" w:eastAsia="en-US" w:bidi="ar-SA"/>
      </w:rPr>
    </w:lvl>
    <w:lvl w:ilvl="5" w:tentative="0">
      <w:start w:val="0"/>
      <w:numFmt w:val="bullet"/>
      <w:lvlText w:val="•"/>
      <w:lvlJc w:val="left"/>
      <w:pPr>
        <w:ind w:left="4423" w:hanging="209"/>
      </w:pPr>
      <w:rPr>
        <w:rFonts w:hint="default"/>
        <w:lang w:val="de-DE" w:eastAsia="en-US" w:bidi="ar-SA"/>
      </w:rPr>
    </w:lvl>
    <w:lvl w:ilvl="6" w:tentative="0">
      <w:start w:val="0"/>
      <w:numFmt w:val="bullet"/>
      <w:lvlText w:val="•"/>
      <w:lvlJc w:val="left"/>
      <w:pPr>
        <w:ind w:left="5244" w:hanging="209"/>
      </w:pPr>
      <w:rPr>
        <w:rFonts w:hint="default"/>
        <w:lang w:val="de-DE" w:eastAsia="en-US" w:bidi="ar-SA"/>
      </w:rPr>
    </w:lvl>
    <w:lvl w:ilvl="7" w:tentative="0">
      <w:start w:val="0"/>
      <w:numFmt w:val="bullet"/>
      <w:lvlText w:val="•"/>
      <w:lvlJc w:val="left"/>
      <w:pPr>
        <w:ind w:left="6064" w:hanging="209"/>
      </w:pPr>
      <w:rPr>
        <w:rFonts w:hint="default"/>
        <w:lang w:val="de-DE" w:eastAsia="en-US" w:bidi="ar-SA"/>
      </w:rPr>
    </w:lvl>
    <w:lvl w:ilvl="8" w:tentative="0">
      <w:start w:val="0"/>
      <w:numFmt w:val="bullet"/>
      <w:lvlText w:val="•"/>
      <w:lvlJc w:val="left"/>
      <w:pPr>
        <w:ind w:left="6885" w:hanging="209"/>
      </w:pPr>
      <w:rPr>
        <w:rFonts w:hint="default"/>
        <w:lang w:val="de-DE" w:eastAsia="en-US" w:bidi="ar-SA"/>
      </w:rPr>
    </w:lvl>
  </w:abstractNum>
  <w:abstractNum w:abstractNumId="5">
    <w:nsid w:val="91B69C97"/>
    <w:multiLevelType w:val="multilevel"/>
    <w:tmpl w:val="91B69C97"/>
    <w:lvl w:ilvl="0" w:tentative="0">
      <w:start w:val="7"/>
      <w:numFmt w:val="decimal"/>
      <w:lvlText w:val="%1"/>
      <w:lvlJc w:val="left"/>
      <w:pPr>
        <w:ind w:left="599" w:hanging="320"/>
        <w:jc w:val="left"/>
      </w:pPr>
      <w:rPr>
        <w:rFonts w:hint="default"/>
        <w:lang w:val="de-DE" w:eastAsia="en-US" w:bidi="ar-SA"/>
      </w:rPr>
    </w:lvl>
    <w:lvl w:ilvl="1" w:tentative="0">
      <w:start w:val="2"/>
      <w:numFmt w:val="decimal"/>
      <w:lvlText w:val="%1.%2"/>
      <w:lvlJc w:val="left"/>
      <w:pPr>
        <w:ind w:left="599" w:hanging="320"/>
        <w:jc w:val="left"/>
      </w:pPr>
      <w:rPr>
        <w:rFonts w:hint="default" w:ascii="宋体" w:hAnsi="宋体" w:eastAsia="宋体" w:cs="宋体"/>
        <w:b/>
        <w:bCs/>
        <w:spacing w:val="-2"/>
        <w:w w:val="98"/>
        <w:sz w:val="19"/>
        <w:szCs w:val="19"/>
        <w:lang w:val="de-DE" w:eastAsia="en-US" w:bidi="ar-SA"/>
      </w:rPr>
    </w:lvl>
    <w:lvl w:ilvl="2" w:tentative="0">
      <w:start w:val="0"/>
      <w:numFmt w:val="bullet"/>
      <w:lvlText w:val="•"/>
      <w:lvlJc w:val="left"/>
      <w:pPr>
        <w:ind w:left="2469" w:hanging="320"/>
      </w:pPr>
      <w:rPr>
        <w:rFonts w:hint="default"/>
        <w:lang w:val="de-DE" w:eastAsia="en-US" w:bidi="ar-SA"/>
      </w:rPr>
    </w:lvl>
    <w:lvl w:ilvl="3" w:tentative="0">
      <w:start w:val="0"/>
      <w:numFmt w:val="bullet"/>
      <w:lvlText w:val="•"/>
      <w:lvlJc w:val="left"/>
      <w:pPr>
        <w:ind w:left="3403" w:hanging="320"/>
      </w:pPr>
      <w:rPr>
        <w:rFonts w:hint="default"/>
        <w:lang w:val="de-DE" w:eastAsia="en-US" w:bidi="ar-SA"/>
      </w:rPr>
    </w:lvl>
    <w:lvl w:ilvl="4" w:tentative="0">
      <w:start w:val="0"/>
      <w:numFmt w:val="bullet"/>
      <w:lvlText w:val="•"/>
      <w:lvlJc w:val="left"/>
      <w:pPr>
        <w:ind w:left="4338" w:hanging="320"/>
      </w:pPr>
      <w:rPr>
        <w:rFonts w:hint="default"/>
        <w:lang w:val="de-DE" w:eastAsia="en-US" w:bidi="ar-SA"/>
      </w:rPr>
    </w:lvl>
    <w:lvl w:ilvl="5" w:tentative="0">
      <w:start w:val="0"/>
      <w:numFmt w:val="bullet"/>
      <w:lvlText w:val="•"/>
      <w:lvlJc w:val="left"/>
      <w:pPr>
        <w:ind w:left="5273" w:hanging="320"/>
      </w:pPr>
      <w:rPr>
        <w:rFonts w:hint="default"/>
        <w:lang w:val="de-DE" w:eastAsia="en-US" w:bidi="ar-SA"/>
      </w:rPr>
    </w:lvl>
    <w:lvl w:ilvl="6" w:tentative="0">
      <w:start w:val="0"/>
      <w:numFmt w:val="bullet"/>
      <w:lvlText w:val="•"/>
      <w:lvlJc w:val="left"/>
      <w:pPr>
        <w:ind w:left="6207" w:hanging="320"/>
      </w:pPr>
      <w:rPr>
        <w:rFonts w:hint="default"/>
        <w:lang w:val="de-DE" w:eastAsia="en-US" w:bidi="ar-SA"/>
      </w:rPr>
    </w:lvl>
    <w:lvl w:ilvl="7" w:tentative="0">
      <w:start w:val="0"/>
      <w:numFmt w:val="bullet"/>
      <w:lvlText w:val="•"/>
      <w:lvlJc w:val="left"/>
      <w:pPr>
        <w:ind w:left="7142" w:hanging="320"/>
      </w:pPr>
      <w:rPr>
        <w:rFonts w:hint="default"/>
        <w:lang w:val="de-DE" w:eastAsia="en-US" w:bidi="ar-SA"/>
      </w:rPr>
    </w:lvl>
    <w:lvl w:ilvl="8" w:tentative="0">
      <w:start w:val="0"/>
      <w:numFmt w:val="bullet"/>
      <w:lvlText w:val="•"/>
      <w:lvlJc w:val="left"/>
      <w:pPr>
        <w:ind w:left="8076" w:hanging="320"/>
      </w:pPr>
      <w:rPr>
        <w:rFonts w:hint="default"/>
        <w:lang w:val="de-DE" w:eastAsia="en-US" w:bidi="ar-SA"/>
      </w:rPr>
    </w:lvl>
  </w:abstractNum>
  <w:abstractNum w:abstractNumId="6">
    <w:nsid w:val="9239341B"/>
    <w:multiLevelType w:val="multilevel"/>
    <w:tmpl w:val="9239341B"/>
    <w:lvl w:ilvl="0" w:tentative="0">
      <w:start w:val="192"/>
      <w:numFmt w:val="decimal"/>
      <w:lvlText w:val="%1"/>
      <w:lvlJc w:val="left"/>
      <w:pPr>
        <w:ind w:left="1578" w:hanging="1469"/>
        <w:jc w:val="left"/>
      </w:pPr>
      <w:rPr>
        <w:rFonts w:hint="default"/>
        <w:lang w:val="de-DE" w:eastAsia="en-US" w:bidi="ar-SA"/>
      </w:rPr>
    </w:lvl>
    <w:lvl w:ilvl="1" w:tentative="0">
      <w:start w:val="168"/>
      <w:numFmt w:val="decimal"/>
      <w:lvlText w:val="%1.%2"/>
      <w:lvlJc w:val="left"/>
      <w:pPr>
        <w:ind w:left="1578" w:hanging="1469"/>
        <w:jc w:val="left"/>
      </w:pPr>
      <w:rPr>
        <w:rFonts w:hint="default"/>
        <w:lang w:val="de-DE" w:eastAsia="en-US" w:bidi="ar-SA"/>
      </w:rPr>
    </w:lvl>
    <w:lvl w:ilvl="2" w:tentative="0">
      <w:start w:val="31"/>
      <w:numFmt w:val="decimal"/>
      <w:lvlText w:val="%1.%2.%3"/>
      <w:lvlJc w:val="left"/>
      <w:pPr>
        <w:ind w:left="1578" w:hanging="1469"/>
        <w:jc w:val="left"/>
      </w:pPr>
      <w:rPr>
        <w:rFonts w:hint="default"/>
        <w:lang w:val="de-DE" w:eastAsia="en-US" w:bidi="ar-SA"/>
      </w:rPr>
    </w:lvl>
    <w:lvl w:ilvl="3" w:tentative="0">
      <w:start w:val="62"/>
      <w:numFmt w:val="decimal"/>
      <w:lvlText w:val="%1.%2.%3.%4"/>
      <w:lvlJc w:val="left"/>
      <w:pPr>
        <w:ind w:left="1578" w:hanging="1469"/>
        <w:jc w:val="left"/>
      </w:pPr>
      <w:rPr>
        <w:rFonts w:hint="default" w:ascii="宋体" w:hAnsi="宋体" w:eastAsia="宋体" w:cs="宋体"/>
        <w:spacing w:val="-2"/>
        <w:w w:val="99"/>
        <w:sz w:val="21"/>
        <w:szCs w:val="21"/>
        <w:lang w:val="de-DE" w:eastAsia="en-US" w:bidi="ar-SA"/>
      </w:rPr>
    </w:lvl>
    <w:lvl w:ilvl="4" w:tentative="0">
      <w:start w:val="0"/>
      <w:numFmt w:val="bullet"/>
      <w:lvlText w:val="•"/>
      <w:lvlJc w:val="left"/>
      <w:pPr>
        <w:ind w:left="4358" w:hanging="1469"/>
      </w:pPr>
      <w:rPr>
        <w:rFonts w:hint="default"/>
        <w:lang w:val="de-DE" w:eastAsia="en-US" w:bidi="ar-SA"/>
      </w:rPr>
    </w:lvl>
    <w:lvl w:ilvl="5" w:tentative="0">
      <w:start w:val="0"/>
      <w:numFmt w:val="bullet"/>
      <w:lvlText w:val="•"/>
      <w:lvlJc w:val="left"/>
      <w:pPr>
        <w:ind w:left="5053" w:hanging="1469"/>
      </w:pPr>
      <w:rPr>
        <w:rFonts w:hint="default"/>
        <w:lang w:val="de-DE" w:eastAsia="en-US" w:bidi="ar-SA"/>
      </w:rPr>
    </w:lvl>
    <w:lvl w:ilvl="6" w:tentative="0">
      <w:start w:val="0"/>
      <w:numFmt w:val="bullet"/>
      <w:lvlText w:val="•"/>
      <w:lvlJc w:val="left"/>
      <w:pPr>
        <w:ind w:left="5748" w:hanging="1469"/>
      </w:pPr>
      <w:rPr>
        <w:rFonts w:hint="default"/>
        <w:lang w:val="de-DE" w:eastAsia="en-US" w:bidi="ar-SA"/>
      </w:rPr>
    </w:lvl>
    <w:lvl w:ilvl="7" w:tentative="0">
      <w:start w:val="0"/>
      <w:numFmt w:val="bullet"/>
      <w:lvlText w:val="•"/>
      <w:lvlJc w:val="left"/>
      <w:pPr>
        <w:ind w:left="6442" w:hanging="1469"/>
      </w:pPr>
      <w:rPr>
        <w:rFonts w:hint="default"/>
        <w:lang w:val="de-DE" w:eastAsia="en-US" w:bidi="ar-SA"/>
      </w:rPr>
    </w:lvl>
    <w:lvl w:ilvl="8" w:tentative="0">
      <w:start w:val="0"/>
      <w:numFmt w:val="bullet"/>
      <w:lvlText w:val="•"/>
      <w:lvlJc w:val="left"/>
      <w:pPr>
        <w:ind w:left="7137" w:hanging="1469"/>
      </w:pPr>
      <w:rPr>
        <w:rFonts w:hint="default"/>
        <w:lang w:val="de-DE" w:eastAsia="en-US" w:bidi="ar-SA"/>
      </w:rPr>
    </w:lvl>
  </w:abstractNum>
  <w:abstractNum w:abstractNumId="7">
    <w:nsid w:val="9288B902"/>
    <w:multiLevelType w:val="multilevel"/>
    <w:tmpl w:val="9288B902"/>
    <w:lvl w:ilvl="0" w:tentative="0">
      <w:start w:val="0"/>
      <w:numFmt w:val="bullet"/>
      <w:lvlText w:val="*"/>
      <w:lvlJc w:val="left"/>
      <w:pPr>
        <w:ind w:left="488" w:hanging="209"/>
      </w:pPr>
      <w:rPr>
        <w:rFonts w:hint="default" w:ascii="宋体" w:hAnsi="宋体" w:eastAsia="宋体" w:cs="宋体"/>
        <w:w w:val="98"/>
        <w:sz w:val="21"/>
        <w:szCs w:val="21"/>
        <w:lang w:val="de-DE" w:eastAsia="en-US" w:bidi="ar-SA"/>
      </w:rPr>
    </w:lvl>
    <w:lvl w:ilvl="1" w:tentative="0">
      <w:start w:val="0"/>
      <w:numFmt w:val="bullet"/>
      <w:lvlText w:val="•"/>
      <w:lvlJc w:val="left"/>
      <w:pPr>
        <w:ind w:left="1426" w:hanging="209"/>
      </w:pPr>
      <w:rPr>
        <w:rFonts w:hint="default"/>
        <w:lang w:val="de-DE" w:eastAsia="en-US" w:bidi="ar-SA"/>
      </w:rPr>
    </w:lvl>
    <w:lvl w:ilvl="2" w:tentative="0">
      <w:start w:val="0"/>
      <w:numFmt w:val="bullet"/>
      <w:lvlText w:val="•"/>
      <w:lvlJc w:val="left"/>
      <w:pPr>
        <w:ind w:left="2373" w:hanging="209"/>
      </w:pPr>
      <w:rPr>
        <w:rFonts w:hint="default"/>
        <w:lang w:val="de-DE" w:eastAsia="en-US" w:bidi="ar-SA"/>
      </w:rPr>
    </w:lvl>
    <w:lvl w:ilvl="3" w:tentative="0">
      <w:start w:val="0"/>
      <w:numFmt w:val="bullet"/>
      <w:lvlText w:val="•"/>
      <w:lvlJc w:val="left"/>
      <w:pPr>
        <w:ind w:left="3319" w:hanging="209"/>
      </w:pPr>
      <w:rPr>
        <w:rFonts w:hint="default"/>
        <w:lang w:val="de-DE" w:eastAsia="en-US" w:bidi="ar-SA"/>
      </w:rPr>
    </w:lvl>
    <w:lvl w:ilvl="4" w:tentative="0">
      <w:start w:val="0"/>
      <w:numFmt w:val="bullet"/>
      <w:lvlText w:val="•"/>
      <w:lvlJc w:val="left"/>
      <w:pPr>
        <w:ind w:left="4266" w:hanging="209"/>
      </w:pPr>
      <w:rPr>
        <w:rFonts w:hint="default"/>
        <w:lang w:val="de-DE" w:eastAsia="en-US" w:bidi="ar-SA"/>
      </w:rPr>
    </w:lvl>
    <w:lvl w:ilvl="5" w:tentative="0">
      <w:start w:val="0"/>
      <w:numFmt w:val="bullet"/>
      <w:lvlText w:val="•"/>
      <w:lvlJc w:val="left"/>
      <w:pPr>
        <w:ind w:left="5213" w:hanging="209"/>
      </w:pPr>
      <w:rPr>
        <w:rFonts w:hint="default"/>
        <w:lang w:val="de-DE" w:eastAsia="en-US" w:bidi="ar-SA"/>
      </w:rPr>
    </w:lvl>
    <w:lvl w:ilvl="6" w:tentative="0">
      <w:start w:val="0"/>
      <w:numFmt w:val="bullet"/>
      <w:lvlText w:val="•"/>
      <w:lvlJc w:val="left"/>
      <w:pPr>
        <w:ind w:left="6159" w:hanging="209"/>
      </w:pPr>
      <w:rPr>
        <w:rFonts w:hint="default"/>
        <w:lang w:val="de-DE" w:eastAsia="en-US" w:bidi="ar-SA"/>
      </w:rPr>
    </w:lvl>
    <w:lvl w:ilvl="7" w:tentative="0">
      <w:start w:val="0"/>
      <w:numFmt w:val="bullet"/>
      <w:lvlText w:val="•"/>
      <w:lvlJc w:val="left"/>
      <w:pPr>
        <w:ind w:left="7106" w:hanging="209"/>
      </w:pPr>
      <w:rPr>
        <w:rFonts w:hint="default"/>
        <w:lang w:val="de-DE" w:eastAsia="en-US" w:bidi="ar-SA"/>
      </w:rPr>
    </w:lvl>
    <w:lvl w:ilvl="8" w:tentative="0">
      <w:start w:val="0"/>
      <w:numFmt w:val="bullet"/>
      <w:lvlText w:val="•"/>
      <w:lvlJc w:val="left"/>
      <w:pPr>
        <w:ind w:left="8052" w:hanging="209"/>
      </w:pPr>
      <w:rPr>
        <w:rFonts w:hint="default"/>
        <w:lang w:val="de-DE" w:eastAsia="en-US" w:bidi="ar-SA"/>
      </w:rPr>
    </w:lvl>
  </w:abstractNum>
  <w:abstractNum w:abstractNumId="8">
    <w:nsid w:val="9377BC45"/>
    <w:multiLevelType w:val="multilevel"/>
    <w:tmpl w:val="9377BC45"/>
    <w:lvl w:ilvl="0" w:tentative="0">
      <w:start w:val="0"/>
      <w:numFmt w:val="bullet"/>
      <w:lvlText w:val=""/>
      <w:lvlJc w:val="left"/>
      <w:pPr>
        <w:ind w:left="720" w:hanging="375"/>
      </w:pPr>
      <w:rPr>
        <w:rFonts w:hint="default" w:ascii="Symbol" w:hAnsi="Symbol" w:eastAsia="Symbol" w:cs="Symbol"/>
        <w:color w:val="333333"/>
        <w:w w:val="99"/>
        <w:sz w:val="20"/>
        <w:szCs w:val="20"/>
        <w:lang w:val="de-DE" w:eastAsia="en-US" w:bidi="ar-SA"/>
      </w:rPr>
    </w:lvl>
    <w:lvl w:ilvl="1" w:tentative="0">
      <w:start w:val="0"/>
      <w:numFmt w:val="bullet"/>
      <w:lvlText w:val="•"/>
      <w:lvlJc w:val="left"/>
      <w:pPr>
        <w:ind w:left="1501" w:hanging="375"/>
      </w:pPr>
      <w:rPr>
        <w:rFonts w:hint="default"/>
        <w:lang w:val="de-DE" w:eastAsia="en-US" w:bidi="ar-SA"/>
      </w:rPr>
    </w:lvl>
    <w:lvl w:ilvl="2" w:tentative="0">
      <w:start w:val="0"/>
      <w:numFmt w:val="bullet"/>
      <w:lvlText w:val="•"/>
      <w:lvlJc w:val="left"/>
      <w:pPr>
        <w:ind w:left="2283" w:hanging="375"/>
      </w:pPr>
      <w:rPr>
        <w:rFonts w:hint="default"/>
        <w:lang w:val="de-DE" w:eastAsia="en-US" w:bidi="ar-SA"/>
      </w:rPr>
    </w:lvl>
    <w:lvl w:ilvl="3" w:tentative="0">
      <w:start w:val="0"/>
      <w:numFmt w:val="bullet"/>
      <w:lvlText w:val="•"/>
      <w:lvlJc w:val="left"/>
      <w:pPr>
        <w:ind w:left="3065" w:hanging="375"/>
      </w:pPr>
      <w:rPr>
        <w:rFonts w:hint="default"/>
        <w:lang w:val="de-DE" w:eastAsia="en-US" w:bidi="ar-SA"/>
      </w:rPr>
    </w:lvl>
    <w:lvl w:ilvl="4" w:tentative="0">
      <w:start w:val="0"/>
      <w:numFmt w:val="bullet"/>
      <w:lvlText w:val="•"/>
      <w:lvlJc w:val="left"/>
      <w:pPr>
        <w:ind w:left="3846" w:hanging="375"/>
      </w:pPr>
      <w:rPr>
        <w:rFonts w:hint="default"/>
        <w:lang w:val="de-DE" w:eastAsia="en-US" w:bidi="ar-SA"/>
      </w:rPr>
    </w:lvl>
    <w:lvl w:ilvl="5" w:tentative="0">
      <w:start w:val="0"/>
      <w:numFmt w:val="bullet"/>
      <w:lvlText w:val="•"/>
      <w:lvlJc w:val="left"/>
      <w:pPr>
        <w:ind w:left="4628" w:hanging="375"/>
      </w:pPr>
      <w:rPr>
        <w:rFonts w:hint="default"/>
        <w:lang w:val="de-DE" w:eastAsia="en-US" w:bidi="ar-SA"/>
      </w:rPr>
    </w:lvl>
    <w:lvl w:ilvl="6" w:tentative="0">
      <w:start w:val="0"/>
      <w:numFmt w:val="bullet"/>
      <w:lvlText w:val="•"/>
      <w:lvlJc w:val="left"/>
      <w:pPr>
        <w:ind w:left="5410" w:hanging="375"/>
      </w:pPr>
      <w:rPr>
        <w:rFonts w:hint="default"/>
        <w:lang w:val="de-DE" w:eastAsia="en-US" w:bidi="ar-SA"/>
      </w:rPr>
    </w:lvl>
    <w:lvl w:ilvl="7" w:tentative="0">
      <w:start w:val="0"/>
      <w:numFmt w:val="bullet"/>
      <w:lvlText w:val="•"/>
      <w:lvlJc w:val="left"/>
      <w:pPr>
        <w:ind w:left="6191" w:hanging="375"/>
      </w:pPr>
      <w:rPr>
        <w:rFonts w:hint="default"/>
        <w:lang w:val="de-DE" w:eastAsia="en-US" w:bidi="ar-SA"/>
      </w:rPr>
    </w:lvl>
    <w:lvl w:ilvl="8" w:tentative="0">
      <w:start w:val="0"/>
      <w:numFmt w:val="bullet"/>
      <w:lvlText w:val="•"/>
      <w:lvlJc w:val="left"/>
      <w:pPr>
        <w:ind w:left="6973" w:hanging="375"/>
      </w:pPr>
      <w:rPr>
        <w:rFonts w:hint="default"/>
        <w:lang w:val="de-DE" w:eastAsia="en-US" w:bidi="ar-SA"/>
      </w:rPr>
    </w:lvl>
  </w:abstractNum>
  <w:abstractNum w:abstractNumId="9">
    <w:nsid w:val="9ACF65A0"/>
    <w:multiLevelType w:val="multilevel"/>
    <w:tmpl w:val="9ACF65A0"/>
    <w:lvl w:ilvl="0" w:tentative="0">
      <w:start w:val="4"/>
      <w:numFmt w:val="decimal"/>
      <w:lvlText w:val="%1"/>
      <w:lvlJc w:val="left"/>
      <w:pPr>
        <w:ind w:left="599" w:hanging="320"/>
        <w:jc w:val="left"/>
      </w:pPr>
      <w:rPr>
        <w:rFonts w:hint="default"/>
        <w:lang w:val="de-DE" w:eastAsia="en-US" w:bidi="ar-SA"/>
      </w:rPr>
    </w:lvl>
    <w:lvl w:ilvl="1" w:tentative="0">
      <w:start w:val="1"/>
      <w:numFmt w:val="decimal"/>
      <w:lvlText w:val="%1.%2"/>
      <w:lvlJc w:val="left"/>
      <w:pPr>
        <w:ind w:left="599" w:hanging="320"/>
        <w:jc w:val="left"/>
      </w:pPr>
      <w:rPr>
        <w:rFonts w:hint="default"/>
        <w:b/>
        <w:bCs/>
        <w:spacing w:val="-2"/>
        <w:w w:val="98"/>
        <w:lang w:val="de-DE" w:eastAsia="en-US" w:bidi="ar-SA"/>
      </w:rPr>
    </w:lvl>
    <w:lvl w:ilvl="2" w:tentative="0">
      <w:start w:val="0"/>
      <w:numFmt w:val="bullet"/>
      <w:lvlText w:val="•"/>
      <w:lvlJc w:val="left"/>
      <w:pPr>
        <w:ind w:left="2469" w:hanging="320"/>
      </w:pPr>
      <w:rPr>
        <w:rFonts w:hint="default"/>
        <w:lang w:val="de-DE" w:eastAsia="en-US" w:bidi="ar-SA"/>
      </w:rPr>
    </w:lvl>
    <w:lvl w:ilvl="3" w:tentative="0">
      <w:start w:val="0"/>
      <w:numFmt w:val="bullet"/>
      <w:lvlText w:val="•"/>
      <w:lvlJc w:val="left"/>
      <w:pPr>
        <w:ind w:left="3403" w:hanging="320"/>
      </w:pPr>
      <w:rPr>
        <w:rFonts w:hint="default"/>
        <w:lang w:val="de-DE" w:eastAsia="en-US" w:bidi="ar-SA"/>
      </w:rPr>
    </w:lvl>
    <w:lvl w:ilvl="4" w:tentative="0">
      <w:start w:val="0"/>
      <w:numFmt w:val="bullet"/>
      <w:lvlText w:val="•"/>
      <w:lvlJc w:val="left"/>
      <w:pPr>
        <w:ind w:left="4338" w:hanging="320"/>
      </w:pPr>
      <w:rPr>
        <w:rFonts w:hint="default"/>
        <w:lang w:val="de-DE" w:eastAsia="en-US" w:bidi="ar-SA"/>
      </w:rPr>
    </w:lvl>
    <w:lvl w:ilvl="5" w:tentative="0">
      <w:start w:val="0"/>
      <w:numFmt w:val="bullet"/>
      <w:lvlText w:val="•"/>
      <w:lvlJc w:val="left"/>
      <w:pPr>
        <w:ind w:left="5273" w:hanging="320"/>
      </w:pPr>
      <w:rPr>
        <w:rFonts w:hint="default"/>
        <w:lang w:val="de-DE" w:eastAsia="en-US" w:bidi="ar-SA"/>
      </w:rPr>
    </w:lvl>
    <w:lvl w:ilvl="6" w:tentative="0">
      <w:start w:val="0"/>
      <w:numFmt w:val="bullet"/>
      <w:lvlText w:val="•"/>
      <w:lvlJc w:val="left"/>
      <w:pPr>
        <w:ind w:left="6207" w:hanging="320"/>
      </w:pPr>
      <w:rPr>
        <w:rFonts w:hint="default"/>
        <w:lang w:val="de-DE" w:eastAsia="en-US" w:bidi="ar-SA"/>
      </w:rPr>
    </w:lvl>
    <w:lvl w:ilvl="7" w:tentative="0">
      <w:start w:val="0"/>
      <w:numFmt w:val="bullet"/>
      <w:lvlText w:val="•"/>
      <w:lvlJc w:val="left"/>
      <w:pPr>
        <w:ind w:left="7142" w:hanging="320"/>
      </w:pPr>
      <w:rPr>
        <w:rFonts w:hint="default"/>
        <w:lang w:val="de-DE" w:eastAsia="en-US" w:bidi="ar-SA"/>
      </w:rPr>
    </w:lvl>
    <w:lvl w:ilvl="8" w:tentative="0">
      <w:start w:val="0"/>
      <w:numFmt w:val="bullet"/>
      <w:lvlText w:val="•"/>
      <w:lvlJc w:val="left"/>
      <w:pPr>
        <w:ind w:left="8076" w:hanging="320"/>
      </w:pPr>
      <w:rPr>
        <w:rFonts w:hint="default"/>
        <w:lang w:val="de-DE" w:eastAsia="en-US" w:bidi="ar-SA"/>
      </w:rPr>
    </w:lvl>
  </w:abstractNum>
  <w:abstractNum w:abstractNumId="10">
    <w:nsid w:val="9C8AC8EF"/>
    <w:multiLevelType w:val="multilevel"/>
    <w:tmpl w:val="9C8AC8EF"/>
    <w:lvl w:ilvl="0" w:tentative="0">
      <w:start w:val="1"/>
      <w:numFmt w:val="decimal"/>
      <w:lvlText w:val="（%1）"/>
      <w:lvlJc w:val="left"/>
      <w:pPr>
        <w:ind w:left="805" w:hanging="526"/>
        <w:jc w:val="left"/>
      </w:pPr>
      <w:rPr>
        <w:rFonts w:hint="default"/>
        <w:spacing w:val="-1"/>
        <w:w w:val="99"/>
        <w:lang w:val="de-DE" w:eastAsia="en-US" w:bidi="ar-SA"/>
      </w:rPr>
    </w:lvl>
    <w:lvl w:ilvl="1" w:tentative="0">
      <w:start w:val="0"/>
      <w:numFmt w:val="bullet"/>
      <w:lvlText w:val="•"/>
      <w:lvlJc w:val="left"/>
      <w:pPr>
        <w:ind w:left="1714" w:hanging="526"/>
      </w:pPr>
      <w:rPr>
        <w:rFonts w:hint="default"/>
        <w:lang w:val="de-DE" w:eastAsia="en-US" w:bidi="ar-SA"/>
      </w:rPr>
    </w:lvl>
    <w:lvl w:ilvl="2" w:tentative="0">
      <w:start w:val="0"/>
      <w:numFmt w:val="bullet"/>
      <w:lvlText w:val="•"/>
      <w:lvlJc w:val="left"/>
      <w:pPr>
        <w:ind w:left="2629" w:hanging="526"/>
      </w:pPr>
      <w:rPr>
        <w:rFonts w:hint="default"/>
        <w:lang w:val="de-DE" w:eastAsia="en-US" w:bidi="ar-SA"/>
      </w:rPr>
    </w:lvl>
    <w:lvl w:ilvl="3" w:tentative="0">
      <w:start w:val="0"/>
      <w:numFmt w:val="bullet"/>
      <w:lvlText w:val="•"/>
      <w:lvlJc w:val="left"/>
      <w:pPr>
        <w:ind w:left="3543" w:hanging="526"/>
      </w:pPr>
      <w:rPr>
        <w:rFonts w:hint="default"/>
        <w:lang w:val="de-DE" w:eastAsia="en-US" w:bidi="ar-SA"/>
      </w:rPr>
    </w:lvl>
    <w:lvl w:ilvl="4" w:tentative="0">
      <w:start w:val="0"/>
      <w:numFmt w:val="bullet"/>
      <w:lvlText w:val="•"/>
      <w:lvlJc w:val="left"/>
      <w:pPr>
        <w:ind w:left="4458" w:hanging="526"/>
      </w:pPr>
      <w:rPr>
        <w:rFonts w:hint="default"/>
        <w:lang w:val="de-DE" w:eastAsia="en-US" w:bidi="ar-SA"/>
      </w:rPr>
    </w:lvl>
    <w:lvl w:ilvl="5" w:tentative="0">
      <w:start w:val="0"/>
      <w:numFmt w:val="bullet"/>
      <w:lvlText w:val="•"/>
      <w:lvlJc w:val="left"/>
      <w:pPr>
        <w:ind w:left="5373" w:hanging="526"/>
      </w:pPr>
      <w:rPr>
        <w:rFonts w:hint="default"/>
        <w:lang w:val="de-DE" w:eastAsia="en-US" w:bidi="ar-SA"/>
      </w:rPr>
    </w:lvl>
    <w:lvl w:ilvl="6" w:tentative="0">
      <w:start w:val="0"/>
      <w:numFmt w:val="bullet"/>
      <w:lvlText w:val="•"/>
      <w:lvlJc w:val="left"/>
      <w:pPr>
        <w:ind w:left="6287" w:hanging="526"/>
      </w:pPr>
      <w:rPr>
        <w:rFonts w:hint="default"/>
        <w:lang w:val="de-DE" w:eastAsia="en-US" w:bidi="ar-SA"/>
      </w:rPr>
    </w:lvl>
    <w:lvl w:ilvl="7" w:tentative="0">
      <w:start w:val="0"/>
      <w:numFmt w:val="bullet"/>
      <w:lvlText w:val="•"/>
      <w:lvlJc w:val="left"/>
      <w:pPr>
        <w:ind w:left="7202" w:hanging="526"/>
      </w:pPr>
      <w:rPr>
        <w:rFonts w:hint="default"/>
        <w:lang w:val="de-DE" w:eastAsia="en-US" w:bidi="ar-SA"/>
      </w:rPr>
    </w:lvl>
    <w:lvl w:ilvl="8" w:tentative="0">
      <w:start w:val="0"/>
      <w:numFmt w:val="bullet"/>
      <w:lvlText w:val="•"/>
      <w:lvlJc w:val="left"/>
      <w:pPr>
        <w:ind w:left="8116" w:hanging="526"/>
      </w:pPr>
      <w:rPr>
        <w:rFonts w:hint="default"/>
        <w:lang w:val="de-DE" w:eastAsia="en-US" w:bidi="ar-SA"/>
      </w:rPr>
    </w:lvl>
  </w:abstractNum>
  <w:abstractNum w:abstractNumId="11">
    <w:nsid w:val="9D5D7490"/>
    <w:multiLevelType w:val="multilevel"/>
    <w:tmpl w:val="9D5D7490"/>
    <w:lvl w:ilvl="0" w:tentative="0">
      <w:start w:val="6"/>
      <w:numFmt w:val="decimal"/>
      <w:lvlText w:val="%1"/>
      <w:lvlJc w:val="left"/>
      <w:pPr>
        <w:ind w:left="599" w:hanging="320"/>
        <w:jc w:val="left"/>
      </w:pPr>
      <w:rPr>
        <w:rFonts w:hint="default"/>
        <w:lang w:val="de-DE" w:eastAsia="en-US" w:bidi="ar-SA"/>
      </w:rPr>
    </w:lvl>
    <w:lvl w:ilvl="1" w:tentative="0">
      <w:start w:val="1"/>
      <w:numFmt w:val="decimal"/>
      <w:lvlText w:val="%1.%2"/>
      <w:lvlJc w:val="left"/>
      <w:pPr>
        <w:ind w:left="599" w:hanging="320"/>
        <w:jc w:val="left"/>
      </w:pPr>
      <w:rPr>
        <w:rFonts w:hint="default" w:ascii="宋体" w:hAnsi="宋体" w:eastAsia="宋体" w:cs="宋体"/>
        <w:b/>
        <w:bCs/>
        <w:spacing w:val="-2"/>
        <w:w w:val="98"/>
        <w:sz w:val="19"/>
        <w:szCs w:val="19"/>
        <w:lang w:val="de-DE" w:eastAsia="en-US" w:bidi="ar-SA"/>
      </w:rPr>
    </w:lvl>
    <w:lvl w:ilvl="2" w:tentative="0">
      <w:start w:val="0"/>
      <w:numFmt w:val="bullet"/>
      <w:lvlText w:val=""/>
      <w:lvlJc w:val="left"/>
      <w:pPr>
        <w:ind w:left="625" w:hanging="375"/>
      </w:pPr>
      <w:rPr>
        <w:rFonts w:hint="default" w:ascii="Symbol" w:hAnsi="Symbol" w:eastAsia="Symbol" w:cs="Symbol"/>
        <w:color w:val="333333"/>
        <w:w w:val="99"/>
        <w:sz w:val="20"/>
        <w:szCs w:val="20"/>
        <w:lang w:val="de-DE" w:eastAsia="en-US" w:bidi="ar-SA"/>
      </w:rPr>
    </w:lvl>
    <w:lvl w:ilvl="3" w:tentative="0">
      <w:start w:val="0"/>
      <w:numFmt w:val="bullet"/>
      <w:lvlText w:val="•"/>
      <w:lvlJc w:val="left"/>
      <w:pPr>
        <w:ind w:left="2692" w:hanging="375"/>
      </w:pPr>
      <w:rPr>
        <w:rFonts w:hint="default"/>
        <w:lang w:val="de-DE" w:eastAsia="en-US" w:bidi="ar-SA"/>
      </w:rPr>
    </w:lvl>
    <w:lvl w:ilvl="4" w:tentative="0">
      <w:start w:val="0"/>
      <w:numFmt w:val="bullet"/>
      <w:lvlText w:val="•"/>
      <w:lvlJc w:val="left"/>
      <w:pPr>
        <w:ind w:left="3728" w:hanging="375"/>
      </w:pPr>
      <w:rPr>
        <w:rFonts w:hint="default"/>
        <w:lang w:val="de-DE" w:eastAsia="en-US" w:bidi="ar-SA"/>
      </w:rPr>
    </w:lvl>
    <w:lvl w:ilvl="5" w:tentative="0">
      <w:start w:val="0"/>
      <w:numFmt w:val="bullet"/>
      <w:lvlText w:val="•"/>
      <w:lvlJc w:val="left"/>
      <w:pPr>
        <w:ind w:left="4764" w:hanging="375"/>
      </w:pPr>
      <w:rPr>
        <w:rFonts w:hint="default"/>
        <w:lang w:val="de-DE" w:eastAsia="en-US" w:bidi="ar-SA"/>
      </w:rPr>
    </w:lvl>
    <w:lvl w:ilvl="6" w:tentative="0">
      <w:start w:val="0"/>
      <w:numFmt w:val="bullet"/>
      <w:lvlText w:val="•"/>
      <w:lvlJc w:val="left"/>
      <w:pPr>
        <w:ind w:left="5801" w:hanging="375"/>
      </w:pPr>
      <w:rPr>
        <w:rFonts w:hint="default"/>
        <w:lang w:val="de-DE" w:eastAsia="en-US" w:bidi="ar-SA"/>
      </w:rPr>
    </w:lvl>
    <w:lvl w:ilvl="7" w:tentative="0">
      <w:start w:val="0"/>
      <w:numFmt w:val="bullet"/>
      <w:lvlText w:val="•"/>
      <w:lvlJc w:val="left"/>
      <w:pPr>
        <w:ind w:left="6837" w:hanging="375"/>
      </w:pPr>
      <w:rPr>
        <w:rFonts w:hint="default"/>
        <w:lang w:val="de-DE" w:eastAsia="en-US" w:bidi="ar-SA"/>
      </w:rPr>
    </w:lvl>
    <w:lvl w:ilvl="8" w:tentative="0">
      <w:start w:val="0"/>
      <w:numFmt w:val="bullet"/>
      <w:lvlText w:val="•"/>
      <w:lvlJc w:val="left"/>
      <w:pPr>
        <w:ind w:left="7873" w:hanging="375"/>
      </w:pPr>
      <w:rPr>
        <w:rFonts w:hint="default"/>
        <w:lang w:val="de-DE" w:eastAsia="en-US" w:bidi="ar-SA"/>
      </w:rPr>
    </w:lvl>
  </w:abstractNum>
  <w:abstractNum w:abstractNumId="12">
    <w:nsid w:val="A0C93552"/>
    <w:multiLevelType w:val="multilevel"/>
    <w:tmpl w:val="A0C93552"/>
    <w:lvl w:ilvl="0" w:tentative="0">
      <w:start w:val="2"/>
      <w:numFmt w:val="decimal"/>
      <w:lvlText w:val="%1"/>
      <w:lvlJc w:val="left"/>
      <w:pPr>
        <w:ind w:left="649" w:hanging="370"/>
        <w:jc w:val="left"/>
      </w:pPr>
      <w:rPr>
        <w:rFonts w:hint="default"/>
        <w:lang w:val="de-DE" w:eastAsia="en-US" w:bidi="ar-SA"/>
      </w:rPr>
    </w:lvl>
    <w:lvl w:ilvl="1" w:tentative="0">
      <w:start w:val="1"/>
      <w:numFmt w:val="decimal"/>
      <w:lvlText w:val="%1.%2"/>
      <w:lvlJc w:val="left"/>
      <w:pPr>
        <w:ind w:left="649" w:hanging="370"/>
        <w:jc w:val="left"/>
      </w:pPr>
      <w:rPr>
        <w:rFonts w:hint="default" w:ascii="宋体" w:hAnsi="宋体" w:eastAsia="宋体" w:cs="宋体"/>
        <w:b/>
        <w:bCs/>
        <w:spacing w:val="0"/>
        <w:w w:val="98"/>
        <w:sz w:val="21"/>
        <w:szCs w:val="21"/>
        <w:lang w:val="de-DE" w:eastAsia="en-US" w:bidi="ar-SA"/>
      </w:rPr>
    </w:lvl>
    <w:lvl w:ilvl="2" w:tentative="0">
      <w:start w:val="0"/>
      <w:numFmt w:val="bullet"/>
      <w:lvlText w:val="•"/>
      <w:lvlJc w:val="left"/>
      <w:pPr>
        <w:ind w:left="2501" w:hanging="370"/>
      </w:pPr>
      <w:rPr>
        <w:rFonts w:hint="default"/>
        <w:lang w:val="de-DE" w:eastAsia="en-US" w:bidi="ar-SA"/>
      </w:rPr>
    </w:lvl>
    <w:lvl w:ilvl="3" w:tentative="0">
      <w:start w:val="0"/>
      <w:numFmt w:val="bullet"/>
      <w:lvlText w:val="•"/>
      <w:lvlJc w:val="left"/>
      <w:pPr>
        <w:ind w:left="3431" w:hanging="370"/>
      </w:pPr>
      <w:rPr>
        <w:rFonts w:hint="default"/>
        <w:lang w:val="de-DE" w:eastAsia="en-US" w:bidi="ar-SA"/>
      </w:rPr>
    </w:lvl>
    <w:lvl w:ilvl="4" w:tentative="0">
      <w:start w:val="0"/>
      <w:numFmt w:val="bullet"/>
      <w:lvlText w:val="•"/>
      <w:lvlJc w:val="left"/>
      <w:pPr>
        <w:ind w:left="4362" w:hanging="370"/>
      </w:pPr>
      <w:rPr>
        <w:rFonts w:hint="default"/>
        <w:lang w:val="de-DE" w:eastAsia="en-US" w:bidi="ar-SA"/>
      </w:rPr>
    </w:lvl>
    <w:lvl w:ilvl="5" w:tentative="0">
      <w:start w:val="0"/>
      <w:numFmt w:val="bullet"/>
      <w:lvlText w:val="•"/>
      <w:lvlJc w:val="left"/>
      <w:pPr>
        <w:ind w:left="5293" w:hanging="370"/>
      </w:pPr>
      <w:rPr>
        <w:rFonts w:hint="default"/>
        <w:lang w:val="de-DE" w:eastAsia="en-US" w:bidi="ar-SA"/>
      </w:rPr>
    </w:lvl>
    <w:lvl w:ilvl="6" w:tentative="0">
      <w:start w:val="0"/>
      <w:numFmt w:val="bullet"/>
      <w:lvlText w:val="•"/>
      <w:lvlJc w:val="left"/>
      <w:pPr>
        <w:ind w:left="6223" w:hanging="370"/>
      </w:pPr>
      <w:rPr>
        <w:rFonts w:hint="default"/>
        <w:lang w:val="de-DE" w:eastAsia="en-US" w:bidi="ar-SA"/>
      </w:rPr>
    </w:lvl>
    <w:lvl w:ilvl="7" w:tentative="0">
      <w:start w:val="0"/>
      <w:numFmt w:val="bullet"/>
      <w:lvlText w:val="•"/>
      <w:lvlJc w:val="left"/>
      <w:pPr>
        <w:ind w:left="7154" w:hanging="370"/>
      </w:pPr>
      <w:rPr>
        <w:rFonts w:hint="default"/>
        <w:lang w:val="de-DE" w:eastAsia="en-US" w:bidi="ar-SA"/>
      </w:rPr>
    </w:lvl>
    <w:lvl w:ilvl="8" w:tentative="0">
      <w:start w:val="0"/>
      <w:numFmt w:val="bullet"/>
      <w:lvlText w:val="•"/>
      <w:lvlJc w:val="left"/>
      <w:pPr>
        <w:ind w:left="8084" w:hanging="370"/>
      </w:pPr>
      <w:rPr>
        <w:rFonts w:hint="default"/>
        <w:lang w:val="de-DE" w:eastAsia="en-US" w:bidi="ar-SA"/>
      </w:rPr>
    </w:lvl>
  </w:abstractNum>
  <w:abstractNum w:abstractNumId="13">
    <w:nsid w:val="A0F05207"/>
    <w:multiLevelType w:val="multilevel"/>
    <w:tmpl w:val="A0F05207"/>
    <w:lvl w:ilvl="0" w:tentative="0">
      <w:start w:val="2"/>
      <w:numFmt w:val="decimal"/>
      <w:lvlText w:val="%1"/>
      <w:lvlJc w:val="left"/>
      <w:pPr>
        <w:ind w:left="623" w:hanging="344"/>
        <w:jc w:val="left"/>
      </w:pPr>
      <w:rPr>
        <w:rFonts w:hint="default"/>
        <w:lang w:val="de-DE" w:eastAsia="en-US" w:bidi="ar-SA"/>
      </w:rPr>
    </w:lvl>
    <w:lvl w:ilvl="1" w:tentative="0">
      <w:start w:val="1"/>
      <w:numFmt w:val="decimal"/>
      <w:lvlText w:val="%1.%2"/>
      <w:lvlJc w:val="left"/>
      <w:pPr>
        <w:ind w:left="623" w:hanging="344"/>
        <w:jc w:val="left"/>
      </w:pPr>
      <w:rPr>
        <w:rFonts w:hint="default"/>
        <w:b/>
        <w:bCs/>
        <w:spacing w:val="-1"/>
        <w:w w:val="99"/>
        <w:lang w:val="de-DE" w:eastAsia="en-US" w:bidi="ar-SA"/>
      </w:rPr>
    </w:lvl>
    <w:lvl w:ilvl="2" w:tentative="0">
      <w:start w:val="0"/>
      <w:numFmt w:val="bullet"/>
      <w:lvlText w:val="•"/>
      <w:lvlJc w:val="left"/>
      <w:pPr>
        <w:ind w:left="1905" w:hanging="344"/>
      </w:pPr>
      <w:rPr>
        <w:rFonts w:hint="default"/>
        <w:lang w:val="de-DE" w:eastAsia="en-US" w:bidi="ar-SA"/>
      </w:rPr>
    </w:lvl>
    <w:lvl w:ilvl="3" w:tentative="0">
      <w:start w:val="0"/>
      <w:numFmt w:val="bullet"/>
      <w:lvlText w:val="•"/>
      <w:lvlJc w:val="left"/>
      <w:pPr>
        <w:ind w:left="2910" w:hanging="344"/>
      </w:pPr>
      <w:rPr>
        <w:rFonts w:hint="default"/>
        <w:lang w:val="de-DE" w:eastAsia="en-US" w:bidi="ar-SA"/>
      </w:rPr>
    </w:lvl>
    <w:lvl w:ilvl="4" w:tentative="0">
      <w:start w:val="0"/>
      <w:numFmt w:val="bullet"/>
      <w:lvlText w:val="•"/>
      <w:lvlJc w:val="left"/>
      <w:pPr>
        <w:ind w:left="3915" w:hanging="344"/>
      </w:pPr>
      <w:rPr>
        <w:rFonts w:hint="default"/>
        <w:lang w:val="de-DE" w:eastAsia="en-US" w:bidi="ar-SA"/>
      </w:rPr>
    </w:lvl>
    <w:lvl w:ilvl="5" w:tentative="0">
      <w:start w:val="0"/>
      <w:numFmt w:val="bullet"/>
      <w:lvlText w:val="•"/>
      <w:lvlJc w:val="left"/>
      <w:pPr>
        <w:ind w:left="4920" w:hanging="344"/>
      </w:pPr>
      <w:rPr>
        <w:rFonts w:hint="default"/>
        <w:lang w:val="de-DE" w:eastAsia="en-US" w:bidi="ar-SA"/>
      </w:rPr>
    </w:lvl>
    <w:lvl w:ilvl="6" w:tentative="0">
      <w:start w:val="0"/>
      <w:numFmt w:val="bullet"/>
      <w:lvlText w:val="•"/>
      <w:lvlJc w:val="left"/>
      <w:pPr>
        <w:ind w:left="5925" w:hanging="344"/>
      </w:pPr>
      <w:rPr>
        <w:rFonts w:hint="default"/>
        <w:lang w:val="de-DE" w:eastAsia="en-US" w:bidi="ar-SA"/>
      </w:rPr>
    </w:lvl>
    <w:lvl w:ilvl="7" w:tentative="0">
      <w:start w:val="0"/>
      <w:numFmt w:val="bullet"/>
      <w:lvlText w:val="•"/>
      <w:lvlJc w:val="left"/>
      <w:pPr>
        <w:ind w:left="6930" w:hanging="344"/>
      </w:pPr>
      <w:rPr>
        <w:rFonts w:hint="default"/>
        <w:lang w:val="de-DE" w:eastAsia="en-US" w:bidi="ar-SA"/>
      </w:rPr>
    </w:lvl>
    <w:lvl w:ilvl="8" w:tentative="0">
      <w:start w:val="0"/>
      <w:numFmt w:val="bullet"/>
      <w:lvlText w:val="•"/>
      <w:lvlJc w:val="left"/>
      <w:pPr>
        <w:ind w:left="7935" w:hanging="344"/>
      </w:pPr>
      <w:rPr>
        <w:rFonts w:hint="default"/>
        <w:lang w:val="de-DE" w:eastAsia="en-US" w:bidi="ar-SA"/>
      </w:rPr>
    </w:lvl>
  </w:abstractNum>
  <w:abstractNum w:abstractNumId="14">
    <w:nsid w:val="AAF3F3FA"/>
    <w:multiLevelType w:val="multilevel"/>
    <w:tmpl w:val="AAF3F3FA"/>
    <w:lvl w:ilvl="0" w:tentative="0">
      <w:start w:val="6"/>
      <w:numFmt w:val="decimal"/>
      <w:lvlText w:val="%1"/>
      <w:lvlJc w:val="left"/>
      <w:pPr>
        <w:ind w:left="599" w:hanging="320"/>
        <w:jc w:val="left"/>
      </w:pPr>
      <w:rPr>
        <w:rFonts w:hint="default"/>
        <w:lang w:val="de-DE" w:eastAsia="en-US" w:bidi="ar-SA"/>
      </w:rPr>
    </w:lvl>
    <w:lvl w:ilvl="1" w:tentative="0">
      <w:start w:val="6"/>
      <w:numFmt w:val="decimal"/>
      <w:lvlText w:val="%1.%2"/>
      <w:lvlJc w:val="left"/>
      <w:pPr>
        <w:ind w:left="599" w:hanging="320"/>
        <w:jc w:val="left"/>
      </w:pPr>
      <w:rPr>
        <w:rFonts w:hint="default" w:ascii="宋体" w:hAnsi="宋体" w:eastAsia="宋体" w:cs="宋体"/>
        <w:b/>
        <w:bCs/>
        <w:spacing w:val="-2"/>
        <w:w w:val="98"/>
        <w:sz w:val="19"/>
        <w:szCs w:val="19"/>
        <w:lang w:val="de-DE" w:eastAsia="en-US" w:bidi="ar-SA"/>
      </w:rPr>
    </w:lvl>
    <w:lvl w:ilvl="2" w:tentative="0">
      <w:start w:val="0"/>
      <w:numFmt w:val="bullet"/>
      <w:lvlText w:val=""/>
      <w:lvlJc w:val="left"/>
      <w:pPr>
        <w:ind w:left="280" w:hanging="375"/>
      </w:pPr>
      <w:rPr>
        <w:rFonts w:hint="default" w:ascii="Symbol" w:hAnsi="Symbol" w:eastAsia="Symbol" w:cs="Symbol"/>
        <w:color w:val="333333"/>
        <w:w w:val="99"/>
        <w:sz w:val="20"/>
        <w:szCs w:val="20"/>
        <w:lang w:val="de-DE" w:eastAsia="en-US" w:bidi="ar-SA"/>
      </w:rPr>
    </w:lvl>
    <w:lvl w:ilvl="3" w:tentative="0">
      <w:start w:val="0"/>
      <w:numFmt w:val="bullet"/>
      <w:lvlText w:val="•"/>
      <w:lvlJc w:val="left"/>
      <w:pPr>
        <w:ind w:left="2676" w:hanging="375"/>
      </w:pPr>
      <w:rPr>
        <w:rFonts w:hint="default"/>
        <w:lang w:val="de-DE" w:eastAsia="en-US" w:bidi="ar-SA"/>
      </w:rPr>
    </w:lvl>
    <w:lvl w:ilvl="4" w:tentative="0">
      <w:start w:val="0"/>
      <w:numFmt w:val="bullet"/>
      <w:lvlText w:val="•"/>
      <w:lvlJc w:val="left"/>
      <w:pPr>
        <w:ind w:left="3715" w:hanging="375"/>
      </w:pPr>
      <w:rPr>
        <w:rFonts w:hint="default"/>
        <w:lang w:val="de-DE" w:eastAsia="en-US" w:bidi="ar-SA"/>
      </w:rPr>
    </w:lvl>
    <w:lvl w:ilvl="5" w:tentative="0">
      <w:start w:val="0"/>
      <w:numFmt w:val="bullet"/>
      <w:lvlText w:val="•"/>
      <w:lvlJc w:val="left"/>
      <w:pPr>
        <w:ind w:left="4753" w:hanging="375"/>
      </w:pPr>
      <w:rPr>
        <w:rFonts w:hint="default"/>
        <w:lang w:val="de-DE" w:eastAsia="en-US" w:bidi="ar-SA"/>
      </w:rPr>
    </w:lvl>
    <w:lvl w:ilvl="6" w:tentative="0">
      <w:start w:val="0"/>
      <w:numFmt w:val="bullet"/>
      <w:lvlText w:val="•"/>
      <w:lvlJc w:val="left"/>
      <w:pPr>
        <w:ind w:left="5792" w:hanging="375"/>
      </w:pPr>
      <w:rPr>
        <w:rFonts w:hint="default"/>
        <w:lang w:val="de-DE" w:eastAsia="en-US" w:bidi="ar-SA"/>
      </w:rPr>
    </w:lvl>
    <w:lvl w:ilvl="7" w:tentative="0">
      <w:start w:val="0"/>
      <w:numFmt w:val="bullet"/>
      <w:lvlText w:val="•"/>
      <w:lvlJc w:val="left"/>
      <w:pPr>
        <w:ind w:left="6830" w:hanging="375"/>
      </w:pPr>
      <w:rPr>
        <w:rFonts w:hint="default"/>
        <w:lang w:val="de-DE" w:eastAsia="en-US" w:bidi="ar-SA"/>
      </w:rPr>
    </w:lvl>
    <w:lvl w:ilvl="8" w:tentative="0">
      <w:start w:val="0"/>
      <w:numFmt w:val="bullet"/>
      <w:lvlText w:val="•"/>
      <w:lvlJc w:val="left"/>
      <w:pPr>
        <w:ind w:left="7869" w:hanging="375"/>
      </w:pPr>
      <w:rPr>
        <w:rFonts w:hint="default"/>
        <w:lang w:val="de-DE" w:eastAsia="en-US" w:bidi="ar-SA"/>
      </w:rPr>
    </w:lvl>
  </w:abstractNum>
  <w:abstractNum w:abstractNumId="15">
    <w:nsid w:val="B0ED9BEA"/>
    <w:multiLevelType w:val="multilevel"/>
    <w:tmpl w:val="B0ED9BEA"/>
    <w:lvl w:ilvl="0" w:tentative="0">
      <w:start w:val="5"/>
      <w:numFmt w:val="decimal"/>
      <w:lvlText w:val="%1"/>
      <w:lvlJc w:val="left"/>
      <w:pPr>
        <w:ind w:left="599" w:hanging="320"/>
        <w:jc w:val="left"/>
      </w:pPr>
      <w:rPr>
        <w:rFonts w:hint="default"/>
        <w:lang w:val="de-DE" w:eastAsia="en-US" w:bidi="ar-SA"/>
      </w:rPr>
    </w:lvl>
    <w:lvl w:ilvl="1" w:tentative="0">
      <w:start w:val="1"/>
      <w:numFmt w:val="decimal"/>
      <w:lvlText w:val="%1.%2"/>
      <w:lvlJc w:val="left"/>
      <w:pPr>
        <w:ind w:left="599" w:hanging="320"/>
        <w:jc w:val="left"/>
      </w:pPr>
      <w:rPr>
        <w:rFonts w:hint="default" w:ascii="宋体" w:hAnsi="宋体" w:eastAsia="宋体" w:cs="宋体"/>
        <w:b/>
        <w:bCs/>
        <w:spacing w:val="-2"/>
        <w:w w:val="98"/>
        <w:sz w:val="19"/>
        <w:szCs w:val="19"/>
        <w:lang w:val="de-DE" w:eastAsia="en-US" w:bidi="ar-SA"/>
      </w:rPr>
    </w:lvl>
    <w:lvl w:ilvl="2" w:tentative="0">
      <w:start w:val="0"/>
      <w:numFmt w:val="bullet"/>
      <w:lvlText w:val=""/>
      <w:lvlJc w:val="left"/>
      <w:pPr>
        <w:ind w:left="625" w:hanging="375"/>
      </w:pPr>
      <w:rPr>
        <w:rFonts w:hint="default" w:ascii="Symbol" w:hAnsi="Symbol" w:eastAsia="Symbol" w:cs="Symbol"/>
        <w:color w:val="333333"/>
        <w:w w:val="99"/>
        <w:sz w:val="20"/>
        <w:szCs w:val="20"/>
        <w:lang w:val="de-DE" w:eastAsia="en-US" w:bidi="ar-SA"/>
      </w:rPr>
    </w:lvl>
    <w:lvl w:ilvl="3" w:tentative="0">
      <w:start w:val="0"/>
      <w:numFmt w:val="bullet"/>
      <w:lvlText w:val="•"/>
      <w:lvlJc w:val="left"/>
      <w:pPr>
        <w:ind w:left="2692" w:hanging="375"/>
      </w:pPr>
      <w:rPr>
        <w:rFonts w:hint="default"/>
        <w:lang w:val="de-DE" w:eastAsia="en-US" w:bidi="ar-SA"/>
      </w:rPr>
    </w:lvl>
    <w:lvl w:ilvl="4" w:tentative="0">
      <w:start w:val="0"/>
      <w:numFmt w:val="bullet"/>
      <w:lvlText w:val="•"/>
      <w:lvlJc w:val="left"/>
      <w:pPr>
        <w:ind w:left="3728" w:hanging="375"/>
      </w:pPr>
      <w:rPr>
        <w:rFonts w:hint="default"/>
        <w:lang w:val="de-DE" w:eastAsia="en-US" w:bidi="ar-SA"/>
      </w:rPr>
    </w:lvl>
    <w:lvl w:ilvl="5" w:tentative="0">
      <w:start w:val="0"/>
      <w:numFmt w:val="bullet"/>
      <w:lvlText w:val="•"/>
      <w:lvlJc w:val="left"/>
      <w:pPr>
        <w:ind w:left="4764" w:hanging="375"/>
      </w:pPr>
      <w:rPr>
        <w:rFonts w:hint="default"/>
        <w:lang w:val="de-DE" w:eastAsia="en-US" w:bidi="ar-SA"/>
      </w:rPr>
    </w:lvl>
    <w:lvl w:ilvl="6" w:tentative="0">
      <w:start w:val="0"/>
      <w:numFmt w:val="bullet"/>
      <w:lvlText w:val="•"/>
      <w:lvlJc w:val="left"/>
      <w:pPr>
        <w:ind w:left="5801" w:hanging="375"/>
      </w:pPr>
      <w:rPr>
        <w:rFonts w:hint="default"/>
        <w:lang w:val="de-DE" w:eastAsia="en-US" w:bidi="ar-SA"/>
      </w:rPr>
    </w:lvl>
    <w:lvl w:ilvl="7" w:tentative="0">
      <w:start w:val="0"/>
      <w:numFmt w:val="bullet"/>
      <w:lvlText w:val="•"/>
      <w:lvlJc w:val="left"/>
      <w:pPr>
        <w:ind w:left="6837" w:hanging="375"/>
      </w:pPr>
      <w:rPr>
        <w:rFonts w:hint="default"/>
        <w:lang w:val="de-DE" w:eastAsia="en-US" w:bidi="ar-SA"/>
      </w:rPr>
    </w:lvl>
    <w:lvl w:ilvl="8" w:tentative="0">
      <w:start w:val="0"/>
      <w:numFmt w:val="bullet"/>
      <w:lvlText w:val="•"/>
      <w:lvlJc w:val="left"/>
      <w:pPr>
        <w:ind w:left="7873" w:hanging="375"/>
      </w:pPr>
      <w:rPr>
        <w:rFonts w:hint="default"/>
        <w:lang w:val="de-DE" w:eastAsia="en-US" w:bidi="ar-SA"/>
      </w:rPr>
    </w:lvl>
  </w:abstractNum>
  <w:abstractNum w:abstractNumId="16">
    <w:nsid w:val="B0F1ACD9"/>
    <w:multiLevelType w:val="multilevel"/>
    <w:tmpl w:val="B0F1ACD9"/>
    <w:lvl w:ilvl="0" w:tentative="0">
      <w:start w:val="1"/>
      <w:numFmt w:val="decimal"/>
      <w:lvlText w:val="%1."/>
      <w:lvlJc w:val="left"/>
      <w:pPr>
        <w:ind w:left="522" w:hanging="243"/>
        <w:jc w:val="left"/>
      </w:pPr>
      <w:rPr>
        <w:rFonts w:hint="default" w:ascii="Tahoma" w:hAnsi="Tahoma" w:eastAsia="Tahoma" w:cs="Tahoma"/>
        <w:spacing w:val="-2"/>
        <w:w w:val="99"/>
        <w:sz w:val="21"/>
        <w:szCs w:val="21"/>
        <w:lang w:val="de-DE" w:eastAsia="en-US" w:bidi="ar-SA"/>
      </w:rPr>
    </w:lvl>
    <w:lvl w:ilvl="1" w:tentative="0">
      <w:start w:val="0"/>
      <w:numFmt w:val="bullet"/>
      <w:lvlText w:val="•"/>
      <w:lvlJc w:val="left"/>
      <w:pPr>
        <w:ind w:left="1462" w:hanging="243"/>
      </w:pPr>
      <w:rPr>
        <w:rFonts w:hint="default"/>
        <w:lang w:val="de-DE" w:eastAsia="en-US" w:bidi="ar-SA"/>
      </w:rPr>
    </w:lvl>
    <w:lvl w:ilvl="2" w:tentative="0">
      <w:start w:val="0"/>
      <w:numFmt w:val="bullet"/>
      <w:lvlText w:val="•"/>
      <w:lvlJc w:val="left"/>
      <w:pPr>
        <w:ind w:left="2405" w:hanging="243"/>
      </w:pPr>
      <w:rPr>
        <w:rFonts w:hint="default"/>
        <w:lang w:val="de-DE" w:eastAsia="en-US" w:bidi="ar-SA"/>
      </w:rPr>
    </w:lvl>
    <w:lvl w:ilvl="3" w:tentative="0">
      <w:start w:val="0"/>
      <w:numFmt w:val="bullet"/>
      <w:lvlText w:val="•"/>
      <w:lvlJc w:val="left"/>
      <w:pPr>
        <w:ind w:left="3347" w:hanging="243"/>
      </w:pPr>
      <w:rPr>
        <w:rFonts w:hint="default"/>
        <w:lang w:val="de-DE" w:eastAsia="en-US" w:bidi="ar-SA"/>
      </w:rPr>
    </w:lvl>
    <w:lvl w:ilvl="4" w:tentative="0">
      <w:start w:val="0"/>
      <w:numFmt w:val="bullet"/>
      <w:lvlText w:val="•"/>
      <w:lvlJc w:val="left"/>
      <w:pPr>
        <w:ind w:left="4290" w:hanging="243"/>
      </w:pPr>
      <w:rPr>
        <w:rFonts w:hint="default"/>
        <w:lang w:val="de-DE" w:eastAsia="en-US" w:bidi="ar-SA"/>
      </w:rPr>
    </w:lvl>
    <w:lvl w:ilvl="5" w:tentative="0">
      <w:start w:val="0"/>
      <w:numFmt w:val="bullet"/>
      <w:lvlText w:val="•"/>
      <w:lvlJc w:val="left"/>
      <w:pPr>
        <w:ind w:left="5233" w:hanging="243"/>
      </w:pPr>
      <w:rPr>
        <w:rFonts w:hint="default"/>
        <w:lang w:val="de-DE" w:eastAsia="en-US" w:bidi="ar-SA"/>
      </w:rPr>
    </w:lvl>
    <w:lvl w:ilvl="6" w:tentative="0">
      <w:start w:val="0"/>
      <w:numFmt w:val="bullet"/>
      <w:lvlText w:val="•"/>
      <w:lvlJc w:val="left"/>
      <w:pPr>
        <w:ind w:left="6175" w:hanging="243"/>
      </w:pPr>
      <w:rPr>
        <w:rFonts w:hint="default"/>
        <w:lang w:val="de-DE" w:eastAsia="en-US" w:bidi="ar-SA"/>
      </w:rPr>
    </w:lvl>
    <w:lvl w:ilvl="7" w:tentative="0">
      <w:start w:val="0"/>
      <w:numFmt w:val="bullet"/>
      <w:lvlText w:val="•"/>
      <w:lvlJc w:val="left"/>
      <w:pPr>
        <w:ind w:left="7118" w:hanging="243"/>
      </w:pPr>
      <w:rPr>
        <w:rFonts w:hint="default"/>
        <w:lang w:val="de-DE" w:eastAsia="en-US" w:bidi="ar-SA"/>
      </w:rPr>
    </w:lvl>
    <w:lvl w:ilvl="8" w:tentative="0">
      <w:start w:val="0"/>
      <w:numFmt w:val="bullet"/>
      <w:lvlText w:val="•"/>
      <w:lvlJc w:val="left"/>
      <w:pPr>
        <w:ind w:left="8060" w:hanging="243"/>
      </w:pPr>
      <w:rPr>
        <w:rFonts w:hint="default"/>
        <w:lang w:val="de-DE" w:eastAsia="en-US" w:bidi="ar-SA"/>
      </w:rPr>
    </w:lvl>
  </w:abstractNum>
  <w:abstractNum w:abstractNumId="17">
    <w:nsid w:val="B23A94A9"/>
    <w:multiLevelType w:val="multilevel"/>
    <w:tmpl w:val="B23A94A9"/>
    <w:lvl w:ilvl="0" w:tentative="0">
      <w:start w:val="0"/>
      <w:numFmt w:val="bullet"/>
      <w:lvlText w:val="-"/>
      <w:lvlJc w:val="left"/>
      <w:pPr>
        <w:ind w:left="1370" w:hanging="209"/>
      </w:pPr>
      <w:rPr>
        <w:rFonts w:hint="default" w:ascii="宋体" w:hAnsi="宋体" w:eastAsia="宋体" w:cs="宋体"/>
        <w:w w:val="98"/>
        <w:sz w:val="21"/>
        <w:szCs w:val="21"/>
        <w:lang w:val="de-DE" w:eastAsia="en-US" w:bidi="ar-SA"/>
      </w:rPr>
    </w:lvl>
    <w:lvl w:ilvl="1" w:tentative="0">
      <w:start w:val="0"/>
      <w:numFmt w:val="bullet"/>
      <w:lvlText w:val="•"/>
      <w:lvlJc w:val="left"/>
      <w:pPr>
        <w:ind w:left="2094" w:hanging="209"/>
      </w:pPr>
      <w:rPr>
        <w:rFonts w:hint="default"/>
        <w:lang w:val="de-DE" w:eastAsia="en-US" w:bidi="ar-SA"/>
      </w:rPr>
    </w:lvl>
    <w:lvl w:ilvl="2" w:tentative="0">
      <w:start w:val="0"/>
      <w:numFmt w:val="bullet"/>
      <w:lvlText w:val="•"/>
      <w:lvlJc w:val="left"/>
      <w:pPr>
        <w:ind w:left="2809" w:hanging="209"/>
      </w:pPr>
      <w:rPr>
        <w:rFonts w:hint="default"/>
        <w:lang w:val="de-DE" w:eastAsia="en-US" w:bidi="ar-SA"/>
      </w:rPr>
    </w:lvl>
    <w:lvl w:ilvl="3" w:tentative="0">
      <w:start w:val="0"/>
      <w:numFmt w:val="bullet"/>
      <w:lvlText w:val="•"/>
      <w:lvlJc w:val="left"/>
      <w:pPr>
        <w:ind w:left="3524" w:hanging="209"/>
      </w:pPr>
      <w:rPr>
        <w:rFonts w:hint="default"/>
        <w:lang w:val="de-DE" w:eastAsia="en-US" w:bidi="ar-SA"/>
      </w:rPr>
    </w:lvl>
    <w:lvl w:ilvl="4" w:tentative="0">
      <w:start w:val="0"/>
      <w:numFmt w:val="bullet"/>
      <w:lvlText w:val="•"/>
      <w:lvlJc w:val="left"/>
      <w:pPr>
        <w:ind w:left="4238" w:hanging="209"/>
      </w:pPr>
      <w:rPr>
        <w:rFonts w:hint="default"/>
        <w:lang w:val="de-DE" w:eastAsia="en-US" w:bidi="ar-SA"/>
      </w:rPr>
    </w:lvl>
    <w:lvl w:ilvl="5" w:tentative="0">
      <w:start w:val="0"/>
      <w:numFmt w:val="bullet"/>
      <w:lvlText w:val="•"/>
      <w:lvlJc w:val="left"/>
      <w:pPr>
        <w:ind w:left="4953" w:hanging="209"/>
      </w:pPr>
      <w:rPr>
        <w:rFonts w:hint="default"/>
        <w:lang w:val="de-DE" w:eastAsia="en-US" w:bidi="ar-SA"/>
      </w:rPr>
    </w:lvl>
    <w:lvl w:ilvl="6" w:tentative="0">
      <w:start w:val="0"/>
      <w:numFmt w:val="bullet"/>
      <w:lvlText w:val="•"/>
      <w:lvlJc w:val="left"/>
      <w:pPr>
        <w:ind w:left="5668" w:hanging="209"/>
      </w:pPr>
      <w:rPr>
        <w:rFonts w:hint="default"/>
        <w:lang w:val="de-DE" w:eastAsia="en-US" w:bidi="ar-SA"/>
      </w:rPr>
    </w:lvl>
    <w:lvl w:ilvl="7" w:tentative="0">
      <w:start w:val="0"/>
      <w:numFmt w:val="bullet"/>
      <w:lvlText w:val="•"/>
      <w:lvlJc w:val="left"/>
      <w:pPr>
        <w:ind w:left="6382" w:hanging="209"/>
      </w:pPr>
      <w:rPr>
        <w:rFonts w:hint="default"/>
        <w:lang w:val="de-DE" w:eastAsia="en-US" w:bidi="ar-SA"/>
      </w:rPr>
    </w:lvl>
    <w:lvl w:ilvl="8" w:tentative="0">
      <w:start w:val="0"/>
      <w:numFmt w:val="bullet"/>
      <w:lvlText w:val="•"/>
      <w:lvlJc w:val="left"/>
      <w:pPr>
        <w:ind w:left="7097" w:hanging="209"/>
      </w:pPr>
      <w:rPr>
        <w:rFonts w:hint="default"/>
        <w:lang w:val="de-DE" w:eastAsia="en-US" w:bidi="ar-SA"/>
      </w:rPr>
    </w:lvl>
  </w:abstractNum>
  <w:abstractNum w:abstractNumId="18">
    <w:nsid w:val="B53F3350"/>
    <w:multiLevelType w:val="multilevel"/>
    <w:tmpl w:val="B53F3350"/>
    <w:lvl w:ilvl="0" w:tentative="0">
      <w:start w:val="1"/>
      <w:numFmt w:val="decimal"/>
      <w:lvlText w:val="%1."/>
      <w:lvlJc w:val="left"/>
      <w:pPr>
        <w:ind w:left="280" w:hanging="212"/>
        <w:jc w:val="left"/>
      </w:pPr>
      <w:rPr>
        <w:rFonts w:hint="default" w:ascii="宋体" w:hAnsi="宋体" w:eastAsia="宋体" w:cs="宋体"/>
        <w:spacing w:val="-2"/>
        <w:w w:val="99"/>
        <w:sz w:val="19"/>
        <w:szCs w:val="19"/>
        <w:lang w:val="de-DE" w:eastAsia="en-US" w:bidi="ar-SA"/>
      </w:rPr>
    </w:lvl>
    <w:lvl w:ilvl="1" w:tentative="0">
      <w:start w:val="0"/>
      <w:numFmt w:val="bullet"/>
      <w:lvlText w:val="•"/>
      <w:lvlJc w:val="left"/>
      <w:pPr>
        <w:ind w:left="1246" w:hanging="212"/>
      </w:pPr>
      <w:rPr>
        <w:rFonts w:hint="default"/>
        <w:lang w:val="de-DE" w:eastAsia="en-US" w:bidi="ar-SA"/>
      </w:rPr>
    </w:lvl>
    <w:lvl w:ilvl="2" w:tentative="0">
      <w:start w:val="0"/>
      <w:numFmt w:val="bullet"/>
      <w:lvlText w:val="•"/>
      <w:lvlJc w:val="left"/>
      <w:pPr>
        <w:ind w:left="2213" w:hanging="212"/>
      </w:pPr>
      <w:rPr>
        <w:rFonts w:hint="default"/>
        <w:lang w:val="de-DE" w:eastAsia="en-US" w:bidi="ar-SA"/>
      </w:rPr>
    </w:lvl>
    <w:lvl w:ilvl="3" w:tentative="0">
      <w:start w:val="0"/>
      <w:numFmt w:val="bullet"/>
      <w:lvlText w:val="•"/>
      <w:lvlJc w:val="left"/>
      <w:pPr>
        <w:ind w:left="3179" w:hanging="212"/>
      </w:pPr>
      <w:rPr>
        <w:rFonts w:hint="default"/>
        <w:lang w:val="de-DE" w:eastAsia="en-US" w:bidi="ar-SA"/>
      </w:rPr>
    </w:lvl>
    <w:lvl w:ilvl="4" w:tentative="0">
      <w:start w:val="0"/>
      <w:numFmt w:val="bullet"/>
      <w:lvlText w:val="•"/>
      <w:lvlJc w:val="left"/>
      <w:pPr>
        <w:ind w:left="4146" w:hanging="212"/>
      </w:pPr>
      <w:rPr>
        <w:rFonts w:hint="default"/>
        <w:lang w:val="de-DE" w:eastAsia="en-US" w:bidi="ar-SA"/>
      </w:rPr>
    </w:lvl>
    <w:lvl w:ilvl="5" w:tentative="0">
      <w:start w:val="0"/>
      <w:numFmt w:val="bullet"/>
      <w:lvlText w:val="•"/>
      <w:lvlJc w:val="left"/>
      <w:pPr>
        <w:ind w:left="5113" w:hanging="212"/>
      </w:pPr>
      <w:rPr>
        <w:rFonts w:hint="default"/>
        <w:lang w:val="de-DE" w:eastAsia="en-US" w:bidi="ar-SA"/>
      </w:rPr>
    </w:lvl>
    <w:lvl w:ilvl="6" w:tentative="0">
      <w:start w:val="0"/>
      <w:numFmt w:val="bullet"/>
      <w:lvlText w:val="•"/>
      <w:lvlJc w:val="left"/>
      <w:pPr>
        <w:ind w:left="6079" w:hanging="212"/>
      </w:pPr>
      <w:rPr>
        <w:rFonts w:hint="default"/>
        <w:lang w:val="de-DE" w:eastAsia="en-US" w:bidi="ar-SA"/>
      </w:rPr>
    </w:lvl>
    <w:lvl w:ilvl="7" w:tentative="0">
      <w:start w:val="0"/>
      <w:numFmt w:val="bullet"/>
      <w:lvlText w:val="•"/>
      <w:lvlJc w:val="left"/>
      <w:pPr>
        <w:ind w:left="7046" w:hanging="212"/>
      </w:pPr>
      <w:rPr>
        <w:rFonts w:hint="default"/>
        <w:lang w:val="de-DE" w:eastAsia="en-US" w:bidi="ar-SA"/>
      </w:rPr>
    </w:lvl>
    <w:lvl w:ilvl="8" w:tentative="0">
      <w:start w:val="0"/>
      <w:numFmt w:val="bullet"/>
      <w:lvlText w:val="•"/>
      <w:lvlJc w:val="left"/>
      <w:pPr>
        <w:ind w:left="8012" w:hanging="212"/>
      </w:pPr>
      <w:rPr>
        <w:rFonts w:hint="default"/>
        <w:lang w:val="de-DE" w:eastAsia="en-US" w:bidi="ar-SA"/>
      </w:rPr>
    </w:lvl>
  </w:abstractNum>
  <w:abstractNum w:abstractNumId="19">
    <w:nsid w:val="B5E306ED"/>
    <w:multiLevelType w:val="multilevel"/>
    <w:tmpl w:val="B5E306ED"/>
    <w:lvl w:ilvl="0" w:tentative="0">
      <w:start w:val="1"/>
      <w:numFmt w:val="decimal"/>
      <w:lvlText w:val="(%1)"/>
      <w:lvlJc w:val="left"/>
      <w:pPr>
        <w:ind w:left="280" w:hanging="360"/>
        <w:jc w:val="left"/>
      </w:pPr>
      <w:rPr>
        <w:rFonts w:hint="default" w:ascii="宋体" w:hAnsi="宋体" w:eastAsia="宋体" w:cs="宋体"/>
        <w:b/>
        <w:bCs/>
        <w:spacing w:val="0"/>
        <w:w w:val="98"/>
        <w:sz w:val="21"/>
        <w:szCs w:val="21"/>
        <w:lang w:val="de-DE" w:eastAsia="en-US" w:bidi="ar-SA"/>
      </w:rPr>
    </w:lvl>
    <w:lvl w:ilvl="1" w:tentative="0">
      <w:start w:val="0"/>
      <w:numFmt w:val="bullet"/>
      <w:lvlText w:val="•"/>
      <w:lvlJc w:val="left"/>
      <w:pPr>
        <w:ind w:left="1246" w:hanging="360"/>
      </w:pPr>
      <w:rPr>
        <w:rFonts w:hint="default"/>
        <w:lang w:val="de-DE" w:eastAsia="en-US" w:bidi="ar-SA"/>
      </w:rPr>
    </w:lvl>
    <w:lvl w:ilvl="2" w:tentative="0">
      <w:start w:val="0"/>
      <w:numFmt w:val="bullet"/>
      <w:lvlText w:val="•"/>
      <w:lvlJc w:val="left"/>
      <w:pPr>
        <w:ind w:left="2213" w:hanging="360"/>
      </w:pPr>
      <w:rPr>
        <w:rFonts w:hint="default"/>
        <w:lang w:val="de-DE" w:eastAsia="en-US" w:bidi="ar-SA"/>
      </w:rPr>
    </w:lvl>
    <w:lvl w:ilvl="3" w:tentative="0">
      <w:start w:val="0"/>
      <w:numFmt w:val="bullet"/>
      <w:lvlText w:val="•"/>
      <w:lvlJc w:val="left"/>
      <w:pPr>
        <w:ind w:left="3179" w:hanging="360"/>
      </w:pPr>
      <w:rPr>
        <w:rFonts w:hint="default"/>
        <w:lang w:val="de-DE" w:eastAsia="en-US" w:bidi="ar-SA"/>
      </w:rPr>
    </w:lvl>
    <w:lvl w:ilvl="4" w:tentative="0">
      <w:start w:val="0"/>
      <w:numFmt w:val="bullet"/>
      <w:lvlText w:val="•"/>
      <w:lvlJc w:val="left"/>
      <w:pPr>
        <w:ind w:left="4146" w:hanging="360"/>
      </w:pPr>
      <w:rPr>
        <w:rFonts w:hint="default"/>
        <w:lang w:val="de-DE" w:eastAsia="en-US" w:bidi="ar-SA"/>
      </w:rPr>
    </w:lvl>
    <w:lvl w:ilvl="5" w:tentative="0">
      <w:start w:val="0"/>
      <w:numFmt w:val="bullet"/>
      <w:lvlText w:val="•"/>
      <w:lvlJc w:val="left"/>
      <w:pPr>
        <w:ind w:left="5113" w:hanging="360"/>
      </w:pPr>
      <w:rPr>
        <w:rFonts w:hint="default"/>
        <w:lang w:val="de-DE" w:eastAsia="en-US" w:bidi="ar-SA"/>
      </w:rPr>
    </w:lvl>
    <w:lvl w:ilvl="6" w:tentative="0">
      <w:start w:val="0"/>
      <w:numFmt w:val="bullet"/>
      <w:lvlText w:val="•"/>
      <w:lvlJc w:val="left"/>
      <w:pPr>
        <w:ind w:left="6079" w:hanging="360"/>
      </w:pPr>
      <w:rPr>
        <w:rFonts w:hint="default"/>
        <w:lang w:val="de-DE" w:eastAsia="en-US" w:bidi="ar-SA"/>
      </w:rPr>
    </w:lvl>
    <w:lvl w:ilvl="7" w:tentative="0">
      <w:start w:val="0"/>
      <w:numFmt w:val="bullet"/>
      <w:lvlText w:val="•"/>
      <w:lvlJc w:val="left"/>
      <w:pPr>
        <w:ind w:left="7046" w:hanging="360"/>
      </w:pPr>
      <w:rPr>
        <w:rFonts w:hint="default"/>
        <w:lang w:val="de-DE" w:eastAsia="en-US" w:bidi="ar-SA"/>
      </w:rPr>
    </w:lvl>
    <w:lvl w:ilvl="8" w:tentative="0">
      <w:start w:val="0"/>
      <w:numFmt w:val="bullet"/>
      <w:lvlText w:val="•"/>
      <w:lvlJc w:val="left"/>
      <w:pPr>
        <w:ind w:left="8012" w:hanging="360"/>
      </w:pPr>
      <w:rPr>
        <w:rFonts w:hint="default"/>
        <w:lang w:val="de-DE" w:eastAsia="en-US" w:bidi="ar-SA"/>
      </w:rPr>
    </w:lvl>
  </w:abstractNum>
  <w:abstractNum w:abstractNumId="20">
    <w:nsid w:val="B88D21A8"/>
    <w:multiLevelType w:val="multilevel"/>
    <w:tmpl w:val="B88D21A8"/>
    <w:lvl w:ilvl="0" w:tentative="0">
      <w:start w:val="0"/>
      <w:numFmt w:val="bullet"/>
      <w:lvlText w:val="-"/>
      <w:lvlJc w:val="left"/>
      <w:pPr>
        <w:ind w:left="1120" w:hanging="212"/>
      </w:pPr>
      <w:rPr>
        <w:rFonts w:hint="default" w:ascii="宋体" w:hAnsi="宋体" w:eastAsia="宋体" w:cs="宋体"/>
        <w:w w:val="98"/>
        <w:sz w:val="21"/>
        <w:szCs w:val="21"/>
        <w:lang w:val="de-DE" w:eastAsia="en-US" w:bidi="ar-SA"/>
      </w:rPr>
    </w:lvl>
    <w:lvl w:ilvl="1" w:tentative="0">
      <w:start w:val="0"/>
      <w:numFmt w:val="bullet"/>
      <w:lvlText w:val="-"/>
      <w:lvlJc w:val="left"/>
      <w:pPr>
        <w:ind w:left="1328" w:hanging="209"/>
      </w:pPr>
      <w:rPr>
        <w:rFonts w:hint="default" w:ascii="宋体" w:hAnsi="宋体" w:eastAsia="宋体" w:cs="宋体"/>
        <w:w w:val="98"/>
        <w:sz w:val="21"/>
        <w:szCs w:val="21"/>
        <w:lang w:val="de-DE" w:eastAsia="en-US" w:bidi="ar-SA"/>
      </w:rPr>
    </w:lvl>
    <w:lvl w:ilvl="2" w:tentative="0">
      <w:start w:val="0"/>
      <w:numFmt w:val="bullet"/>
      <w:lvlText w:val="•"/>
      <w:lvlJc w:val="left"/>
      <w:pPr>
        <w:ind w:left="2278" w:hanging="209"/>
      </w:pPr>
      <w:rPr>
        <w:rFonts w:hint="default"/>
        <w:lang w:val="de-DE" w:eastAsia="en-US" w:bidi="ar-SA"/>
      </w:rPr>
    </w:lvl>
    <w:lvl w:ilvl="3" w:tentative="0">
      <w:start w:val="0"/>
      <w:numFmt w:val="bullet"/>
      <w:lvlText w:val="•"/>
      <w:lvlJc w:val="left"/>
      <w:pPr>
        <w:ind w:left="3236" w:hanging="209"/>
      </w:pPr>
      <w:rPr>
        <w:rFonts w:hint="default"/>
        <w:lang w:val="de-DE" w:eastAsia="en-US" w:bidi="ar-SA"/>
      </w:rPr>
    </w:lvl>
    <w:lvl w:ilvl="4" w:tentative="0">
      <w:start w:val="0"/>
      <w:numFmt w:val="bullet"/>
      <w:lvlText w:val="•"/>
      <w:lvlJc w:val="left"/>
      <w:pPr>
        <w:ind w:left="4195" w:hanging="209"/>
      </w:pPr>
      <w:rPr>
        <w:rFonts w:hint="default"/>
        <w:lang w:val="de-DE" w:eastAsia="en-US" w:bidi="ar-SA"/>
      </w:rPr>
    </w:lvl>
    <w:lvl w:ilvl="5" w:tentative="0">
      <w:start w:val="0"/>
      <w:numFmt w:val="bullet"/>
      <w:lvlText w:val="•"/>
      <w:lvlJc w:val="left"/>
      <w:pPr>
        <w:ind w:left="5153" w:hanging="209"/>
      </w:pPr>
      <w:rPr>
        <w:rFonts w:hint="default"/>
        <w:lang w:val="de-DE" w:eastAsia="en-US" w:bidi="ar-SA"/>
      </w:rPr>
    </w:lvl>
    <w:lvl w:ilvl="6" w:tentative="0">
      <w:start w:val="0"/>
      <w:numFmt w:val="bullet"/>
      <w:lvlText w:val="•"/>
      <w:lvlJc w:val="left"/>
      <w:pPr>
        <w:ind w:left="6112" w:hanging="209"/>
      </w:pPr>
      <w:rPr>
        <w:rFonts w:hint="default"/>
        <w:lang w:val="de-DE" w:eastAsia="en-US" w:bidi="ar-SA"/>
      </w:rPr>
    </w:lvl>
    <w:lvl w:ilvl="7" w:tentative="0">
      <w:start w:val="0"/>
      <w:numFmt w:val="bullet"/>
      <w:lvlText w:val="•"/>
      <w:lvlJc w:val="left"/>
      <w:pPr>
        <w:ind w:left="7070" w:hanging="209"/>
      </w:pPr>
      <w:rPr>
        <w:rFonts w:hint="default"/>
        <w:lang w:val="de-DE" w:eastAsia="en-US" w:bidi="ar-SA"/>
      </w:rPr>
    </w:lvl>
    <w:lvl w:ilvl="8" w:tentative="0">
      <w:start w:val="0"/>
      <w:numFmt w:val="bullet"/>
      <w:lvlText w:val="•"/>
      <w:lvlJc w:val="left"/>
      <w:pPr>
        <w:ind w:left="8029" w:hanging="209"/>
      </w:pPr>
      <w:rPr>
        <w:rFonts w:hint="default"/>
        <w:lang w:val="de-DE" w:eastAsia="en-US" w:bidi="ar-SA"/>
      </w:rPr>
    </w:lvl>
  </w:abstractNum>
  <w:abstractNum w:abstractNumId="21">
    <w:nsid w:val="B8CEF35B"/>
    <w:multiLevelType w:val="multilevel"/>
    <w:tmpl w:val="B8CEF35B"/>
    <w:lvl w:ilvl="0" w:tentative="0">
      <w:start w:val="1"/>
      <w:numFmt w:val="decimal"/>
      <w:lvlText w:val="（%1）"/>
      <w:lvlJc w:val="left"/>
      <w:pPr>
        <w:ind w:left="804" w:hanging="525"/>
        <w:jc w:val="left"/>
      </w:pPr>
      <w:rPr>
        <w:rFonts w:hint="default" w:ascii="宋体" w:hAnsi="宋体" w:eastAsia="宋体" w:cs="宋体"/>
        <w:spacing w:val="-1"/>
        <w:w w:val="99"/>
        <w:sz w:val="19"/>
        <w:szCs w:val="19"/>
        <w:lang w:val="de-DE" w:eastAsia="en-US" w:bidi="ar-SA"/>
      </w:rPr>
    </w:lvl>
    <w:lvl w:ilvl="1" w:tentative="0">
      <w:start w:val="0"/>
      <w:numFmt w:val="bullet"/>
      <w:lvlText w:val="•"/>
      <w:lvlJc w:val="left"/>
      <w:pPr>
        <w:ind w:left="1714" w:hanging="525"/>
      </w:pPr>
      <w:rPr>
        <w:rFonts w:hint="default"/>
        <w:lang w:val="de-DE" w:eastAsia="en-US" w:bidi="ar-SA"/>
      </w:rPr>
    </w:lvl>
    <w:lvl w:ilvl="2" w:tentative="0">
      <w:start w:val="0"/>
      <w:numFmt w:val="bullet"/>
      <w:lvlText w:val="•"/>
      <w:lvlJc w:val="left"/>
      <w:pPr>
        <w:ind w:left="2629" w:hanging="525"/>
      </w:pPr>
      <w:rPr>
        <w:rFonts w:hint="default"/>
        <w:lang w:val="de-DE" w:eastAsia="en-US" w:bidi="ar-SA"/>
      </w:rPr>
    </w:lvl>
    <w:lvl w:ilvl="3" w:tentative="0">
      <w:start w:val="0"/>
      <w:numFmt w:val="bullet"/>
      <w:lvlText w:val="•"/>
      <w:lvlJc w:val="left"/>
      <w:pPr>
        <w:ind w:left="3543" w:hanging="525"/>
      </w:pPr>
      <w:rPr>
        <w:rFonts w:hint="default"/>
        <w:lang w:val="de-DE" w:eastAsia="en-US" w:bidi="ar-SA"/>
      </w:rPr>
    </w:lvl>
    <w:lvl w:ilvl="4" w:tentative="0">
      <w:start w:val="0"/>
      <w:numFmt w:val="bullet"/>
      <w:lvlText w:val="•"/>
      <w:lvlJc w:val="left"/>
      <w:pPr>
        <w:ind w:left="4458" w:hanging="525"/>
      </w:pPr>
      <w:rPr>
        <w:rFonts w:hint="default"/>
        <w:lang w:val="de-DE" w:eastAsia="en-US" w:bidi="ar-SA"/>
      </w:rPr>
    </w:lvl>
    <w:lvl w:ilvl="5" w:tentative="0">
      <w:start w:val="0"/>
      <w:numFmt w:val="bullet"/>
      <w:lvlText w:val="•"/>
      <w:lvlJc w:val="left"/>
      <w:pPr>
        <w:ind w:left="5373" w:hanging="525"/>
      </w:pPr>
      <w:rPr>
        <w:rFonts w:hint="default"/>
        <w:lang w:val="de-DE" w:eastAsia="en-US" w:bidi="ar-SA"/>
      </w:rPr>
    </w:lvl>
    <w:lvl w:ilvl="6" w:tentative="0">
      <w:start w:val="0"/>
      <w:numFmt w:val="bullet"/>
      <w:lvlText w:val="•"/>
      <w:lvlJc w:val="left"/>
      <w:pPr>
        <w:ind w:left="6287" w:hanging="525"/>
      </w:pPr>
      <w:rPr>
        <w:rFonts w:hint="default"/>
        <w:lang w:val="de-DE" w:eastAsia="en-US" w:bidi="ar-SA"/>
      </w:rPr>
    </w:lvl>
    <w:lvl w:ilvl="7" w:tentative="0">
      <w:start w:val="0"/>
      <w:numFmt w:val="bullet"/>
      <w:lvlText w:val="•"/>
      <w:lvlJc w:val="left"/>
      <w:pPr>
        <w:ind w:left="7202" w:hanging="525"/>
      </w:pPr>
      <w:rPr>
        <w:rFonts w:hint="default"/>
        <w:lang w:val="de-DE" w:eastAsia="en-US" w:bidi="ar-SA"/>
      </w:rPr>
    </w:lvl>
    <w:lvl w:ilvl="8" w:tentative="0">
      <w:start w:val="0"/>
      <w:numFmt w:val="bullet"/>
      <w:lvlText w:val="•"/>
      <w:lvlJc w:val="left"/>
      <w:pPr>
        <w:ind w:left="8116" w:hanging="525"/>
      </w:pPr>
      <w:rPr>
        <w:rFonts w:hint="default"/>
        <w:lang w:val="de-DE" w:eastAsia="en-US" w:bidi="ar-SA"/>
      </w:rPr>
    </w:lvl>
  </w:abstractNum>
  <w:abstractNum w:abstractNumId="22">
    <w:nsid w:val="BB64CFA9"/>
    <w:multiLevelType w:val="multilevel"/>
    <w:tmpl w:val="BB64CFA9"/>
    <w:lvl w:ilvl="0" w:tentative="0">
      <w:start w:val="0"/>
      <w:numFmt w:val="bullet"/>
      <w:lvlText w:val="-"/>
      <w:lvlJc w:val="left"/>
      <w:pPr>
        <w:ind w:left="330" w:hanging="221"/>
      </w:pPr>
      <w:rPr>
        <w:rFonts w:hint="default" w:ascii="宋体" w:hAnsi="宋体" w:eastAsia="宋体" w:cs="宋体"/>
        <w:w w:val="99"/>
        <w:sz w:val="22"/>
        <w:szCs w:val="22"/>
        <w:lang w:val="de-DE" w:eastAsia="en-US" w:bidi="ar-SA"/>
      </w:rPr>
    </w:lvl>
    <w:lvl w:ilvl="1" w:tentative="0">
      <w:start w:val="0"/>
      <w:numFmt w:val="bullet"/>
      <w:lvlText w:val="•"/>
      <w:lvlJc w:val="left"/>
      <w:pPr>
        <w:ind w:left="1158" w:hanging="221"/>
      </w:pPr>
      <w:rPr>
        <w:rFonts w:hint="default"/>
        <w:lang w:val="de-DE" w:eastAsia="en-US" w:bidi="ar-SA"/>
      </w:rPr>
    </w:lvl>
    <w:lvl w:ilvl="2" w:tentative="0">
      <w:start w:val="0"/>
      <w:numFmt w:val="bullet"/>
      <w:lvlText w:val="•"/>
      <w:lvlJc w:val="left"/>
      <w:pPr>
        <w:ind w:left="1977" w:hanging="221"/>
      </w:pPr>
      <w:rPr>
        <w:rFonts w:hint="default"/>
        <w:lang w:val="de-DE" w:eastAsia="en-US" w:bidi="ar-SA"/>
      </w:rPr>
    </w:lvl>
    <w:lvl w:ilvl="3" w:tentative="0">
      <w:start w:val="0"/>
      <w:numFmt w:val="bullet"/>
      <w:lvlText w:val="•"/>
      <w:lvlJc w:val="left"/>
      <w:pPr>
        <w:ind w:left="2796" w:hanging="221"/>
      </w:pPr>
      <w:rPr>
        <w:rFonts w:hint="default"/>
        <w:lang w:val="de-DE" w:eastAsia="en-US" w:bidi="ar-SA"/>
      </w:rPr>
    </w:lvl>
    <w:lvl w:ilvl="4" w:tentative="0">
      <w:start w:val="0"/>
      <w:numFmt w:val="bullet"/>
      <w:lvlText w:val="•"/>
      <w:lvlJc w:val="left"/>
      <w:pPr>
        <w:ind w:left="3614" w:hanging="221"/>
      </w:pPr>
      <w:rPr>
        <w:rFonts w:hint="default"/>
        <w:lang w:val="de-DE" w:eastAsia="en-US" w:bidi="ar-SA"/>
      </w:rPr>
    </w:lvl>
    <w:lvl w:ilvl="5" w:tentative="0">
      <w:start w:val="0"/>
      <w:numFmt w:val="bullet"/>
      <w:lvlText w:val="•"/>
      <w:lvlJc w:val="left"/>
      <w:pPr>
        <w:ind w:left="4433" w:hanging="221"/>
      </w:pPr>
      <w:rPr>
        <w:rFonts w:hint="default"/>
        <w:lang w:val="de-DE" w:eastAsia="en-US" w:bidi="ar-SA"/>
      </w:rPr>
    </w:lvl>
    <w:lvl w:ilvl="6" w:tentative="0">
      <w:start w:val="0"/>
      <w:numFmt w:val="bullet"/>
      <w:lvlText w:val="•"/>
      <w:lvlJc w:val="left"/>
      <w:pPr>
        <w:ind w:left="5252" w:hanging="221"/>
      </w:pPr>
      <w:rPr>
        <w:rFonts w:hint="default"/>
        <w:lang w:val="de-DE" w:eastAsia="en-US" w:bidi="ar-SA"/>
      </w:rPr>
    </w:lvl>
    <w:lvl w:ilvl="7" w:tentative="0">
      <w:start w:val="0"/>
      <w:numFmt w:val="bullet"/>
      <w:lvlText w:val="•"/>
      <w:lvlJc w:val="left"/>
      <w:pPr>
        <w:ind w:left="6070" w:hanging="221"/>
      </w:pPr>
      <w:rPr>
        <w:rFonts w:hint="default"/>
        <w:lang w:val="de-DE" w:eastAsia="en-US" w:bidi="ar-SA"/>
      </w:rPr>
    </w:lvl>
    <w:lvl w:ilvl="8" w:tentative="0">
      <w:start w:val="0"/>
      <w:numFmt w:val="bullet"/>
      <w:lvlText w:val="•"/>
      <w:lvlJc w:val="left"/>
      <w:pPr>
        <w:ind w:left="6889" w:hanging="221"/>
      </w:pPr>
      <w:rPr>
        <w:rFonts w:hint="default"/>
        <w:lang w:val="de-DE" w:eastAsia="en-US" w:bidi="ar-SA"/>
      </w:rPr>
    </w:lvl>
  </w:abstractNum>
  <w:abstractNum w:abstractNumId="23">
    <w:nsid w:val="BDA1395C"/>
    <w:multiLevelType w:val="multilevel"/>
    <w:tmpl w:val="BDA1395C"/>
    <w:lvl w:ilvl="0" w:tentative="0">
      <w:start w:val="4"/>
      <w:numFmt w:val="decimal"/>
      <w:lvlText w:val="%1"/>
      <w:lvlJc w:val="left"/>
      <w:pPr>
        <w:ind w:left="599" w:hanging="320"/>
        <w:jc w:val="left"/>
      </w:pPr>
      <w:rPr>
        <w:rFonts w:hint="default"/>
        <w:lang w:val="de-DE" w:eastAsia="en-US" w:bidi="ar-SA"/>
      </w:rPr>
    </w:lvl>
    <w:lvl w:ilvl="1" w:tentative="0">
      <w:start w:val="1"/>
      <w:numFmt w:val="decimal"/>
      <w:lvlText w:val="%1.%2"/>
      <w:lvlJc w:val="left"/>
      <w:pPr>
        <w:ind w:left="599" w:hanging="320"/>
        <w:jc w:val="left"/>
      </w:pPr>
      <w:rPr>
        <w:rFonts w:hint="default" w:ascii="宋体" w:hAnsi="宋体" w:eastAsia="宋体" w:cs="宋体"/>
        <w:b/>
        <w:bCs/>
        <w:spacing w:val="-2"/>
        <w:w w:val="98"/>
        <w:sz w:val="19"/>
        <w:szCs w:val="19"/>
        <w:lang w:val="de-DE" w:eastAsia="en-US" w:bidi="ar-SA"/>
      </w:rPr>
    </w:lvl>
    <w:lvl w:ilvl="2" w:tentative="0">
      <w:start w:val="0"/>
      <w:numFmt w:val="bullet"/>
      <w:lvlText w:val=""/>
      <w:lvlJc w:val="left"/>
      <w:pPr>
        <w:ind w:left="625" w:hanging="375"/>
      </w:pPr>
      <w:rPr>
        <w:rFonts w:hint="default" w:ascii="Symbol" w:hAnsi="Symbol" w:eastAsia="Symbol" w:cs="Symbol"/>
        <w:color w:val="333333"/>
        <w:w w:val="99"/>
        <w:sz w:val="20"/>
        <w:szCs w:val="20"/>
        <w:lang w:val="de-DE" w:eastAsia="en-US" w:bidi="ar-SA"/>
      </w:rPr>
    </w:lvl>
    <w:lvl w:ilvl="3" w:tentative="0">
      <w:start w:val="0"/>
      <w:numFmt w:val="bullet"/>
      <w:lvlText w:val="•"/>
      <w:lvlJc w:val="left"/>
      <w:pPr>
        <w:ind w:left="2692" w:hanging="375"/>
      </w:pPr>
      <w:rPr>
        <w:rFonts w:hint="default"/>
        <w:lang w:val="de-DE" w:eastAsia="en-US" w:bidi="ar-SA"/>
      </w:rPr>
    </w:lvl>
    <w:lvl w:ilvl="4" w:tentative="0">
      <w:start w:val="0"/>
      <w:numFmt w:val="bullet"/>
      <w:lvlText w:val="•"/>
      <w:lvlJc w:val="left"/>
      <w:pPr>
        <w:ind w:left="3728" w:hanging="375"/>
      </w:pPr>
      <w:rPr>
        <w:rFonts w:hint="default"/>
        <w:lang w:val="de-DE" w:eastAsia="en-US" w:bidi="ar-SA"/>
      </w:rPr>
    </w:lvl>
    <w:lvl w:ilvl="5" w:tentative="0">
      <w:start w:val="0"/>
      <w:numFmt w:val="bullet"/>
      <w:lvlText w:val="•"/>
      <w:lvlJc w:val="left"/>
      <w:pPr>
        <w:ind w:left="4764" w:hanging="375"/>
      </w:pPr>
      <w:rPr>
        <w:rFonts w:hint="default"/>
        <w:lang w:val="de-DE" w:eastAsia="en-US" w:bidi="ar-SA"/>
      </w:rPr>
    </w:lvl>
    <w:lvl w:ilvl="6" w:tentative="0">
      <w:start w:val="0"/>
      <w:numFmt w:val="bullet"/>
      <w:lvlText w:val="•"/>
      <w:lvlJc w:val="left"/>
      <w:pPr>
        <w:ind w:left="5801" w:hanging="375"/>
      </w:pPr>
      <w:rPr>
        <w:rFonts w:hint="default"/>
        <w:lang w:val="de-DE" w:eastAsia="en-US" w:bidi="ar-SA"/>
      </w:rPr>
    </w:lvl>
    <w:lvl w:ilvl="7" w:tentative="0">
      <w:start w:val="0"/>
      <w:numFmt w:val="bullet"/>
      <w:lvlText w:val="•"/>
      <w:lvlJc w:val="left"/>
      <w:pPr>
        <w:ind w:left="6837" w:hanging="375"/>
      </w:pPr>
      <w:rPr>
        <w:rFonts w:hint="default"/>
        <w:lang w:val="de-DE" w:eastAsia="en-US" w:bidi="ar-SA"/>
      </w:rPr>
    </w:lvl>
    <w:lvl w:ilvl="8" w:tentative="0">
      <w:start w:val="0"/>
      <w:numFmt w:val="bullet"/>
      <w:lvlText w:val="•"/>
      <w:lvlJc w:val="left"/>
      <w:pPr>
        <w:ind w:left="7873" w:hanging="375"/>
      </w:pPr>
      <w:rPr>
        <w:rFonts w:hint="default"/>
        <w:lang w:val="de-DE" w:eastAsia="en-US" w:bidi="ar-SA"/>
      </w:rPr>
    </w:lvl>
  </w:abstractNum>
  <w:abstractNum w:abstractNumId="24">
    <w:nsid w:val="BE8A4F4C"/>
    <w:multiLevelType w:val="multilevel"/>
    <w:tmpl w:val="BE8A4F4C"/>
    <w:lvl w:ilvl="0" w:tentative="0">
      <w:start w:val="3"/>
      <w:numFmt w:val="decimal"/>
      <w:lvlText w:val="%1"/>
      <w:lvlJc w:val="left"/>
      <w:pPr>
        <w:ind w:left="599" w:hanging="320"/>
        <w:jc w:val="left"/>
      </w:pPr>
      <w:rPr>
        <w:rFonts w:hint="default"/>
        <w:lang w:val="de-DE" w:eastAsia="en-US" w:bidi="ar-SA"/>
      </w:rPr>
    </w:lvl>
    <w:lvl w:ilvl="1" w:tentative="0">
      <w:start w:val="1"/>
      <w:numFmt w:val="decimal"/>
      <w:lvlText w:val="%1.%2"/>
      <w:lvlJc w:val="left"/>
      <w:pPr>
        <w:ind w:left="599" w:hanging="320"/>
        <w:jc w:val="left"/>
      </w:pPr>
      <w:rPr>
        <w:rFonts w:hint="default" w:ascii="宋体" w:hAnsi="宋体" w:eastAsia="宋体" w:cs="宋体"/>
        <w:b/>
        <w:bCs/>
        <w:spacing w:val="-2"/>
        <w:w w:val="98"/>
        <w:sz w:val="19"/>
        <w:szCs w:val="19"/>
        <w:lang w:val="de-DE" w:eastAsia="en-US" w:bidi="ar-SA"/>
      </w:rPr>
    </w:lvl>
    <w:lvl w:ilvl="2" w:tentative="0">
      <w:start w:val="0"/>
      <w:numFmt w:val="bullet"/>
      <w:lvlText w:val="•"/>
      <w:lvlJc w:val="left"/>
      <w:pPr>
        <w:ind w:left="2469" w:hanging="320"/>
      </w:pPr>
      <w:rPr>
        <w:rFonts w:hint="default"/>
        <w:lang w:val="de-DE" w:eastAsia="en-US" w:bidi="ar-SA"/>
      </w:rPr>
    </w:lvl>
    <w:lvl w:ilvl="3" w:tentative="0">
      <w:start w:val="0"/>
      <w:numFmt w:val="bullet"/>
      <w:lvlText w:val="•"/>
      <w:lvlJc w:val="left"/>
      <w:pPr>
        <w:ind w:left="3403" w:hanging="320"/>
      </w:pPr>
      <w:rPr>
        <w:rFonts w:hint="default"/>
        <w:lang w:val="de-DE" w:eastAsia="en-US" w:bidi="ar-SA"/>
      </w:rPr>
    </w:lvl>
    <w:lvl w:ilvl="4" w:tentative="0">
      <w:start w:val="0"/>
      <w:numFmt w:val="bullet"/>
      <w:lvlText w:val="•"/>
      <w:lvlJc w:val="left"/>
      <w:pPr>
        <w:ind w:left="4338" w:hanging="320"/>
      </w:pPr>
      <w:rPr>
        <w:rFonts w:hint="default"/>
        <w:lang w:val="de-DE" w:eastAsia="en-US" w:bidi="ar-SA"/>
      </w:rPr>
    </w:lvl>
    <w:lvl w:ilvl="5" w:tentative="0">
      <w:start w:val="0"/>
      <w:numFmt w:val="bullet"/>
      <w:lvlText w:val="•"/>
      <w:lvlJc w:val="left"/>
      <w:pPr>
        <w:ind w:left="5273" w:hanging="320"/>
      </w:pPr>
      <w:rPr>
        <w:rFonts w:hint="default"/>
        <w:lang w:val="de-DE" w:eastAsia="en-US" w:bidi="ar-SA"/>
      </w:rPr>
    </w:lvl>
    <w:lvl w:ilvl="6" w:tentative="0">
      <w:start w:val="0"/>
      <w:numFmt w:val="bullet"/>
      <w:lvlText w:val="•"/>
      <w:lvlJc w:val="left"/>
      <w:pPr>
        <w:ind w:left="6207" w:hanging="320"/>
      </w:pPr>
      <w:rPr>
        <w:rFonts w:hint="default"/>
        <w:lang w:val="de-DE" w:eastAsia="en-US" w:bidi="ar-SA"/>
      </w:rPr>
    </w:lvl>
    <w:lvl w:ilvl="7" w:tentative="0">
      <w:start w:val="0"/>
      <w:numFmt w:val="bullet"/>
      <w:lvlText w:val="•"/>
      <w:lvlJc w:val="left"/>
      <w:pPr>
        <w:ind w:left="7142" w:hanging="320"/>
      </w:pPr>
      <w:rPr>
        <w:rFonts w:hint="default"/>
        <w:lang w:val="de-DE" w:eastAsia="en-US" w:bidi="ar-SA"/>
      </w:rPr>
    </w:lvl>
    <w:lvl w:ilvl="8" w:tentative="0">
      <w:start w:val="0"/>
      <w:numFmt w:val="bullet"/>
      <w:lvlText w:val="•"/>
      <w:lvlJc w:val="left"/>
      <w:pPr>
        <w:ind w:left="8076" w:hanging="320"/>
      </w:pPr>
      <w:rPr>
        <w:rFonts w:hint="default"/>
        <w:lang w:val="de-DE" w:eastAsia="en-US" w:bidi="ar-SA"/>
      </w:rPr>
    </w:lvl>
  </w:abstractNum>
  <w:abstractNum w:abstractNumId="25">
    <w:nsid w:val="BE923771"/>
    <w:multiLevelType w:val="multilevel"/>
    <w:tmpl w:val="BE923771"/>
    <w:lvl w:ilvl="0" w:tentative="0">
      <w:start w:val="1"/>
      <w:numFmt w:val="decimal"/>
      <w:lvlText w:val="%1."/>
      <w:lvlJc w:val="left"/>
      <w:pPr>
        <w:ind w:left="522" w:hanging="243"/>
        <w:jc w:val="left"/>
      </w:pPr>
      <w:rPr>
        <w:rFonts w:hint="default" w:ascii="Tahoma" w:hAnsi="Tahoma" w:eastAsia="Tahoma" w:cs="Tahoma"/>
        <w:spacing w:val="-2"/>
        <w:w w:val="99"/>
        <w:sz w:val="21"/>
        <w:szCs w:val="21"/>
        <w:lang w:val="de-DE" w:eastAsia="en-US" w:bidi="ar-SA"/>
      </w:rPr>
    </w:lvl>
    <w:lvl w:ilvl="1" w:tentative="0">
      <w:start w:val="0"/>
      <w:numFmt w:val="bullet"/>
      <w:lvlText w:val="•"/>
      <w:lvlJc w:val="left"/>
      <w:pPr>
        <w:ind w:left="1462" w:hanging="243"/>
      </w:pPr>
      <w:rPr>
        <w:rFonts w:hint="default"/>
        <w:lang w:val="de-DE" w:eastAsia="en-US" w:bidi="ar-SA"/>
      </w:rPr>
    </w:lvl>
    <w:lvl w:ilvl="2" w:tentative="0">
      <w:start w:val="0"/>
      <w:numFmt w:val="bullet"/>
      <w:lvlText w:val="•"/>
      <w:lvlJc w:val="left"/>
      <w:pPr>
        <w:ind w:left="2405" w:hanging="243"/>
      </w:pPr>
      <w:rPr>
        <w:rFonts w:hint="default"/>
        <w:lang w:val="de-DE" w:eastAsia="en-US" w:bidi="ar-SA"/>
      </w:rPr>
    </w:lvl>
    <w:lvl w:ilvl="3" w:tentative="0">
      <w:start w:val="0"/>
      <w:numFmt w:val="bullet"/>
      <w:lvlText w:val="•"/>
      <w:lvlJc w:val="left"/>
      <w:pPr>
        <w:ind w:left="3347" w:hanging="243"/>
      </w:pPr>
      <w:rPr>
        <w:rFonts w:hint="default"/>
        <w:lang w:val="de-DE" w:eastAsia="en-US" w:bidi="ar-SA"/>
      </w:rPr>
    </w:lvl>
    <w:lvl w:ilvl="4" w:tentative="0">
      <w:start w:val="0"/>
      <w:numFmt w:val="bullet"/>
      <w:lvlText w:val="•"/>
      <w:lvlJc w:val="left"/>
      <w:pPr>
        <w:ind w:left="4290" w:hanging="243"/>
      </w:pPr>
      <w:rPr>
        <w:rFonts w:hint="default"/>
        <w:lang w:val="de-DE" w:eastAsia="en-US" w:bidi="ar-SA"/>
      </w:rPr>
    </w:lvl>
    <w:lvl w:ilvl="5" w:tentative="0">
      <w:start w:val="0"/>
      <w:numFmt w:val="bullet"/>
      <w:lvlText w:val="•"/>
      <w:lvlJc w:val="left"/>
      <w:pPr>
        <w:ind w:left="5233" w:hanging="243"/>
      </w:pPr>
      <w:rPr>
        <w:rFonts w:hint="default"/>
        <w:lang w:val="de-DE" w:eastAsia="en-US" w:bidi="ar-SA"/>
      </w:rPr>
    </w:lvl>
    <w:lvl w:ilvl="6" w:tentative="0">
      <w:start w:val="0"/>
      <w:numFmt w:val="bullet"/>
      <w:lvlText w:val="•"/>
      <w:lvlJc w:val="left"/>
      <w:pPr>
        <w:ind w:left="6175" w:hanging="243"/>
      </w:pPr>
      <w:rPr>
        <w:rFonts w:hint="default"/>
        <w:lang w:val="de-DE" w:eastAsia="en-US" w:bidi="ar-SA"/>
      </w:rPr>
    </w:lvl>
    <w:lvl w:ilvl="7" w:tentative="0">
      <w:start w:val="0"/>
      <w:numFmt w:val="bullet"/>
      <w:lvlText w:val="•"/>
      <w:lvlJc w:val="left"/>
      <w:pPr>
        <w:ind w:left="7118" w:hanging="243"/>
      </w:pPr>
      <w:rPr>
        <w:rFonts w:hint="default"/>
        <w:lang w:val="de-DE" w:eastAsia="en-US" w:bidi="ar-SA"/>
      </w:rPr>
    </w:lvl>
    <w:lvl w:ilvl="8" w:tentative="0">
      <w:start w:val="0"/>
      <w:numFmt w:val="bullet"/>
      <w:lvlText w:val="•"/>
      <w:lvlJc w:val="left"/>
      <w:pPr>
        <w:ind w:left="8060" w:hanging="243"/>
      </w:pPr>
      <w:rPr>
        <w:rFonts w:hint="default"/>
        <w:lang w:val="de-DE" w:eastAsia="en-US" w:bidi="ar-SA"/>
      </w:rPr>
    </w:lvl>
  </w:abstractNum>
  <w:abstractNum w:abstractNumId="26">
    <w:nsid w:val="BF205925"/>
    <w:multiLevelType w:val="multilevel"/>
    <w:tmpl w:val="BF205925"/>
    <w:lvl w:ilvl="0" w:tentative="0">
      <w:start w:val="3"/>
      <w:numFmt w:val="decimal"/>
      <w:lvlText w:val="（%1）"/>
      <w:lvlJc w:val="left"/>
      <w:pPr>
        <w:ind w:left="807" w:hanging="528"/>
        <w:jc w:val="left"/>
      </w:pPr>
      <w:rPr>
        <w:rFonts w:hint="default" w:ascii="宋体" w:hAnsi="宋体" w:eastAsia="宋体" w:cs="宋体"/>
        <w:b/>
        <w:bCs/>
        <w:spacing w:val="-1"/>
        <w:w w:val="98"/>
        <w:sz w:val="19"/>
        <w:szCs w:val="19"/>
        <w:lang w:val="de-DE" w:eastAsia="en-US" w:bidi="ar-SA"/>
      </w:rPr>
    </w:lvl>
    <w:lvl w:ilvl="1" w:tentative="0">
      <w:start w:val="0"/>
      <w:numFmt w:val="bullet"/>
      <w:lvlText w:val="•"/>
      <w:lvlJc w:val="left"/>
      <w:pPr>
        <w:ind w:left="1714" w:hanging="528"/>
      </w:pPr>
      <w:rPr>
        <w:rFonts w:hint="default"/>
        <w:lang w:val="de-DE" w:eastAsia="en-US" w:bidi="ar-SA"/>
      </w:rPr>
    </w:lvl>
    <w:lvl w:ilvl="2" w:tentative="0">
      <w:start w:val="0"/>
      <w:numFmt w:val="bullet"/>
      <w:lvlText w:val="•"/>
      <w:lvlJc w:val="left"/>
      <w:pPr>
        <w:ind w:left="2629" w:hanging="528"/>
      </w:pPr>
      <w:rPr>
        <w:rFonts w:hint="default"/>
        <w:lang w:val="de-DE" w:eastAsia="en-US" w:bidi="ar-SA"/>
      </w:rPr>
    </w:lvl>
    <w:lvl w:ilvl="3" w:tentative="0">
      <w:start w:val="0"/>
      <w:numFmt w:val="bullet"/>
      <w:lvlText w:val="•"/>
      <w:lvlJc w:val="left"/>
      <w:pPr>
        <w:ind w:left="3543" w:hanging="528"/>
      </w:pPr>
      <w:rPr>
        <w:rFonts w:hint="default"/>
        <w:lang w:val="de-DE" w:eastAsia="en-US" w:bidi="ar-SA"/>
      </w:rPr>
    </w:lvl>
    <w:lvl w:ilvl="4" w:tentative="0">
      <w:start w:val="0"/>
      <w:numFmt w:val="bullet"/>
      <w:lvlText w:val="•"/>
      <w:lvlJc w:val="left"/>
      <w:pPr>
        <w:ind w:left="4458" w:hanging="528"/>
      </w:pPr>
      <w:rPr>
        <w:rFonts w:hint="default"/>
        <w:lang w:val="de-DE" w:eastAsia="en-US" w:bidi="ar-SA"/>
      </w:rPr>
    </w:lvl>
    <w:lvl w:ilvl="5" w:tentative="0">
      <w:start w:val="0"/>
      <w:numFmt w:val="bullet"/>
      <w:lvlText w:val="•"/>
      <w:lvlJc w:val="left"/>
      <w:pPr>
        <w:ind w:left="5373" w:hanging="528"/>
      </w:pPr>
      <w:rPr>
        <w:rFonts w:hint="default"/>
        <w:lang w:val="de-DE" w:eastAsia="en-US" w:bidi="ar-SA"/>
      </w:rPr>
    </w:lvl>
    <w:lvl w:ilvl="6" w:tentative="0">
      <w:start w:val="0"/>
      <w:numFmt w:val="bullet"/>
      <w:lvlText w:val="•"/>
      <w:lvlJc w:val="left"/>
      <w:pPr>
        <w:ind w:left="6287" w:hanging="528"/>
      </w:pPr>
      <w:rPr>
        <w:rFonts w:hint="default"/>
        <w:lang w:val="de-DE" w:eastAsia="en-US" w:bidi="ar-SA"/>
      </w:rPr>
    </w:lvl>
    <w:lvl w:ilvl="7" w:tentative="0">
      <w:start w:val="0"/>
      <w:numFmt w:val="bullet"/>
      <w:lvlText w:val="•"/>
      <w:lvlJc w:val="left"/>
      <w:pPr>
        <w:ind w:left="7202" w:hanging="528"/>
      </w:pPr>
      <w:rPr>
        <w:rFonts w:hint="default"/>
        <w:lang w:val="de-DE" w:eastAsia="en-US" w:bidi="ar-SA"/>
      </w:rPr>
    </w:lvl>
    <w:lvl w:ilvl="8" w:tentative="0">
      <w:start w:val="0"/>
      <w:numFmt w:val="bullet"/>
      <w:lvlText w:val="•"/>
      <w:lvlJc w:val="left"/>
      <w:pPr>
        <w:ind w:left="8116" w:hanging="528"/>
      </w:pPr>
      <w:rPr>
        <w:rFonts w:hint="default"/>
        <w:lang w:val="de-DE" w:eastAsia="en-US" w:bidi="ar-SA"/>
      </w:rPr>
    </w:lvl>
  </w:abstractNum>
  <w:abstractNum w:abstractNumId="27">
    <w:nsid w:val="C0915F4F"/>
    <w:multiLevelType w:val="multilevel"/>
    <w:tmpl w:val="C0915F4F"/>
    <w:lvl w:ilvl="0" w:tentative="0">
      <w:start w:val="0"/>
      <w:numFmt w:val="bullet"/>
      <w:lvlText w:val="-"/>
      <w:lvlJc w:val="left"/>
      <w:pPr>
        <w:ind w:left="1540" w:hanging="212"/>
      </w:pPr>
      <w:rPr>
        <w:rFonts w:hint="default" w:ascii="宋体" w:hAnsi="宋体" w:eastAsia="宋体" w:cs="宋体"/>
        <w:w w:val="98"/>
        <w:sz w:val="21"/>
        <w:szCs w:val="21"/>
        <w:lang w:val="de-DE" w:eastAsia="en-US" w:bidi="ar-SA"/>
      </w:rPr>
    </w:lvl>
    <w:lvl w:ilvl="1" w:tentative="0">
      <w:start w:val="0"/>
      <w:numFmt w:val="bullet"/>
      <w:lvlText w:val="•"/>
      <w:lvlJc w:val="left"/>
      <w:pPr>
        <w:ind w:left="2380" w:hanging="212"/>
      </w:pPr>
      <w:rPr>
        <w:rFonts w:hint="default"/>
        <w:lang w:val="de-DE" w:eastAsia="en-US" w:bidi="ar-SA"/>
      </w:rPr>
    </w:lvl>
    <w:lvl w:ilvl="2" w:tentative="0">
      <w:start w:val="0"/>
      <w:numFmt w:val="bullet"/>
      <w:lvlText w:val="•"/>
      <w:lvlJc w:val="left"/>
      <w:pPr>
        <w:ind w:left="3221" w:hanging="212"/>
      </w:pPr>
      <w:rPr>
        <w:rFonts w:hint="default"/>
        <w:lang w:val="de-DE" w:eastAsia="en-US" w:bidi="ar-SA"/>
      </w:rPr>
    </w:lvl>
    <w:lvl w:ilvl="3" w:tentative="0">
      <w:start w:val="0"/>
      <w:numFmt w:val="bullet"/>
      <w:lvlText w:val="•"/>
      <w:lvlJc w:val="left"/>
      <w:pPr>
        <w:ind w:left="4061" w:hanging="212"/>
      </w:pPr>
      <w:rPr>
        <w:rFonts w:hint="default"/>
        <w:lang w:val="de-DE" w:eastAsia="en-US" w:bidi="ar-SA"/>
      </w:rPr>
    </w:lvl>
    <w:lvl w:ilvl="4" w:tentative="0">
      <w:start w:val="0"/>
      <w:numFmt w:val="bullet"/>
      <w:lvlText w:val="•"/>
      <w:lvlJc w:val="left"/>
      <w:pPr>
        <w:ind w:left="4902" w:hanging="212"/>
      </w:pPr>
      <w:rPr>
        <w:rFonts w:hint="default"/>
        <w:lang w:val="de-DE" w:eastAsia="en-US" w:bidi="ar-SA"/>
      </w:rPr>
    </w:lvl>
    <w:lvl w:ilvl="5" w:tentative="0">
      <w:start w:val="0"/>
      <w:numFmt w:val="bullet"/>
      <w:lvlText w:val="•"/>
      <w:lvlJc w:val="left"/>
      <w:pPr>
        <w:ind w:left="5743" w:hanging="212"/>
      </w:pPr>
      <w:rPr>
        <w:rFonts w:hint="default"/>
        <w:lang w:val="de-DE" w:eastAsia="en-US" w:bidi="ar-SA"/>
      </w:rPr>
    </w:lvl>
    <w:lvl w:ilvl="6" w:tentative="0">
      <w:start w:val="0"/>
      <w:numFmt w:val="bullet"/>
      <w:lvlText w:val="•"/>
      <w:lvlJc w:val="left"/>
      <w:pPr>
        <w:ind w:left="6583" w:hanging="212"/>
      </w:pPr>
      <w:rPr>
        <w:rFonts w:hint="default"/>
        <w:lang w:val="de-DE" w:eastAsia="en-US" w:bidi="ar-SA"/>
      </w:rPr>
    </w:lvl>
    <w:lvl w:ilvl="7" w:tentative="0">
      <w:start w:val="0"/>
      <w:numFmt w:val="bullet"/>
      <w:lvlText w:val="•"/>
      <w:lvlJc w:val="left"/>
      <w:pPr>
        <w:ind w:left="7424" w:hanging="212"/>
      </w:pPr>
      <w:rPr>
        <w:rFonts w:hint="default"/>
        <w:lang w:val="de-DE" w:eastAsia="en-US" w:bidi="ar-SA"/>
      </w:rPr>
    </w:lvl>
    <w:lvl w:ilvl="8" w:tentative="0">
      <w:start w:val="0"/>
      <w:numFmt w:val="bullet"/>
      <w:lvlText w:val="•"/>
      <w:lvlJc w:val="left"/>
      <w:pPr>
        <w:ind w:left="8264" w:hanging="212"/>
      </w:pPr>
      <w:rPr>
        <w:rFonts w:hint="default"/>
        <w:lang w:val="de-DE" w:eastAsia="en-US" w:bidi="ar-SA"/>
      </w:rPr>
    </w:lvl>
  </w:abstractNum>
  <w:abstractNum w:abstractNumId="28">
    <w:nsid w:val="C4E0D24A"/>
    <w:multiLevelType w:val="multilevel"/>
    <w:tmpl w:val="C4E0D24A"/>
    <w:lvl w:ilvl="0" w:tentative="0">
      <w:start w:val="0"/>
      <w:numFmt w:val="bullet"/>
      <w:lvlText w:val="-"/>
      <w:lvlJc w:val="left"/>
      <w:pPr>
        <w:ind w:left="318" w:hanging="209"/>
      </w:pPr>
      <w:rPr>
        <w:rFonts w:hint="default" w:ascii="宋体" w:hAnsi="宋体" w:eastAsia="宋体" w:cs="宋体"/>
        <w:w w:val="98"/>
        <w:sz w:val="21"/>
        <w:szCs w:val="21"/>
        <w:lang w:val="de-DE" w:eastAsia="en-US" w:bidi="ar-SA"/>
      </w:rPr>
    </w:lvl>
    <w:lvl w:ilvl="1" w:tentative="0">
      <w:start w:val="0"/>
      <w:numFmt w:val="bullet"/>
      <w:lvlText w:val="•"/>
      <w:lvlJc w:val="left"/>
      <w:pPr>
        <w:ind w:left="1140" w:hanging="209"/>
      </w:pPr>
      <w:rPr>
        <w:rFonts w:hint="default"/>
        <w:lang w:val="de-DE" w:eastAsia="en-US" w:bidi="ar-SA"/>
      </w:rPr>
    </w:lvl>
    <w:lvl w:ilvl="2" w:tentative="0">
      <w:start w:val="0"/>
      <w:numFmt w:val="bullet"/>
      <w:lvlText w:val="•"/>
      <w:lvlJc w:val="left"/>
      <w:pPr>
        <w:ind w:left="1961" w:hanging="209"/>
      </w:pPr>
      <w:rPr>
        <w:rFonts w:hint="default"/>
        <w:lang w:val="de-DE" w:eastAsia="en-US" w:bidi="ar-SA"/>
      </w:rPr>
    </w:lvl>
    <w:lvl w:ilvl="3" w:tentative="0">
      <w:start w:val="0"/>
      <w:numFmt w:val="bullet"/>
      <w:lvlText w:val="•"/>
      <w:lvlJc w:val="left"/>
      <w:pPr>
        <w:ind w:left="2782" w:hanging="209"/>
      </w:pPr>
      <w:rPr>
        <w:rFonts w:hint="default"/>
        <w:lang w:val="de-DE" w:eastAsia="en-US" w:bidi="ar-SA"/>
      </w:rPr>
    </w:lvl>
    <w:lvl w:ilvl="4" w:tentative="0">
      <w:start w:val="0"/>
      <w:numFmt w:val="bullet"/>
      <w:lvlText w:val="•"/>
      <w:lvlJc w:val="left"/>
      <w:pPr>
        <w:ind w:left="3602" w:hanging="209"/>
      </w:pPr>
      <w:rPr>
        <w:rFonts w:hint="default"/>
        <w:lang w:val="de-DE" w:eastAsia="en-US" w:bidi="ar-SA"/>
      </w:rPr>
    </w:lvl>
    <w:lvl w:ilvl="5" w:tentative="0">
      <w:start w:val="0"/>
      <w:numFmt w:val="bullet"/>
      <w:lvlText w:val="•"/>
      <w:lvlJc w:val="left"/>
      <w:pPr>
        <w:ind w:left="4423" w:hanging="209"/>
      </w:pPr>
      <w:rPr>
        <w:rFonts w:hint="default"/>
        <w:lang w:val="de-DE" w:eastAsia="en-US" w:bidi="ar-SA"/>
      </w:rPr>
    </w:lvl>
    <w:lvl w:ilvl="6" w:tentative="0">
      <w:start w:val="0"/>
      <w:numFmt w:val="bullet"/>
      <w:lvlText w:val="•"/>
      <w:lvlJc w:val="left"/>
      <w:pPr>
        <w:ind w:left="5244" w:hanging="209"/>
      </w:pPr>
      <w:rPr>
        <w:rFonts w:hint="default"/>
        <w:lang w:val="de-DE" w:eastAsia="en-US" w:bidi="ar-SA"/>
      </w:rPr>
    </w:lvl>
    <w:lvl w:ilvl="7" w:tentative="0">
      <w:start w:val="0"/>
      <w:numFmt w:val="bullet"/>
      <w:lvlText w:val="•"/>
      <w:lvlJc w:val="left"/>
      <w:pPr>
        <w:ind w:left="6064" w:hanging="209"/>
      </w:pPr>
      <w:rPr>
        <w:rFonts w:hint="default"/>
        <w:lang w:val="de-DE" w:eastAsia="en-US" w:bidi="ar-SA"/>
      </w:rPr>
    </w:lvl>
    <w:lvl w:ilvl="8" w:tentative="0">
      <w:start w:val="0"/>
      <w:numFmt w:val="bullet"/>
      <w:lvlText w:val="•"/>
      <w:lvlJc w:val="left"/>
      <w:pPr>
        <w:ind w:left="6885" w:hanging="209"/>
      </w:pPr>
      <w:rPr>
        <w:rFonts w:hint="default"/>
        <w:lang w:val="de-DE" w:eastAsia="en-US" w:bidi="ar-SA"/>
      </w:rPr>
    </w:lvl>
  </w:abstractNum>
  <w:abstractNum w:abstractNumId="29">
    <w:nsid w:val="C8879AEF"/>
    <w:multiLevelType w:val="multilevel"/>
    <w:tmpl w:val="C8879AEF"/>
    <w:lvl w:ilvl="0" w:tentative="0">
      <w:start w:val="1"/>
      <w:numFmt w:val="decimal"/>
      <w:lvlText w:val="（%1）"/>
      <w:lvlJc w:val="left"/>
      <w:pPr>
        <w:ind w:left="832" w:hanging="552"/>
        <w:jc w:val="left"/>
      </w:pPr>
      <w:rPr>
        <w:rFonts w:hint="default" w:ascii="宋体" w:hAnsi="宋体" w:eastAsia="宋体" w:cs="宋体"/>
        <w:color w:val="23292D"/>
        <w:spacing w:val="7"/>
        <w:w w:val="99"/>
        <w:sz w:val="19"/>
        <w:szCs w:val="19"/>
        <w:lang w:val="de-DE" w:eastAsia="en-US" w:bidi="ar-SA"/>
      </w:rPr>
    </w:lvl>
    <w:lvl w:ilvl="1" w:tentative="0">
      <w:start w:val="0"/>
      <w:numFmt w:val="bullet"/>
      <w:lvlText w:val="•"/>
      <w:lvlJc w:val="left"/>
      <w:pPr>
        <w:ind w:left="1750" w:hanging="552"/>
      </w:pPr>
      <w:rPr>
        <w:rFonts w:hint="default"/>
        <w:lang w:val="de-DE" w:eastAsia="en-US" w:bidi="ar-SA"/>
      </w:rPr>
    </w:lvl>
    <w:lvl w:ilvl="2" w:tentative="0">
      <w:start w:val="0"/>
      <w:numFmt w:val="bullet"/>
      <w:lvlText w:val="•"/>
      <w:lvlJc w:val="left"/>
      <w:pPr>
        <w:ind w:left="2661" w:hanging="552"/>
      </w:pPr>
      <w:rPr>
        <w:rFonts w:hint="default"/>
        <w:lang w:val="de-DE" w:eastAsia="en-US" w:bidi="ar-SA"/>
      </w:rPr>
    </w:lvl>
    <w:lvl w:ilvl="3" w:tentative="0">
      <w:start w:val="0"/>
      <w:numFmt w:val="bullet"/>
      <w:lvlText w:val="•"/>
      <w:lvlJc w:val="left"/>
      <w:pPr>
        <w:ind w:left="3571" w:hanging="552"/>
      </w:pPr>
      <w:rPr>
        <w:rFonts w:hint="default"/>
        <w:lang w:val="de-DE" w:eastAsia="en-US" w:bidi="ar-SA"/>
      </w:rPr>
    </w:lvl>
    <w:lvl w:ilvl="4" w:tentative="0">
      <w:start w:val="0"/>
      <w:numFmt w:val="bullet"/>
      <w:lvlText w:val="•"/>
      <w:lvlJc w:val="left"/>
      <w:pPr>
        <w:ind w:left="4482" w:hanging="552"/>
      </w:pPr>
      <w:rPr>
        <w:rFonts w:hint="default"/>
        <w:lang w:val="de-DE" w:eastAsia="en-US" w:bidi="ar-SA"/>
      </w:rPr>
    </w:lvl>
    <w:lvl w:ilvl="5" w:tentative="0">
      <w:start w:val="0"/>
      <w:numFmt w:val="bullet"/>
      <w:lvlText w:val="•"/>
      <w:lvlJc w:val="left"/>
      <w:pPr>
        <w:ind w:left="5393" w:hanging="552"/>
      </w:pPr>
      <w:rPr>
        <w:rFonts w:hint="default"/>
        <w:lang w:val="de-DE" w:eastAsia="en-US" w:bidi="ar-SA"/>
      </w:rPr>
    </w:lvl>
    <w:lvl w:ilvl="6" w:tentative="0">
      <w:start w:val="0"/>
      <w:numFmt w:val="bullet"/>
      <w:lvlText w:val="•"/>
      <w:lvlJc w:val="left"/>
      <w:pPr>
        <w:ind w:left="6303" w:hanging="552"/>
      </w:pPr>
      <w:rPr>
        <w:rFonts w:hint="default"/>
        <w:lang w:val="de-DE" w:eastAsia="en-US" w:bidi="ar-SA"/>
      </w:rPr>
    </w:lvl>
    <w:lvl w:ilvl="7" w:tentative="0">
      <w:start w:val="0"/>
      <w:numFmt w:val="bullet"/>
      <w:lvlText w:val="•"/>
      <w:lvlJc w:val="left"/>
      <w:pPr>
        <w:ind w:left="7214" w:hanging="552"/>
      </w:pPr>
      <w:rPr>
        <w:rFonts w:hint="default"/>
        <w:lang w:val="de-DE" w:eastAsia="en-US" w:bidi="ar-SA"/>
      </w:rPr>
    </w:lvl>
    <w:lvl w:ilvl="8" w:tentative="0">
      <w:start w:val="0"/>
      <w:numFmt w:val="bullet"/>
      <w:lvlText w:val="•"/>
      <w:lvlJc w:val="left"/>
      <w:pPr>
        <w:ind w:left="8124" w:hanging="552"/>
      </w:pPr>
      <w:rPr>
        <w:rFonts w:hint="default"/>
        <w:lang w:val="de-DE" w:eastAsia="en-US" w:bidi="ar-SA"/>
      </w:rPr>
    </w:lvl>
  </w:abstractNum>
  <w:abstractNum w:abstractNumId="30">
    <w:nsid w:val="CF092B84"/>
    <w:multiLevelType w:val="multilevel"/>
    <w:tmpl w:val="CF092B84"/>
    <w:lvl w:ilvl="0" w:tentative="0">
      <w:start w:val="2"/>
      <w:numFmt w:val="decimal"/>
      <w:lvlText w:val="%1"/>
      <w:lvlJc w:val="left"/>
      <w:pPr>
        <w:ind w:left="702" w:hanging="423"/>
        <w:jc w:val="left"/>
      </w:pPr>
      <w:rPr>
        <w:rFonts w:hint="default"/>
        <w:lang w:val="de-DE" w:eastAsia="en-US" w:bidi="ar-SA"/>
      </w:rPr>
    </w:lvl>
    <w:lvl w:ilvl="1" w:tentative="0">
      <w:start w:val="1"/>
      <w:numFmt w:val="decimal"/>
      <w:lvlText w:val="%1.%2"/>
      <w:lvlJc w:val="left"/>
      <w:pPr>
        <w:ind w:left="702" w:hanging="423"/>
        <w:jc w:val="left"/>
      </w:pPr>
      <w:rPr>
        <w:rFonts w:hint="default" w:ascii="宋体" w:hAnsi="宋体" w:eastAsia="宋体" w:cs="宋体"/>
        <w:b/>
        <w:bCs/>
        <w:spacing w:val="0"/>
        <w:w w:val="98"/>
        <w:sz w:val="21"/>
        <w:szCs w:val="21"/>
        <w:lang w:val="de-DE" w:eastAsia="en-US" w:bidi="ar-SA"/>
      </w:rPr>
    </w:lvl>
    <w:lvl w:ilvl="2" w:tentative="0">
      <w:start w:val="0"/>
      <w:numFmt w:val="bullet"/>
      <w:lvlText w:val="•"/>
      <w:lvlJc w:val="left"/>
      <w:pPr>
        <w:ind w:left="2549" w:hanging="423"/>
      </w:pPr>
      <w:rPr>
        <w:rFonts w:hint="default"/>
        <w:lang w:val="de-DE" w:eastAsia="en-US" w:bidi="ar-SA"/>
      </w:rPr>
    </w:lvl>
    <w:lvl w:ilvl="3" w:tentative="0">
      <w:start w:val="0"/>
      <w:numFmt w:val="bullet"/>
      <w:lvlText w:val="•"/>
      <w:lvlJc w:val="left"/>
      <w:pPr>
        <w:ind w:left="3473" w:hanging="423"/>
      </w:pPr>
      <w:rPr>
        <w:rFonts w:hint="default"/>
        <w:lang w:val="de-DE" w:eastAsia="en-US" w:bidi="ar-SA"/>
      </w:rPr>
    </w:lvl>
    <w:lvl w:ilvl="4" w:tentative="0">
      <w:start w:val="0"/>
      <w:numFmt w:val="bullet"/>
      <w:lvlText w:val="•"/>
      <w:lvlJc w:val="left"/>
      <w:pPr>
        <w:ind w:left="4398" w:hanging="423"/>
      </w:pPr>
      <w:rPr>
        <w:rFonts w:hint="default"/>
        <w:lang w:val="de-DE" w:eastAsia="en-US" w:bidi="ar-SA"/>
      </w:rPr>
    </w:lvl>
    <w:lvl w:ilvl="5" w:tentative="0">
      <w:start w:val="0"/>
      <w:numFmt w:val="bullet"/>
      <w:lvlText w:val="•"/>
      <w:lvlJc w:val="left"/>
      <w:pPr>
        <w:ind w:left="5323" w:hanging="423"/>
      </w:pPr>
      <w:rPr>
        <w:rFonts w:hint="default"/>
        <w:lang w:val="de-DE" w:eastAsia="en-US" w:bidi="ar-SA"/>
      </w:rPr>
    </w:lvl>
    <w:lvl w:ilvl="6" w:tentative="0">
      <w:start w:val="0"/>
      <w:numFmt w:val="bullet"/>
      <w:lvlText w:val="•"/>
      <w:lvlJc w:val="left"/>
      <w:pPr>
        <w:ind w:left="6247" w:hanging="423"/>
      </w:pPr>
      <w:rPr>
        <w:rFonts w:hint="default"/>
        <w:lang w:val="de-DE" w:eastAsia="en-US" w:bidi="ar-SA"/>
      </w:rPr>
    </w:lvl>
    <w:lvl w:ilvl="7" w:tentative="0">
      <w:start w:val="0"/>
      <w:numFmt w:val="bullet"/>
      <w:lvlText w:val="•"/>
      <w:lvlJc w:val="left"/>
      <w:pPr>
        <w:ind w:left="7172" w:hanging="423"/>
      </w:pPr>
      <w:rPr>
        <w:rFonts w:hint="default"/>
        <w:lang w:val="de-DE" w:eastAsia="en-US" w:bidi="ar-SA"/>
      </w:rPr>
    </w:lvl>
    <w:lvl w:ilvl="8" w:tentative="0">
      <w:start w:val="0"/>
      <w:numFmt w:val="bullet"/>
      <w:lvlText w:val="•"/>
      <w:lvlJc w:val="left"/>
      <w:pPr>
        <w:ind w:left="8096" w:hanging="423"/>
      </w:pPr>
      <w:rPr>
        <w:rFonts w:hint="default"/>
        <w:lang w:val="de-DE" w:eastAsia="en-US" w:bidi="ar-SA"/>
      </w:rPr>
    </w:lvl>
  </w:abstractNum>
  <w:abstractNum w:abstractNumId="31">
    <w:nsid w:val="D1EB1714"/>
    <w:multiLevelType w:val="multilevel"/>
    <w:tmpl w:val="D1EB1714"/>
    <w:lvl w:ilvl="0" w:tentative="0">
      <w:start w:val="4"/>
      <w:numFmt w:val="decimal"/>
      <w:lvlText w:val="%1"/>
      <w:lvlJc w:val="left"/>
      <w:pPr>
        <w:ind w:left="599" w:hanging="320"/>
        <w:jc w:val="left"/>
      </w:pPr>
      <w:rPr>
        <w:rFonts w:hint="default"/>
        <w:lang w:val="de-DE" w:eastAsia="en-US" w:bidi="ar-SA"/>
      </w:rPr>
    </w:lvl>
    <w:lvl w:ilvl="1" w:tentative="0">
      <w:start w:val="1"/>
      <w:numFmt w:val="decimal"/>
      <w:lvlText w:val="%1.%2"/>
      <w:lvlJc w:val="left"/>
      <w:pPr>
        <w:ind w:left="599" w:hanging="320"/>
        <w:jc w:val="left"/>
      </w:pPr>
      <w:rPr>
        <w:rFonts w:hint="default" w:ascii="宋体" w:hAnsi="宋体" w:eastAsia="宋体" w:cs="宋体"/>
        <w:b/>
        <w:bCs/>
        <w:spacing w:val="-2"/>
        <w:w w:val="98"/>
        <w:sz w:val="19"/>
        <w:szCs w:val="19"/>
        <w:lang w:val="de-DE" w:eastAsia="en-US" w:bidi="ar-SA"/>
      </w:rPr>
    </w:lvl>
    <w:lvl w:ilvl="2" w:tentative="0">
      <w:start w:val="0"/>
      <w:numFmt w:val="bullet"/>
      <w:lvlText w:val="•"/>
      <w:lvlJc w:val="left"/>
      <w:pPr>
        <w:ind w:left="2469" w:hanging="320"/>
      </w:pPr>
      <w:rPr>
        <w:rFonts w:hint="default"/>
        <w:lang w:val="de-DE" w:eastAsia="en-US" w:bidi="ar-SA"/>
      </w:rPr>
    </w:lvl>
    <w:lvl w:ilvl="3" w:tentative="0">
      <w:start w:val="0"/>
      <w:numFmt w:val="bullet"/>
      <w:lvlText w:val="•"/>
      <w:lvlJc w:val="left"/>
      <w:pPr>
        <w:ind w:left="3403" w:hanging="320"/>
      </w:pPr>
      <w:rPr>
        <w:rFonts w:hint="default"/>
        <w:lang w:val="de-DE" w:eastAsia="en-US" w:bidi="ar-SA"/>
      </w:rPr>
    </w:lvl>
    <w:lvl w:ilvl="4" w:tentative="0">
      <w:start w:val="0"/>
      <w:numFmt w:val="bullet"/>
      <w:lvlText w:val="•"/>
      <w:lvlJc w:val="left"/>
      <w:pPr>
        <w:ind w:left="4338" w:hanging="320"/>
      </w:pPr>
      <w:rPr>
        <w:rFonts w:hint="default"/>
        <w:lang w:val="de-DE" w:eastAsia="en-US" w:bidi="ar-SA"/>
      </w:rPr>
    </w:lvl>
    <w:lvl w:ilvl="5" w:tentative="0">
      <w:start w:val="0"/>
      <w:numFmt w:val="bullet"/>
      <w:lvlText w:val="•"/>
      <w:lvlJc w:val="left"/>
      <w:pPr>
        <w:ind w:left="5273" w:hanging="320"/>
      </w:pPr>
      <w:rPr>
        <w:rFonts w:hint="default"/>
        <w:lang w:val="de-DE" w:eastAsia="en-US" w:bidi="ar-SA"/>
      </w:rPr>
    </w:lvl>
    <w:lvl w:ilvl="6" w:tentative="0">
      <w:start w:val="0"/>
      <w:numFmt w:val="bullet"/>
      <w:lvlText w:val="•"/>
      <w:lvlJc w:val="left"/>
      <w:pPr>
        <w:ind w:left="6207" w:hanging="320"/>
      </w:pPr>
      <w:rPr>
        <w:rFonts w:hint="default"/>
        <w:lang w:val="de-DE" w:eastAsia="en-US" w:bidi="ar-SA"/>
      </w:rPr>
    </w:lvl>
    <w:lvl w:ilvl="7" w:tentative="0">
      <w:start w:val="0"/>
      <w:numFmt w:val="bullet"/>
      <w:lvlText w:val="•"/>
      <w:lvlJc w:val="left"/>
      <w:pPr>
        <w:ind w:left="7142" w:hanging="320"/>
      </w:pPr>
      <w:rPr>
        <w:rFonts w:hint="default"/>
        <w:lang w:val="de-DE" w:eastAsia="en-US" w:bidi="ar-SA"/>
      </w:rPr>
    </w:lvl>
    <w:lvl w:ilvl="8" w:tentative="0">
      <w:start w:val="0"/>
      <w:numFmt w:val="bullet"/>
      <w:lvlText w:val="•"/>
      <w:lvlJc w:val="left"/>
      <w:pPr>
        <w:ind w:left="8076" w:hanging="320"/>
      </w:pPr>
      <w:rPr>
        <w:rFonts w:hint="default"/>
        <w:lang w:val="de-DE" w:eastAsia="en-US" w:bidi="ar-SA"/>
      </w:rPr>
    </w:lvl>
  </w:abstractNum>
  <w:abstractNum w:abstractNumId="32">
    <w:nsid w:val="D7D140E4"/>
    <w:multiLevelType w:val="multilevel"/>
    <w:tmpl w:val="D7D140E4"/>
    <w:lvl w:ilvl="0" w:tentative="0">
      <w:start w:val="1"/>
      <w:numFmt w:val="decimal"/>
      <w:lvlText w:val="（%1）"/>
      <w:lvlJc w:val="left"/>
      <w:pPr>
        <w:ind w:left="280" w:hanging="525"/>
        <w:jc w:val="left"/>
      </w:pPr>
      <w:rPr>
        <w:rFonts w:hint="default" w:ascii="宋体" w:hAnsi="宋体" w:eastAsia="宋体" w:cs="宋体"/>
        <w:spacing w:val="-1"/>
        <w:w w:val="99"/>
        <w:sz w:val="19"/>
        <w:szCs w:val="19"/>
        <w:lang w:val="de-DE" w:eastAsia="en-US" w:bidi="ar-SA"/>
      </w:rPr>
    </w:lvl>
    <w:lvl w:ilvl="1" w:tentative="0">
      <w:start w:val="0"/>
      <w:numFmt w:val="bullet"/>
      <w:lvlText w:val="•"/>
      <w:lvlJc w:val="left"/>
      <w:pPr>
        <w:ind w:left="1246" w:hanging="525"/>
      </w:pPr>
      <w:rPr>
        <w:rFonts w:hint="default"/>
        <w:lang w:val="de-DE" w:eastAsia="en-US" w:bidi="ar-SA"/>
      </w:rPr>
    </w:lvl>
    <w:lvl w:ilvl="2" w:tentative="0">
      <w:start w:val="0"/>
      <w:numFmt w:val="bullet"/>
      <w:lvlText w:val="•"/>
      <w:lvlJc w:val="left"/>
      <w:pPr>
        <w:ind w:left="2213" w:hanging="525"/>
      </w:pPr>
      <w:rPr>
        <w:rFonts w:hint="default"/>
        <w:lang w:val="de-DE" w:eastAsia="en-US" w:bidi="ar-SA"/>
      </w:rPr>
    </w:lvl>
    <w:lvl w:ilvl="3" w:tentative="0">
      <w:start w:val="0"/>
      <w:numFmt w:val="bullet"/>
      <w:lvlText w:val="•"/>
      <w:lvlJc w:val="left"/>
      <w:pPr>
        <w:ind w:left="3179" w:hanging="525"/>
      </w:pPr>
      <w:rPr>
        <w:rFonts w:hint="default"/>
        <w:lang w:val="de-DE" w:eastAsia="en-US" w:bidi="ar-SA"/>
      </w:rPr>
    </w:lvl>
    <w:lvl w:ilvl="4" w:tentative="0">
      <w:start w:val="0"/>
      <w:numFmt w:val="bullet"/>
      <w:lvlText w:val="•"/>
      <w:lvlJc w:val="left"/>
      <w:pPr>
        <w:ind w:left="4146" w:hanging="525"/>
      </w:pPr>
      <w:rPr>
        <w:rFonts w:hint="default"/>
        <w:lang w:val="de-DE" w:eastAsia="en-US" w:bidi="ar-SA"/>
      </w:rPr>
    </w:lvl>
    <w:lvl w:ilvl="5" w:tentative="0">
      <w:start w:val="0"/>
      <w:numFmt w:val="bullet"/>
      <w:lvlText w:val="•"/>
      <w:lvlJc w:val="left"/>
      <w:pPr>
        <w:ind w:left="5113" w:hanging="525"/>
      </w:pPr>
      <w:rPr>
        <w:rFonts w:hint="default"/>
        <w:lang w:val="de-DE" w:eastAsia="en-US" w:bidi="ar-SA"/>
      </w:rPr>
    </w:lvl>
    <w:lvl w:ilvl="6" w:tentative="0">
      <w:start w:val="0"/>
      <w:numFmt w:val="bullet"/>
      <w:lvlText w:val="•"/>
      <w:lvlJc w:val="left"/>
      <w:pPr>
        <w:ind w:left="6079" w:hanging="525"/>
      </w:pPr>
      <w:rPr>
        <w:rFonts w:hint="default"/>
        <w:lang w:val="de-DE" w:eastAsia="en-US" w:bidi="ar-SA"/>
      </w:rPr>
    </w:lvl>
    <w:lvl w:ilvl="7" w:tentative="0">
      <w:start w:val="0"/>
      <w:numFmt w:val="bullet"/>
      <w:lvlText w:val="•"/>
      <w:lvlJc w:val="left"/>
      <w:pPr>
        <w:ind w:left="7046" w:hanging="525"/>
      </w:pPr>
      <w:rPr>
        <w:rFonts w:hint="default"/>
        <w:lang w:val="de-DE" w:eastAsia="en-US" w:bidi="ar-SA"/>
      </w:rPr>
    </w:lvl>
    <w:lvl w:ilvl="8" w:tentative="0">
      <w:start w:val="0"/>
      <w:numFmt w:val="bullet"/>
      <w:lvlText w:val="•"/>
      <w:lvlJc w:val="left"/>
      <w:pPr>
        <w:ind w:left="8012" w:hanging="525"/>
      </w:pPr>
      <w:rPr>
        <w:rFonts w:hint="default"/>
        <w:lang w:val="de-DE" w:eastAsia="en-US" w:bidi="ar-SA"/>
      </w:rPr>
    </w:lvl>
  </w:abstractNum>
  <w:abstractNum w:abstractNumId="33">
    <w:nsid w:val="D7F9FE59"/>
    <w:multiLevelType w:val="multilevel"/>
    <w:tmpl w:val="D7F9FE59"/>
    <w:lvl w:ilvl="0" w:tentative="0">
      <w:start w:val="6"/>
      <w:numFmt w:val="decimal"/>
      <w:lvlText w:val="%1"/>
      <w:lvlJc w:val="left"/>
      <w:pPr>
        <w:ind w:left="668" w:hanging="389"/>
        <w:jc w:val="left"/>
      </w:pPr>
      <w:rPr>
        <w:rFonts w:hint="default"/>
        <w:lang w:val="de-DE" w:eastAsia="en-US" w:bidi="ar-SA"/>
      </w:rPr>
    </w:lvl>
    <w:lvl w:ilvl="1" w:tentative="0">
      <w:start w:val="1"/>
      <w:numFmt w:val="decimal"/>
      <w:lvlText w:val="%1.%2"/>
      <w:lvlJc w:val="left"/>
      <w:pPr>
        <w:ind w:left="668" w:hanging="389"/>
        <w:jc w:val="left"/>
      </w:pPr>
      <w:rPr>
        <w:rFonts w:hint="default"/>
        <w:spacing w:val="0"/>
        <w:w w:val="99"/>
        <w:lang w:val="de-DE" w:eastAsia="en-US" w:bidi="ar-SA"/>
      </w:rPr>
    </w:lvl>
    <w:lvl w:ilvl="2" w:tentative="0">
      <w:start w:val="0"/>
      <w:numFmt w:val="bullet"/>
      <w:lvlText w:val="•"/>
      <w:lvlJc w:val="left"/>
      <w:pPr>
        <w:ind w:left="2517" w:hanging="389"/>
      </w:pPr>
      <w:rPr>
        <w:rFonts w:hint="default"/>
        <w:lang w:val="de-DE" w:eastAsia="en-US" w:bidi="ar-SA"/>
      </w:rPr>
    </w:lvl>
    <w:lvl w:ilvl="3" w:tentative="0">
      <w:start w:val="0"/>
      <w:numFmt w:val="bullet"/>
      <w:lvlText w:val="•"/>
      <w:lvlJc w:val="left"/>
      <w:pPr>
        <w:ind w:left="3445" w:hanging="389"/>
      </w:pPr>
      <w:rPr>
        <w:rFonts w:hint="default"/>
        <w:lang w:val="de-DE" w:eastAsia="en-US" w:bidi="ar-SA"/>
      </w:rPr>
    </w:lvl>
    <w:lvl w:ilvl="4" w:tentative="0">
      <w:start w:val="0"/>
      <w:numFmt w:val="bullet"/>
      <w:lvlText w:val="•"/>
      <w:lvlJc w:val="left"/>
      <w:pPr>
        <w:ind w:left="4374" w:hanging="389"/>
      </w:pPr>
      <w:rPr>
        <w:rFonts w:hint="default"/>
        <w:lang w:val="de-DE" w:eastAsia="en-US" w:bidi="ar-SA"/>
      </w:rPr>
    </w:lvl>
    <w:lvl w:ilvl="5" w:tentative="0">
      <w:start w:val="0"/>
      <w:numFmt w:val="bullet"/>
      <w:lvlText w:val="•"/>
      <w:lvlJc w:val="left"/>
      <w:pPr>
        <w:ind w:left="5303" w:hanging="389"/>
      </w:pPr>
      <w:rPr>
        <w:rFonts w:hint="default"/>
        <w:lang w:val="de-DE" w:eastAsia="en-US" w:bidi="ar-SA"/>
      </w:rPr>
    </w:lvl>
    <w:lvl w:ilvl="6" w:tentative="0">
      <w:start w:val="0"/>
      <w:numFmt w:val="bullet"/>
      <w:lvlText w:val="•"/>
      <w:lvlJc w:val="left"/>
      <w:pPr>
        <w:ind w:left="6231" w:hanging="389"/>
      </w:pPr>
      <w:rPr>
        <w:rFonts w:hint="default"/>
        <w:lang w:val="de-DE" w:eastAsia="en-US" w:bidi="ar-SA"/>
      </w:rPr>
    </w:lvl>
    <w:lvl w:ilvl="7" w:tentative="0">
      <w:start w:val="0"/>
      <w:numFmt w:val="bullet"/>
      <w:lvlText w:val="•"/>
      <w:lvlJc w:val="left"/>
      <w:pPr>
        <w:ind w:left="7160" w:hanging="389"/>
      </w:pPr>
      <w:rPr>
        <w:rFonts w:hint="default"/>
        <w:lang w:val="de-DE" w:eastAsia="en-US" w:bidi="ar-SA"/>
      </w:rPr>
    </w:lvl>
    <w:lvl w:ilvl="8" w:tentative="0">
      <w:start w:val="0"/>
      <w:numFmt w:val="bullet"/>
      <w:lvlText w:val="•"/>
      <w:lvlJc w:val="left"/>
      <w:pPr>
        <w:ind w:left="8088" w:hanging="389"/>
      </w:pPr>
      <w:rPr>
        <w:rFonts w:hint="default"/>
        <w:lang w:val="de-DE" w:eastAsia="en-US" w:bidi="ar-SA"/>
      </w:rPr>
    </w:lvl>
  </w:abstractNum>
  <w:abstractNum w:abstractNumId="34">
    <w:nsid w:val="DAD3A854"/>
    <w:multiLevelType w:val="multilevel"/>
    <w:tmpl w:val="DAD3A854"/>
    <w:lvl w:ilvl="0" w:tentative="0">
      <w:start w:val="2"/>
      <w:numFmt w:val="decimal"/>
      <w:lvlText w:val="%1）"/>
      <w:lvlJc w:val="left"/>
      <w:pPr>
        <w:ind w:left="596" w:hanging="317"/>
        <w:jc w:val="left"/>
      </w:pPr>
      <w:rPr>
        <w:rFonts w:hint="default" w:ascii="宋体" w:hAnsi="宋体" w:eastAsia="宋体" w:cs="宋体"/>
        <w:b/>
        <w:bCs/>
        <w:spacing w:val="1"/>
        <w:w w:val="98"/>
        <w:sz w:val="19"/>
        <w:szCs w:val="19"/>
        <w:lang w:val="de-DE" w:eastAsia="en-US" w:bidi="ar-SA"/>
      </w:rPr>
    </w:lvl>
    <w:lvl w:ilvl="1" w:tentative="0">
      <w:start w:val="0"/>
      <w:numFmt w:val="bullet"/>
      <w:lvlText w:val="•"/>
      <w:lvlJc w:val="left"/>
      <w:pPr>
        <w:ind w:left="1534" w:hanging="317"/>
      </w:pPr>
      <w:rPr>
        <w:rFonts w:hint="default"/>
        <w:lang w:val="de-DE" w:eastAsia="en-US" w:bidi="ar-SA"/>
      </w:rPr>
    </w:lvl>
    <w:lvl w:ilvl="2" w:tentative="0">
      <w:start w:val="0"/>
      <w:numFmt w:val="bullet"/>
      <w:lvlText w:val="•"/>
      <w:lvlJc w:val="left"/>
      <w:pPr>
        <w:ind w:left="2469" w:hanging="317"/>
      </w:pPr>
      <w:rPr>
        <w:rFonts w:hint="default"/>
        <w:lang w:val="de-DE" w:eastAsia="en-US" w:bidi="ar-SA"/>
      </w:rPr>
    </w:lvl>
    <w:lvl w:ilvl="3" w:tentative="0">
      <w:start w:val="0"/>
      <w:numFmt w:val="bullet"/>
      <w:lvlText w:val="•"/>
      <w:lvlJc w:val="left"/>
      <w:pPr>
        <w:ind w:left="3403" w:hanging="317"/>
      </w:pPr>
      <w:rPr>
        <w:rFonts w:hint="default"/>
        <w:lang w:val="de-DE" w:eastAsia="en-US" w:bidi="ar-SA"/>
      </w:rPr>
    </w:lvl>
    <w:lvl w:ilvl="4" w:tentative="0">
      <w:start w:val="0"/>
      <w:numFmt w:val="bullet"/>
      <w:lvlText w:val="•"/>
      <w:lvlJc w:val="left"/>
      <w:pPr>
        <w:ind w:left="4338" w:hanging="317"/>
      </w:pPr>
      <w:rPr>
        <w:rFonts w:hint="default"/>
        <w:lang w:val="de-DE" w:eastAsia="en-US" w:bidi="ar-SA"/>
      </w:rPr>
    </w:lvl>
    <w:lvl w:ilvl="5" w:tentative="0">
      <w:start w:val="0"/>
      <w:numFmt w:val="bullet"/>
      <w:lvlText w:val="•"/>
      <w:lvlJc w:val="left"/>
      <w:pPr>
        <w:ind w:left="5273" w:hanging="317"/>
      </w:pPr>
      <w:rPr>
        <w:rFonts w:hint="default"/>
        <w:lang w:val="de-DE" w:eastAsia="en-US" w:bidi="ar-SA"/>
      </w:rPr>
    </w:lvl>
    <w:lvl w:ilvl="6" w:tentative="0">
      <w:start w:val="0"/>
      <w:numFmt w:val="bullet"/>
      <w:lvlText w:val="•"/>
      <w:lvlJc w:val="left"/>
      <w:pPr>
        <w:ind w:left="6207" w:hanging="317"/>
      </w:pPr>
      <w:rPr>
        <w:rFonts w:hint="default"/>
        <w:lang w:val="de-DE" w:eastAsia="en-US" w:bidi="ar-SA"/>
      </w:rPr>
    </w:lvl>
    <w:lvl w:ilvl="7" w:tentative="0">
      <w:start w:val="0"/>
      <w:numFmt w:val="bullet"/>
      <w:lvlText w:val="•"/>
      <w:lvlJc w:val="left"/>
      <w:pPr>
        <w:ind w:left="7142" w:hanging="317"/>
      </w:pPr>
      <w:rPr>
        <w:rFonts w:hint="default"/>
        <w:lang w:val="de-DE" w:eastAsia="en-US" w:bidi="ar-SA"/>
      </w:rPr>
    </w:lvl>
    <w:lvl w:ilvl="8" w:tentative="0">
      <w:start w:val="0"/>
      <w:numFmt w:val="bullet"/>
      <w:lvlText w:val="•"/>
      <w:lvlJc w:val="left"/>
      <w:pPr>
        <w:ind w:left="8076" w:hanging="317"/>
      </w:pPr>
      <w:rPr>
        <w:rFonts w:hint="default"/>
        <w:lang w:val="de-DE" w:eastAsia="en-US" w:bidi="ar-SA"/>
      </w:rPr>
    </w:lvl>
  </w:abstractNum>
  <w:abstractNum w:abstractNumId="35">
    <w:nsid w:val="DCBA6B53"/>
    <w:multiLevelType w:val="multilevel"/>
    <w:tmpl w:val="DCBA6B53"/>
    <w:lvl w:ilvl="0" w:tentative="0">
      <w:start w:val="1"/>
      <w:numFmt w:val="decimal"/>
      <w:lvlText w:val="（%1）"/>
      <w:lvlJc w:val="left"/>
      <w:pPr>
        <w:ind w:left="805" w:hanging="526"/>
        <w:jc w:val="left"/>
      </w:pPr>
      <w:rPr>
        <w:rFonts w:hint="default" w:ascii="宋体" w:hAnsi="宋体" w:eastAsia="宋体" w:cs="宋体"/>
        <w:spacing w:val="-1"/>
        <w:w w:val="99"/>
        <w:sz w:val="19"/>
        <w:szCs w:val="19"/>
        <w:lang w:val="de-DE" w:eastAsia="en-US" w:bidi="ar-SA"/>
      </w:rPr>
    </w:lvl>
    <w:lvl w:ilvl="1" w:tentative="0">
      <w:start w:val="0"/>
      <w:numFmt w:val="bullet"/>
      <w:lvlText w:val="•"/>
      <w:lvlJc w:val="left"/>
      <w:pPr>
        <w:ind w:left="1714" w:hanging="526"/>
      </w:pPr>
      <w:rPr>
        <w:rFonts w:hint="default"/>
        <w:lang w:val="de-DE" w:eastAsia="en-US" w:bidi="ar-SA"/>
      </w:rPr>
    </w:lvl>
    <w:lvl w:ilvl="2" w:tentative="0">
      <w:start w:val="0"/>
      <w:numFmt w:val="bullet"/>
      <w:lvlText w:val="•"/>
      <w:lvlJc w:val="left"/>
      <w:pPr>
        <w:ind w:left="2629" w:hanging="526"/>
      </w:pPr>
      <w:rPr>
        <w:rFonts w:hint="default"/>
        <w:lang w:val="de-DE" w:eastAsia="en-US" w:bidi="ar-SA"/>
      </w:rPr>
    </w:lvl>
    <w:lvl w:ilvl="3" w:tentative="0">
      <w:start w:val="0"/>
      <w:numFmt w:val="bullet"/>
      <w:lvlText w:val="•"/>
      <w:lvlJc w:val="left"/>
      <w:pPr>
        <w:ind w:left="3543" w:hanging="526"/>
      </w:pPr>
      <w:rPr>
        <w:rFonts w:hint="default"/>
        <w:lang w:val="de-DE" w:eastAsia="en-US" w:bidi="ar-SA"/>
      </w:rPr>
    </w:lvl>
    <w:lvl w:ilvl="4" w:tentative="0">
      <w:start w:val="0"/>
      <w:numFmt w:val="bullet"/>
      <w:lvlText w:val="•"/>
      <w:lvlJc w:val="left"/>
      <w:pPr>
        <w:ind w:left="4458" w:hanging="526"/>
      </w:pPr>
      <w:rPr>
        <w:rFonts w:hint="default"/>
        <w:lang w:val="de-DE" w:eastAsia="en-US" w:bidi="ar-SA"/>
      </w:rPr>
    </w:lvl>
    <w:lvl w:ilvl="5" w:tentative="0">
      <w:start w:val="0"/>
      <w:numFmt w:val="bullet"/>
      <w:lvlText w:val="•"/>
      <w:lvlJc w:val="left"/>
      <w:pPr>
        <w:ind w:left="5373" w:hanging="526"/>
      </w:pPr>
      <w:rPr>
        <w:rFonts w:hint="default"/>
        <w:lang w:val="de-DE" w:eastAsia="en-US" w:bidi="ar-SA"/>
      </w:rPr>
    </w:lvl>
    <w:lvl w:ilvl="6" w:tentative="0">
      <w:start w:val="0"/>
      <w:numFmt w:val="bullet"/>
      <w:lvlText w:val="•"/>
      <w:lvlJc w:val="left"/>
      <w:pPr>
        <w:ind w:left="6287" w:hanging="526"/>
      </w:pPr>
      <w:rPr>
        <w:rFonts w:hint="default"/>
        <w:lang w:val="de-DE" w:eastAsia="en-US" w:bidi="ar-SA"/>
      </w:rPr>
    </w:lvl>
    <w:lvl w:ilvl="7" w:tentative="0">
      <w:start w:val="0"/>
      <w:numFmt w:val="bullet"/>
      <w:lvlText w:val="•"/>
      <w:lvlJc w:val="left"/>
      <w:pPr>
        <w:ind w:left="7202" w:hanging="526"/>
      </w:pPr>
      <w:rPr>
        <w:rFonts w:hint="default"/>
        <w:lang w:val="de-DE" w:eastAsia="en-US" w:bidi="ar-SA"/>
      </w:rPr>
    </w:lvl>
    <w:lvl w:ilvl="8" w:tentative="0">
      <w:start w:val="0"/>
      <w:numFmt w:val="bullet"/>
      <w:lvlText w:val="•"/>
      <w:lvlJc w:val="left"/>
      <w:pPr>
        <w:ind w:left="8116" w:hanging="526"/>
      </w:pPr>
      <w:rPr>
        <w:rFonts w:hint="default"/>
        <w:lang w:val="de-DE" w:eastAsia="en-US" w:bidi="ar-SA"/>
      </w:rPr>
    </w:lvl>
  </w:abstractNum>
  <w:abstractNum w:abstractNumId="36">
    <w:nsid w:val="E093A4B0"/>
    <w:multiLevelType w:val="multilevel"/>
    <w:tmpl w:val="E093A4B0"/>
    <w:lvl w:ilvl="0" w:tentative="0">
      <w:start w:val="0"/>
      <w:numFmt w:val="bullet"/>
      <w:lvlText w:val="-"/>
      <w:lvlJc w:val="left"/>
      <w:pPr>
        <w:ind w:left="318" w:hanging="209"/>
      </w:pPr>
      <w:rPr>
        <w:rFonts w:hint="default" w:ascii="宋体" w:hAnsi="宋体" w:eastAsia="宋体" w:cs="宋体"/>
        <w:w w:val="98"/>
        <w:sz w:val="21"/>
        <w:szCs w:val="21"/>
        <w:lang w:val="de-DE" w:eastAsia="en-US" w:bidi="ar-SA"/>
      </w:rPr>
    </w:lvl>
    <w:lvl w:ilvl="1" w:tentative="0">
      <w:start w:val="0"/>
      <w:numFmt w:val="bullet"/>
      <w:lvlText w:val="•"/>
      <w:lvlJc w:val="left"/>
      <w:pPr>
        <w:ind w:left="1140" w:hanging="209"/>
      </w:pPr>
      <w:rPr>
        <w:rFonts w:hint="default"/>
        <w:lang w:val="de-DE" w:eastAsia="en-US" w:bidi="ar-SA"/>
      </w:rPr>
    </w:lvl>
    <w:lvl w:ilvl="2" w:tentative="0">
      <w:start w:val="0"/>
      <w:numFmt w:val="bullet"/>
      <w:lvlText w:val="•"/>
      <w:lvlJc w:val="left"/>
      <w:pPr>
        <w:ind w:left="1961" w:hanging="209"/>
      </w:pPr>
      <w:rPr>
        <w:rFonts w:hint="default"/>
        <w:lang w:val="de-DE" w:eastAsia="en-US" w:bidi="ar-SA"/>
      </w:rPr>
    </w:lvl>
    <w:lvl w:ilvl="3" w:tentative="0">
      <w:start w:val="0"/>
      <w:numFmt w:val="bullet"/>
      <w:lvlText w:val="•"/>
      <w:lvlJc w:val="left"/>
      <w:pPr>
        <w:ind w:left="2782" w:hanging="209"/>
      </w:pPr>
      <w:rPr>
        <w:rFonts w:hint="default"/>
        <w:lang w:val="de-DE" w:eastAsia="en-US" w:bidi="ar-SA"/>
      </w:rPr>
    </w:lvl>
    <w:lvl w:ilvl="4" w:tentative="0">
      <w:start w:val="0"/>
      <w:numFmt w:val="bullet"/>
      <w:lvlText w:val="•"/>
      <w:lvlJc w:val="left"/>
      <w:pPr>
        <w:ind w:left="3602" w:hanging="209"/>
      </w:pPr>
      <w:rPr>
        <w:rFonts w:hint="default"/>
        <w:lang w:val="de-DE" w:eastAsia="en-US" w:bidi="ar-SA"/>
      </w:rPr>
    </w:lvl>
    <w:lvl w:ilvl="5" w:tentative="0">
      <w:start w:val="0"/>
      <w:numFmt w:val="bullet"/>
      <w:lvlText w:val="•"/>
      <w:lvlJc w:val="left"/>
      <w:pPr>
        <w:ind w:left="4423" w:hanging="209"/>
      </w:pPr>
      <w:rPr>
        <w:rFonts w:hint="default"/>
        <w:lang w:val="de-DE" w:eastAsia="en-US" w:bidi="ar-SA"/>
      </w:rPr>
    </w:lvl>
    <w:lvl w:ilvl="6" w:tentative="0">
      <w:start w:val="0"/>
      <w:numFmt w:val="bullet"/>
      <w:lvlText w:val="•"/>
      <w:lvlJc w:val="left"/>
      <w:pPr>
        <w:ind w:left="5244" w:hanging="209"/>
      </w:pPr>
      <w:rPr>
        <w:rFonts w:hint="default"/>
        <w:lang w:val="de-DE" w:eastAsia="en-US" w:bidi="ar-SA"/>
      </w:rPr>
    </w:lvl>
    <w:lvl w:ilvl="7" w:tentative="0">
      <w:start w:val="0"/>
      <w:numFmt w:val="bullet"/>
      <w:lvlText w:val="•"/>
      <w:lvlJc w:val="left"/>
      <w:pPr>
        <w:ind w:left="6064" w:hanging="209"/>
      </w:pPr>
      <w:rPr>
        <w:rFonts w:hint="default"/>
        <w:lang w:val="de-DE" w:eastAsia="en-US" w:bidi="ar-SA"/>
      </w:rPr>
    </w:lvl>
    <w:lvl w:ilvl="8" w:tentative="0">
      <w:start w:val="0"/>
      <w:numFmt w:val="bullet"/>
      <w:lvlText w:val="•"/>
      <w:lvlJc w:val="left"/>
      <w:pPr>
        <w:ind w:left="6885" w:hanging="209"/>
      </w:pPr>
      <w:rPr>
        <w:rFonts w:hint="default"/>
        <w:lang w:val="de-DE" w:eastAsia="en-US" w:bidi="ar-SA"/>
      </w:rPr>
    </w:lvl>
  </w:abstractNum>
  <w:abstractNum w:abstractNumId="37">
    <w:nsid w:val="E504947C"/>
    <w:multiLevelType w:val="multilevel"/>
    <w:tmpl w:val="E504947C"/>
    <w:lvl w:ilvl="0" w:tentative="0">
      <w:start w:val="0"/>
      <w:numFmt w:val="bullet"/>
      <w:lvlText w:val="-"/>
      <w:lvlJc w:val="left"/>
      <w:pPr>
        <w:ind w:left="908" w:hanging="209"/>
      </w:pPr>
      <w:rPr>
        <w:rFonts w:hint="default" w:ascii="宋体" w:hAnsi="宋体" w:eastAsia="宋体" w:cs="宋体"/>
        <w:w w:val="98"/>
        <w:sz w:val="21"/>
        <w:szCs w:val="21"/>
        <w:lang w:val="de-DE" w:eastAsia="en-US" w:bidi="ar-SA"/>
      </w:rPr>
    </w:lvl>
    <w:lvl w:ilvl="1" w:tentative="0">
      <w:start w:val="0"/>
      <w:numFmt w:val="bullet"/>
      <w:lvlText w:val="-"/>
      <w:lvlJc w:val="left"/>
      <w:pPr>
        <w:ind w:left="1120" w:hanging="212"/>
      </w:pPr>
      <w:rPr>
        <w:rFonts w:hint="default" w:ascii="宋体" w:hAnsi="宋体" w:eastAsia="宋体" w:cs="宋体"/>
        <w:w w:val="98"/>
        <w:sz w:val="21"/>
        <w:szCs w:val="21"/>
        <w:lang w:val="de-DE" w:eastAsia="en-US" w:bidi="ar-SA"/>
      </w:rPr>
    </w:lvl>
    <w:lvl w:ilvl="2" w:tentative="0">
      <w:start w:val="0"/>
      <w:numFmt w:val="bullet"/>
      <w:lvlText w:val="•"/>
      <w:lvlJc w:val="left"/>
      <w:pPr>
        <w:ind w:left="2100" w:hanging="212"/>
      </w:pPr>
      <w:rPr>
        <w:rFonts w:hint="default"/>
        <w:lang w:val="de-DE" w:eastAsia="en-US" w:bidi="ar-SA"/>
      </w:rPr>
    </w:lvl>
    <w:lvl w:ilvl="3" w:tentative="0">
      <w:start w:val="0"/>
      <w:numFmt w:val="bullet"/>
      <w:lvlText w:val="•"/>
      <w:lvlJc w:val="left"/>
      <w:pPr>
        <w:ind w:left="3081" w:hanging="212"/>
      </w:pPr>
      <w:rPr>
        <w:rFonts w:hint="default"/>
        <w:lang w:val="de-DE" w:eastAsia="en-US" w:bidi="ar-SA"/>
      </w:rPr>
    </w:lvl>
    <w:lvl w:ilvl="4" w:tentative="0">
      <w:start w:val="0"/>
      <w:numFmt w:val="bullet"/>
      <w:lvlText w:val="•"/>
      <w:lvlJc w:val="left"/>
      <w:pPr>
        <w:ind w:left="4062" w:hanging="212"/>
      </w:pPr>
      <w:rPr>
        <w:rFonts w:hint="default"/>
        <w:lang w:val="de-DE" w:eastAsia="en-US" w:bidi="ar-SA"/>
      </w:rPr>
    </w:lvl>
    <w:lvl w:ilvl="5" w:tentative="0">
      <w:start w:val="0"/>
      <w:numFmt w:val="bullet"/>
      <w:lvlText w:val="•"/>
      <w:lvlJc w:val="left"/>
      <w:pPr>
        <w:ind w:left="5042" w:hanging="212"/>
      </w:pPr>
      <w:rPr>
        <w:rFonts w:hint="default"/>
        <w:lang w:val="de-DE" w:eastAsia="en-US" w:bidi="ar-SA"/>
      </w:rPr>
    </w:lvl>
    <w:lvl w:ilvl="6" w:tentative="0">
      <w:start w:val="0"/>
      <w:numFmt w:val="bullet"/>
      <w:lvlText w:val="•"/>
      <w:lvlJc w:val="left"/>
      <w:pPr>
        <w:ind w:left="6023" w:hanging="212"/>
      </w:pPr>
      <w:rPr>
        <w:rFonts w:hint="default"/>
        <w:lang w:val="de-DE" w:eastAsia="en-US" w:bidi="ar-SA"/>
      </w:rPr>
    </w:lvl>
    <w:lvl w:ilvl="7" w:tentative="0">
      <w:start w:val="0"/>
      <w:numFmt w:val="bullet"/>
      <w:lvlText w:val="•"/>
      <w:lvlJc w:val="left"/>
      <w:pPr>
        <w:ind w:left="7004" w:hanging="212"/>
      </w:pPr>
      <w:rPr>
        <w:rFonts w:hint="default"/>
        <w:lang w:val="de-DE" w:eastAsia="en-US" w:bidi="ar-SA"/>
      </w:rPr>
    </w:lvl>
    <w:lvl w:ilvl="8" w:tentative="0">
      <w:start w:val="0"/>
      <w:numFmt w:val="bullet"/>
      <w:lvlText w:val="•"/>
      <w:lvlJc w:val="left"/>
      <w:pPr>
        <w:ind w:left="7984" w:hanging="212"/>
      </w:pPr>
      <w:rPr>
        <w:rFonts w:hint="default"/>
        <w:lang w:val="de-DE" w:eastAsia="en-US" w:bidi="ar-SA"/>
      </w:rPr>
    </w:lvl>
  </w:abstractNum>
  <w:abstractNum w:abstractNumId="38">
    <w:nsid w:val="E7B27C5B"/>
    <w:multiLevelType w:val="multilevel"/>
    <w:tmpl w:val="E7B27C5B"/>
    <w:lvl w:ilvl="0" w:tentative="0">
      <w:start w:val="0"/>
      <w:numFmt w:val="bullet"/>
      <w:lvlText w:val="-"/>
      <w:lvlJc w:val="left"/>
      <w:pPr>
        <w:ind w:left="1120" w:hanging="212"/>
      </w:pPr>
      <w:rPr>
        <w:rFonts w:hint="default" w:ascii="宋体" w:hAnsi="宋体" w:eastAsia="宋体" w:cs="宋体"/>
        <w:w w:val="98"/>
        <w:sz w:val="21"/>
        <w:szCs w:val="21"/>
        <w:lang w:val="de-DE" w:eastAsia="en-US" w:bidi="ar-SA"/>
      </w:rPr>
    </w:lvl>
    <w:lvl w:ilvl="1" w:tentative="0">
      <w:start w:val="0"/>
      <w:numFmt w:val="bullet"/>
      <w:lvlText w:val="•"/>
      <w:lvlJc w:val="left"/>
      <w:pPr>
        <w:ind w:left="2002" w:hanging="212"/>
      </w:pPr>
      <w:rPr>
        <w:rFonts w:hint="default"/>
        <w:lang w:val="de-DE" w:eastAsia="en-US" w:bidi="ar-SA"/>
      </w:rPr>
    </w:lvl>
    <w:lvl w:ilvl="2" w:tentative="0">
      <w:start w:val="0"/>
      <w:numFmt w:val="bullet"/>
      <w:lvlText w:val="•"/>
      <w:lvlJc w:val="left"/>
      <w:pPr>
        <w:ind w:left="2885" w:hanging="212"/>
      </w:pPr>
      <w:rPr>
        <w:rFonts w:hint="default"/>
        <w:lang w:val="de-DE" w:eastAsia="en-US" w:bidi="ar-SA"/>
      </w:rPr>
    </w:lvl>
    <w:lvl w:ilvl="3" w:tentative="0">
      <w:start w:val="0"/>
      <w:numFmt w:val="bullet"/>
      <w:lvlText w:val="•"/>
      <w:lvlJc w:val="left"/>
      <w:pPr>
        <w:ind w:left="3767" w:hanging="212"/>
      </w:pPr>
      <w:rPr>
        <w:rFonts w:hint="default"/>
        <w:lang w:val="de-DE" w:eastAsia="en-US" w:bidi="ar-SA"/>
      </w:rPr>
    </w:lvl>
    <w:lvl w:ilvl="4" w:tentative="0">
      <w:start w:val="0"/>
      <w:numFmt w:val="bullet"/>
      <w:lvlText w:val="•"/>
      <w:lvlJc w:val="left"/>
      <w:pPr>
        <w:ind w:left="4650" w:hanging="212"/>
      </w:pPr>
      <w:rPr>
        <w:rFonts w:hint="default"/>
        <w:lang w:val="de-DE" w:eastAsia="en-US" w:bidi="ar-SA"/>
      </w:rPr>
    </w:lvl>
    <w:lvl w:ilvl="5" w:tentative="0">
      <w:start w:val="0"/>
      <w:numFmt w:val="bullet"/>
      <w:lvlText w:val="•"/>
      <w:lvlJc w:val="left"/>
      <w:pPr>
        <w:ind w:left="5533" w:hanging="212"/>
      </w:pPr>
      <w:rPr>
        <w:rFonts w:hint="default"/>
        <w:lang w:val="de-DE" w:eastAsia="en-US" w:bidi="ar-SA"/>
      </w:rPr>
    </w:lvl>
    <w:lvl w:ilvl="6" w:tentative="0">
      <w:start w:val="0"/>
      <w:numFmt w:val="bullet"/>
      <w:lvlText w:val="•"/>
      <w:lvlJc w:val="left"/>
      <w:pPr>
        <w:ind w:left="6415" w:hanging="212"/>
      </w:pPr>
      <w:rPr>
        <w:rFonts w:hint="default"/>
        <w:lang w:val="de-DE" w:eastAsia="en-US" w:bidi="ar-SA"/>
      </w:rPr>
    </w:lvl>
    <w:lvl w:ilvl="7" w:tentative="0">
      <w:start w:val="0"/>
      <w:numFmt w:val="bullet"/>
      <w:lvlText w:val="•"/>
      <w:lvlJc w:val="left"/>
      <w:pPr>
        <w:ind w:left="7298" w:hanging="212"/>
      </w:pPr>
      <w:rPr>
        <w:rFonts w:hint="default"/>
        <w:lang w:val="de-DE" w:eastAsia="en-US" w:bidi="ar-SA"/>
      </w:rPr>
    </w:lvl>
    <w:lvl w:ilvl="8" w:tentative="0">
      <w:start w:val="0"/>
      <w:numFmt w:val="bullet"/>
      <w:lvlText w:val="•"/>
      <w:lvlJc w:val="left"/>
      <w:pPr>
        <w:ind w:left="8180" w:hanging="212"/>
      </w:pPr>
      <w:rPr>
        <w:rFonts w:hint="default"/>
        <w:lang w:val="de-DE" w:eastAsia="en-US" w:bidi="ar-SA"/>
      </w:rPr>
    </w:lvl>
  </w:abstractNum>
  <w:abstractNum w:abstractNumId="39">
    <w:nsid w:val="F0E89278"/>
    <w:multiLevelType w:val="multilevel"/>
    <w:tmpl w:val="F0E89278"/>
    <w:lvl w:ilvl="0" w:tentative="0">
      <w:start w:val="1"/>
      <w:numFmt w:val="decimal"/>
      <w:lvlText w:val="（%1）"/>
      <w:lvlJc w:val="left"/>
      <w:pPr>
        <w:ind w:left="805" w:hanging="526"/>
        <w:jc w:val="left"/>
      </w:pPr>
      <w:rPr>
        <w:rFonts w:hint="default" w:ascii="宋体" w:hAnsi="宋体" w:eastAsia="宋体" w:cs="宋体"/>
        <w:spacing w:val="-1"/>
        <w:w w:val="99"/>
        <w:sz w:val="19"/>
        <w:szCs w:val="19"/>
        <w:lang w:val="de-DE" w:eastAsia="en-US" w:bidi="ar-SA"/>
      </w:rPr>
    </w:lvl>
    <w:lvl w:ilvl="1" w:tentative="0">
      <w:start w:val="0"/>
      <w:numFmt w:val="bullet"/>
      <w:lvlText w:val="•"/>
      <w:lvlJc w:val="left"/>
      <w:pPr>
        <w:ind w:left="1714" w:hanging="526"/>
      </w:pPr>
      <w:rPr>
        <w:rFonts w:hint="default"/>
        <w:lang w:val="de-DE" w:eastAsia="en-US" w:bidi="ar-SA"/>
      </w:rPr>
    </w:lvl>
    <w:lvl w:ilvl="2" w:tentative="0">
      <w:start w:val="0"/>
      <w:numFmt w:val="bullet"/>
      <w:lvlText w:val="•"/>
      <w:lvlJc w:val="left"/>
      <w:pPr>
        <w:ind w:left="2629" w:hanging="526"/>
      </w:pPr>
      <w:rPr>
        <w:rFonts w:hint="default"/>
        <w:lang w:val="de-DE" w:eastAsia="en-US" w:bidi="ar-SA"/>
      </w:rPr>
    </w:lvl>
    <w:lvl w:ilvl="3" w:tentative="0">
      <w:start w:val="0"/>
      <w:numFmt w:val="bullet"/>
      <w:lvlText w:val="•"/>
      <w:lvlJc w:val="left"/>
      <w:pPr>
        <w:ind w:left="3543" w:hanging="526"/>
      </w:pPr>
      <w:rPr>
        <w:rFonts w:hint="default"/>
        <w:lang w:val="de-DE" w:eastAsia="en-US" w:bidi="ar-SA"/>
      </w:rPr>
    </w:lvl>
    <w:lvl w:ilvl="4" w:tentative="0">
      <w:start w:val="0"/>
      <w:numFmt w:val="bullet"/>
      <w:lvlText w:val="•"/>
      <w:lvlJc w:val="left"/>
      <w:pPr>
        <w:ind w:left="4458" w:hanging="526"/>
      </w:pPr>
      <w:rPr>
        <w:rFonts w:hint="default"/>
        <w:lang w:val="de-DE" w:eastAsia="en-US" w:bidi="ar-SA"/>
      </w:rPr>
    </w:lvl>
    <w:lvl w:ilvl="5" w:tentative="0">
      <w:start w:val="0"/>
      <w:numFmt w:val="bullet"/>
      <w:lvlText w:val="•"/>
      <w:lvlJc w:val="left"/>
      <w:pPr>
        <w:ind w:left="5373" w:hanging="526"/>
      </w:pPr>
      <w:rPr>
        <w:rFonts w:hint="default"/>
        <w:lang w:val="de-DE" w:eastAsia="en-US" w:bidi="ar-SA"/>
      </w:rPr>
    </w:lvl>
    <w:lvl w:ilvl="6" w:tentative="0">
      <w:start w:val="0"/>
      <w:numFmt w:val="bullet"/>
      <w:lvlText w:val="•"/>
      <w:lvlJc w:val="left"/>
      <w:pPr>
        <w:ind w:left="6287" w:hanging="526"/>
      </w:pPr>
      <w:rPr>
        <w:rFonts w:hint="default"/>
        <w:lang w:val="de-DE" w:eastAsia="en-US" w:bidi="ar-SA"/>
      </w:rPr>
    </w:lvl>
    <w:lvl w:ilvl="7" w:tentative="0">
      <w:start w:val="0"/>
      <w:numFmt w:val="bullet"/>
      <w:lvlText w:val="•"/>
      <w:lvlJc w:val="left"/>
      <w:pPr>
        <w:ind w:left="7202" w:hanging="526"/>
      </w:pPr>
      <w:rPr>
        <w:rFonts w:hint="default"/>
        <w:lang w:val="de-DE" w:eastAsia="en-US" w:bidi="ar-SA"/>
      </w:rPr>
    </w:lvl>
    <w:lvl w:ilvl="8" w:tentative="0">
      <w:start w:val="0"/>
      <w:numFmt w:val="bullet"/>
      <w:lvlText w:val="•"/>
      <w:lvlJc w:val="left"/>
      <w:pPr>
        <w:ind w:left="8116" w:hanging="526"/>
      </w:pPr>
      <w:rPr>
        <w:rFonts w:hint="default"/>
        <w:lang w:val="de-DE" w:eastAsia="en-US" w:bidi="ar-SA"/>
      </w:rPr>
    </w:lvl>
  </w:abstractNum>
  <w:abstractNum w:abstractNumId="40">
    <w:nsid w:val="F4B5D9F5"/>
    <w:multiLevelType w:val="multilevel"/>
    <w:tmpl w:val="F4B5D9F5"/>
    <w:lvl w:ilvl="0" w:tentative="0">
      <w:start w:val="1"/>
      <w:numFmt w:val="decimal"/>
      <w:lvlText w:val="（%1）"/>
      <w:lvlJc w:val="left"/>
      <w:pPr>
        <w:ind w:left="280" w:hanging="526"/>
        <w:jc w:val="left"/>
      </w:pPr>
      <w:rPr>
        <w:rFonts w:hint="default" w:ascii="宋体" w:hAnsi="宋体" w:eastAsia="宋体" w:cs="宋体"/>
        <w:spacing w:val="-1"/>
        <w:w w:val="99"/>
        <w:sz w:val="19"/>
        <w:szCs w:val="19"/>
        <w:lang w:val="de-DE" w:eastAsia="en-US" w:bidi="ar-SA"/>
      </w:rPr>
    </w:lvl>
    <w:lvl w:ilvl="1" w:tentative="0">
      <w:start w:val="0"/>
      <w:numFmt w:val="bullet"/>
      <w:lvlText w:val="•"/>
      <w:lvlJc w:val="left"/>
      <w:pPr>
        <w:ind w:left="1246" w:hanging="526"/>
      </w:pPr>
      <w:rPr>
        <w:rFonts w:hint="default"/>
        <w:lang w:val="de-DE" w:eastAsia="en-US" w:bidi="ar-SA"/>
      </w:rPr>
    </w:lvl>
    <w:lvl w:ilvl="2" w:tentative="0">
      <w:start w:val="0"/>
      <w:numFmt w:val="bullet"/>
      <w:lvlText w:val="•"/>
      <w:lvlJc w:val="left"/>
      <w:pPr>
        <w:ind w:left="2213" w:hanging="526"/>
      </w:pPr>
      <w:rPr>
        <w:rFonts w:hint="default"/>
        <w:lang w:val="de-DE" w:eastAsia="en-US" w:bidi="ar-SA"/>
      </w:rPr>
    </w:lvl>
    <w:lvl w:ilvl="3" w:tentative="0">
      <w:start w:val="0"/>
      <w:numFmt w:val="bullet"/>
      <w:lvlText w:val="•"/>
      <w:lvlJc w:val="left"/>
      <w:pPr>
        <w:ind w:left="3179" w:hanging="526"/>
      </w:pPr>
      <w:rPr>
        <w:rFonts w:hint="default"/>
        <w:lang w:val="de-DE" w:eastAsia="en-US" w:bidi="ar-SA"/>
      </w:rPr>
    </w:lvl>
    <w:lvl w:ilvl="4" w:tentative="0">
      <w:start w:val="0"/>
      <w:numFmt w:val="bullet"/>
      <w:lvlText w:val="•"/>
      <w:lvlJc w:val="left"/>
      <w:pPr>
        <w:ind w:left="4146" w:hanging="526"/>
      </w:pPr>
      <w:rPr>
        <w:rFonts w:hint="default"/>
        <w:lang w:val="de-DE" w:eastAsia="en-US" w:bidi="ar-SA"/>
      </w:rPr>
    </w:lvl>
    <w:lvl w:ilvl="5" w:tentative="0">
      <w:start w:val="0"/>
      <w:numFmt w:val="bullet"/>
      <w:lvlText w:val="•"/>
      <w:lvlJc w:val="left"/>
      <w:pPr>
        <w:ind w:left="5113" w:hanging="526"/>
      </w:pPr>
      <w:rPr>
        <w:rFonts w:hint="default"/>
        <w:lang w:val="de-DE" w:eastAsia="en-US" w:bidi="ar-SA"/>
      </w:rPr>
    </w:lvl>
    <w:lvl w:ilvl="6" w:tentative="0">
      <w:start w:val="0"/>
      <w:numFmt w:val="bullet"/>
      <w:lvlText w:val="•"/>
      <w:lvlJc w:val="left"/>
      <w:pPr>
        <w:ind w:left="6079" w:hanging="526"/>
      </w:pPr>
      <w:rPr>
        <w:rFonts w:hint="default"/>
        <w:lang w:val="de-DE" w:eastAsia="en-US" w:bidi="ar-SA"/>
      </w:rPr>
    </w:lvl>
    <w:lvl w:ilvl="7" w:tentative="0">
      <w:start w:val="0"/>
      <w:numFmt w:val="bullet"/>
      <w:lvlText w:val="•"/>
      <w:lvlJc w:val="left"/>
      <w:pPr>
        <w:ind w:left="7046" w:hanging="526"/>
      </w:pPr>
      <w:rPr>
        <w:rFonts w:hint="default"/>
        <w:lang w:val="de-DE" w:eastAsia="en-US" w:bidi="ar-SA"/>
      </w:rPr>
    </w:lvl>
    <w:lvl w:ilvl="8" w:tentative="0">
      <w:start w:val="0"/>
      <w:numFmt w:val="bullet"/>
      <w:lvlText w:val="•"/>
      <w:lvlJc w:val="left"/>
      <w:pPr>
        <w:ind w:left="8012" w:hanging="526"/>
      </w:pPr>
      <w:rPr>
        <w:rFonts w:hint="default"/>
        <w:lang w:val="de-DE" w:eastAsia="en-US" w:bidi="ar-SA"/>
      </w:rPr>
    </w:lvl>
  </w:abstractNum>
  <w:abstractNum w:abstractNumId="41">
    <w:nsid w:val="F689643B"/>
    <w:multiLevelType w:val="multilevel"/>
    <w:tmpl w:val="F689643B"/>
    <w:lvl w:ilvl="0" w:tentative="0">
      <w:start w:val="1"/>
      <w:numFmt w:val="decimal"/>
      <w:lvlText w:val="（%1）"/>
      <w:lvlJc w:val="left"/>
      <w:pPr>
        <w:ind w:left="807" w:hanging="528"/>
        <w:jc w:val="left"/>
      </w:pPr>
      <w:rPr>
        <w:rFonts w:hint="default" w:ascii="宋体" w:hAnsi="宋体" w:eastAsia="宋体" w:cs="宋体"/>
        <w:b/>
        <w:bCs/>
        <w:spacing w:val="-1"/>
        <w:w w:val="98"/>
        <w:sz w:val="19"/>
        <w:szCs w:val="19"/>
        <w:lang w:val="de-DE" w:eastAsia="en-US" w:bidi="ar-SA"/>
      </w:rPr>
    </w:lvl>
    <w:lvl w:ilvl="1" w:tentative="0">
      <w:start w:val="0"/>
      <w:numFmt w:val="bullet"/>
      <w:lvlText w:val="•"/>
      <w:lvlJc w:val="left"/>
      <w:pPr>
        <w:ind w:left="800" w:hanging="528"/>
      </w:pPr>
      <w:rPr>
        <w:rFonts w:hint="default"/>
        <w:lang w:val="de-DE" w:eastAsia="en-US" w:bidi="ar-SA"/>
      </w:rPr>
    </w:lvl>
    <w:lvl w:ilvl="2" w:tentative="0">
      <w:start w:val="0"/>
      <w:numFmt w:val="bullet"/>
      <w:lvlText w:val="•"/>
      <w:lvlJc w:val="left"/>
      <w:pPr>
        <w:ind w:left="1816" w:hanging="528"/>
      </w:pPr>
      <w:rPr>
        <w:rFonts w:hint="default"/>
        <w:lang w:val="de-DE" w:eastAsia="en-US" w:bidi="ar-SA"/>
      </w:rPr>
    </w:lvl>
    <w:lvl w:ilvl="3" w:tentative="0">
      <w:start w:val="0"/>
      <w:numFmt w:val="bullet"/>
      <w:lvlText w:val="•"/>
      <w:lvlJc w:val="left"/>
      <w:pPr>
        <w:ind w:left="2832" w:hanging="528"/>
      </w:pPr>
      <w:rPr>
        <w:rFonts w:hint="default"/>
        <w:lang w:val="de-DE" w:eastAsia="en-US" w:bidi="ar-SA"/>
      </w:rPr>
    </w:lvl>
    <w:lvl w:ilvl="4" w:tentative="0">
      <w:start w:val="0"/>
      <w:numFmt w:val="bullet"/>
      <w:lvlText w:val="•"/>
      <w:lvlJc w:val="left"/>
      <w:pPr>
        <w:ind w:left="3848" w:hanging="528"/>
      </w:pPr>
      <w:rPr>
        <w:rFonts w:hint="default"/>
        <w:lang w:val="de-DE" w:eastAsia="en-US" w:bidi="ar-SA"/>
      </w:rPr>
    </w:lvl>
    <w:lvl w:ilvl="5" w:tentative="0">
      <w:start w:val="0"/>
      <w:numFmt w:val="bullet"/>
      <w:lvlText w:val="•"/>
      <w:lvlJc w:val="left"/>
      <w:pPr>
        <w:ind w:left="4864" w:hanging="528"/>
      </w:pPr>
      <w:rPr>
        <w:rFonts w:hint="default"/>
        <w:lang w:val="de-DE" w:eastAsia="en-US" w:bidi="ar-SA"/>
      </w:rPr>
    </w:lvl>
    <w:lvl w:ilvl="6" w:tentative="0">
      <w:start w:val="0"/>
      <w:numFmt w:val="bullet"/>
      <w:lvlText w:val="•"/>
      <w:lvlJc w:val="left"/>
      <w:pPr>
        <w:ind w:left="5881" w:hanging="528"/>
      </w:pPr>
      <w:rPr>
        <w:rFonts w:hint="default"/>
        <w:lang w:val="de-DE" w:eastAsia="en-US" w:bidi="ar-SA"/>
      </w:rPr>
    </w:lvl>
    <w:lvl w:ilvl="7" w:tentative="0">
      <w:start w:val="0"/>
      <w:numFmt w:val="bullet"/>
      <w:lvlText w:val="•"/>
      <w:lvlJc w:val="left"/>
      <w:pPr>
        <w:ind w:left="6897" w:hanging="528"/>
      </w:pPr>
      <w:rPr>
        <w:rFonts w:hint="default"/>
        <w:lang w:val="de-DE" w:eastAsia="en-US" w:bidi="ar-SA"/>
      </w:rPr>
    </w:lvl>
    <w:lvl w:ilvl="8" w:tentative="0">
      <w:start w:val="0"/>
      <w:numFmt w:val="bullet"/>
      <w:lvlText w:val="•"/>
      <w:lvlJc w:val="left"/>
      <w:pPr>
        <w:ind w:left="7913" w:hanging="528"/>
      </w:pPr>
      <w:rPr>
        <w:rFonts w:hint="default"/>
        <w:lang w:val="de-DE" w:eastAsia="en-US" w:bidi="ar-SA"/>
      </w:rPr>
    </w:lvl>
  </w:abstractNum>
  <w:abstractNum w:abstractNumId="42">
    <w:nsid w:val="F7735DC9"/>
    <w:multiLevelType w:val="multilevel"/>
    <w:tmpl w:val="F7735DC9"/>
    <w:lvl w:ilvl="0" w:tentative="0">
      <w:start w:val="1"/>
      <w:numFmt w:val="decimal"/>
      <w:lvlText w:val="（%1）"/>
      <w:lvlJc w:val="left"/>
      <w:pPr>
        <w:ind w:left="807" w:hanging="528"/>
        <w:jc w:val="left"/>
      </w:pPr>
      <w:rPr>
        <w:rFonts w:hint="default" w:ascii="宋体" w:hAnsi="宋体" w:eastAsia="宋体" w:cs="宋体"/>
        <w:b/>
        <w:bCs/>
        <w:spacing w:val="-1"/>
        <w:w w:val="98"/>
        <w:sz w:val="19"/>
        <w:szCs w:val="19"/>
        <w:lang w:val="de-DE" w:eastAsia="en-US" w:bidi="ar-SA"/>
      </w:rPr>
    </w:lvl>
    <w:lvl w:ilvl="1" w:tentative="0">
      <w:start w:val="0"/>
      <w:numFmt w:val="bullet"/>
      <w:lvlText w:val="•"/>
      <w:lvlJc w:val="left"/>
      <w:pPr>
        <w:ind w:left="1714" w:hanging="528"/>
      </w:pPr>
      <w:rPr>
        <w:rFonts w:hint="default"/>
        <w:lang w:val="de-DE" w:eastAsia="en-US" w:bidi="ar-SA"/>
      </w:rPr>
    </w:lvl>
    <w:lvl w:ilvl="2" w:tentative="0">
      <w:start w:val="0"/>
      <w:numFmt w:val="bullet"/>
      <w:lvlText w:val="•"/>
      <w:lvlJc w:val="left"/>
      <w:pPr>
        <w:ind w:left="2629" w:hanging="528"/>
      </w:pPr>
      <w:rPr>
        <w:rFonts w:hint="default"/>
        <w:lang w:val="de-DE" w:eastAsia="en-US" w:bidi="ar-SA"/>
      </w:rPr>
    </w:lvl>
    <w:lvl w:ilvl="3" w:tentative="0">
      <w:start w:val="0"/>
      <w:numFmt w:val="bullet"/>
      <w:lvlText w:val="•"/>
      <w:lvlJc w:val="left"/>
      <w:pPr>
        <w:ind w:left="3543" w:hanging="528"/>
      </w:pPr>
      <w:rPr>
        <w:rFonts w:hint="default"/>
        <w:lang w:val="de-DE" w:eastAsia="en-US" w:bidi="ar-SA"/>
      </w:rPr>
    </w:lvl>
    <w:lvl w:ilvl="4" w:tentative="0">
      <w:start w:val="0"/>
      <w:numFmt w:val="bullet"/>
      <w:lvlText w:val="•"/>
      <w:lvlJc w:val="left"/>
      <w:pPr>
        <w:ind w:left="4458" w:hanging="528"/>
      </w:pPr>
      <w:rPr>
        <w:rFonts w:hint="default"/>
        <w:lang w:val="de-DE" w:eastAsia="en-US" w:bidi="ar-SA"/>
      </w:rPr>
    </w:lvl>
    <w:lvl w:ilvl="5" w:tentative="0">
      <w:start w:val="0"/>
      <w:numFmt w:val="bullet"/>
      <w:lvlText w:val="•"/>
      <w:lvlJc w:val="left"/>
      <w:pPr>
        <w:ind w:left="5373" w:hanging="528"/>
      </w:pPr>
      <w:rPr>
        <w:rFonts w:hint="default"/>
        <w:lang w:val="de-DE" w:eastAsia="en-US" w:bidi="ar-SA"/>
      </w:rPr>
    </w:lvl>
    <w:lvl w:ilvl="6" w:tentative="0">
      <w:start w:val="0"/>
      <w:numFmt w:val="bullet"/>
      <w:lvlText w:val="•"/>
      <w:lvlJc w:val="left"/>
      <w:pPr>
        <w:ind w:left="6287" w:hanging="528"/>
      </w:pPr>
      <w:rPr>
        <w:rFonts w:hint="default"/>
        <w:lang w:val="de-DE" w:eastAsia="en-US" w:bidi="ar-SA"/>
      </w:rPr>
    </w:lvl>
    <w:lvl w:ilvl="7" w:tentative="0">
      <w:start w:val="0"/>
      <w:numFmt w:val="bullet"/>
      <w:lvlText w:val="•"/>
      <w:lvlJc w:val="left"/>
      <w:pPr>
        <w:ind w:left="7202" w:hanging="528"/>
      </w:pPr>
      <w:rPr>
        <w:rFonts w:hint="default"/>
        <w:lang w:val="de-DE" w:eastAsia="en-US" w:bidi="ar-SA"/>
      </w:rPr>
    </w:lvl>
    <w:lvl w:ilvl="8" w:tentative="0">
      <w:start w:val="0"/>
      <w:numFmt w:val="bullet"/>
      <w:lvlText w:val="•"/>
      <w:lvlJc w:val="left"/>
      <w:pPr>
        <w:ind w:left="8116" w:hanging="528"/>
      </w:pPr>
      <w:rPr>
        <w:rFonts w:hint="default"/>
        <w:lang w:val="de-DE" w:eastAsia="en-US" w:bidi="ar-SA"/>
      </w:rPr>
    </w:lvl>
  </w:abstractNum>
  <w:abstractNum w:abstractNumId="43">
    <w:nsid w:val="FEC2EA36"/>
    <w:multiLevelType w:val="multilevel"/>
    <w:tmpl w:val="FEC2EA36"/>
    <w:lvl w:ilvl="0" w:tentative="0">
      <w:start w:val="0"/>
      <w:numFmt w:val="bullet"/>
      <w:lvlText w:val="-"/>
      <w:lvlJc w:val="left"/>
      <w:pPr>
        <w:ind w:left="318" w:hanging="209"/>
      </w:pPr>
      <w:rPr>
        <w:rFonts w:hint="default" w:ascii="宋体" w:hAnsi="宋体" w:eastAsia="宋体" w:cs="宋体"/>
        <w:w w:val="98"/>
        <w:sz w:val="21"/>
        <w:szCs w:val="21"/>
        <w:lang w:val="de-DE" w:eastAsia="en-US" w:bidi="ar-SA"/>
      </w:rPr>
    </w:lvl>
    <w:lvl w:ilvl="1" w:tentative="0">
      <w:start w:val="0"/>
      <w:numFmt w:val="bullet"/>
      <w:lvlText w:val="•"/>
      <w:lvlJc w:val="left"/>
      <w:pPr>
        <w:ind w:left="1140" w:hanging="209"/>
      </w:pPr>
      <w:rPr>
        <w:rFonts w:hint="default"/>
        <w:lang w:val="de-DE" w:eastAsia="en-US" w:bidi="ar-SA"/>
      </w:rPr>
    </w:lvl>
    <w:lvl w:ilvl="2" w:tentative="0">
      <w:start w:val="0"/>
      <w:numFmt w:val="bullet"/>
      <w:lvlText w:val="•"/>
      <w:lvlJc w:val="left"/>
      <w:pPr>
        <w:ind w:left="1961" w:hanging="209"/>
      </w:pPr>
      <w:rPr>
        <w:rFonts w:hint="default"/>
        <w:lang w:val="de-DE" w:eastAsia="en-US" w:bidi="ar-SA"/>
      </w:rPr>
    </w:lvl>
    <w:lvl w:ilvl="3" w:tentative="0">
      <w:start w:val="0"/>
      <w:numFmt w:val="bullet"/>
      <w:lvlText w:val="•"/>
      <w:lvlJc w:val="left"/>
      <w:pPr>
        <w:ind w:left="2782" w:hanging="209"/>
      </w:pPr>
      <w:rPr>
        <w:rFonts w:hint="default"/>
        <w:lang w:val="de-DE" w:eastAsia="en-US" w:bidi="ar-SA"/>
      </w:rPr>
    </w:lvl>
    <w:lvl w:ilvl="4" w:tentative="0">
      <w:start w:val="0"/>
      <w:numFmt w:val="bullet"/>
      <w:lvlText w:val="•"/>
      <w:lvlJc w:val="left"/>
      <w:pPr>
        <w:ind w:left="3602" w:hanging="209"/>
      </w:pPr>
      <w:rPr>
        <w:rFonts w:hint="default"/>
        <w:lang w:val="de-DE" w:eastAsia="en-US" w:bidi="ar-SA"/>
      </w:rPr>
    </w:lvl>
    <w:lvl w:ilvl="5" w:tentative="0">
      <w:start w:val="0"/>
      <w:numFmt w:val="bullet"/>
      <w:lvlText w:val="•"/>
      <w:lvlJc w:val="left"/>
      <w:pPr>
        <w:ind w:left="4423" w:hanging="209"/>
      </w:pPr>
      <w:rPr>
        <w:rFonts w:hint="default"/>
        <w:lang w:val="de-DE" w:eastAsia="en-US" w:bidi="ar-SA"/>
      </w:rPr>
    </w:lvl>
    <w:lvl w:ilvl="6" w:tentative="0">
      <w:start w:val="0"/>
      <w:numFmt w:val="bullet"/>
      <w:lvlText w:val="•"/>
      <w:lvlJc w:val="left"/>
      <w:pPr>
        <w:ind w:left="5244" w:hanging="209"/>
      </w:pPr>
      <w:rPr>
        <w:rFonts w:hint="default"/>
        <w:lang w:val="de-DE" w:eastAsia="en-US" w:bidi="ar-SA"/>
      </w:rPr>
    </w:lvl>
    <w:lvl w:ilvl="7" w:tentative="0">
      <w:start w:val="0"/>
      <w:numFmt w:val="bullet"/>
      <w:lvlText w:val="•"/>
      <w:lvlJc w:val="left"/>
      <w:pPr>
        <w:ind w:left="6064" w:hanging="209"/>
      </w:pPr>
      <w:rPr>
        <w:rFonts w:hint="default"/>
        <w:lang w:val="de-DE" w:eastAsia="en-US" w:bidi="ar-SA"/>
      </w:rPr>
    </w:lvl>
    <w:lvl w:ilvl="8" w:tentative="0">
      <w:start w:val="0"/>
      <w:numFmt w:val="bullet"/>
      <w:lvlText w:val="•"/>
      <w:lvlJc w:val="left"/>
      <w:pPr>
        <w:ind w:left="6885" w:hanging="209"/>
      </w:pPr>
      <w:rPr>
        <w:rFonts w:hint="default"/>
        <w:lang w:val="de-DE" w:eastAsia="en-US" w:bidi="ar-SA"/>
      </w:rPr>
    </w:lvl>
  </w:abstractNum>
  <w:abstractNum w:abstractNumId="44">
    <w:nsid w:val="0053208E"/>
    <w:multiLevelType w:val="multilevel"/>
    <w:tmpl w:val="0053208E"/>
    <w:lvl w:ilvl="0" w:tentative="0">
      <w:start w:val="0"/>
      <w:numFmt w:val="bullet"/>
      <w:lvlText w:val=""/>
      <w:lvlJc w:val="left"/>
      <w:pPr>
        <w:ind w:left="700" w:hanging="420"/>
      </w:pPr>
      <w:rPr>
        <w:rFonts w:hint="default" w:ascii="Wingdings" w:hAnsi="Wingdings" w:eastAsia="Wingdings" w:cs="Wingdings"/>
        <w:w w:val="98"/>
        <w:sz w:val="21"/>
        <w:szCs w:val="21"/>
        <w:lang w:val="de-DE" w:eastAsia="en-US" w:bidi="ar-SA"/>
      </w:rPr>
    </w:lvl>
    <w:lvl w:ilvl="1" w:tentative="0">
      <w:start w:val="0"/>
      <w:numFmt w:val="bullet"/>
      <w:lvlText w:val="•"/>
      <w:lvlJc w:val="left"/>
      <w:pPr>
        <w:ind w:left="1624" w:hanging="420"/>
      </w:pPr>
      <w:rPr>
        <w:rFonts w:hint="default"/>
        <w:lang w:val="de-DE" w:eastAsia="en-US" w:bidi="ar-SA"/>
      </w:rPr>
    </w:lvl>
    <w:lvl w:ilvl="2" w:tentative="0">
      <w:start w:val="0"/>
      <w:numFmt w:val="bullet"/>
      <w:lvlText w:val="•"/>
      <w:lvlJc w:val="left"/>
      <w:pPr>
        <w:ind w:left="2549" w:hanging="420"/>
      </w:pPr>
      <w:rPr>
        <w:rFonts w:hint="default"/>
        <w:lang w:val="de-DE" w:eastAsia="en-US" w:bidi="ar-SA"/>
      </w:rPr>
    </w:lvl>
    <w:lvl w:ilvl="3" w:tentative="0">
      <w:start w:val="0"/>
      <w:numFmt w:val="bullet"/>
      <w:lvlText w:val="•"/>
      <w:lvlJc w:val="left"/>
      <w:pPr>
        <w:ind w:left="3473" w:hanging="420"/>
      </w:pPr>
      <w:rPr>
        <w:rFonts w:hint="default"/>
        <w:lang w:val="de-DE" w:eastAsia="en-US" w:bidi="ar-SA"/>
      </w:rPr>
    </w:lvl>
    <w:lvl w:ilvl="4" w:tentative="0">
      <w:start w:val="0"/>
      <w:numFmt w:val="bullet"/>
      <w:lvlText w:val="•"/>
      <w:lvlJc w:val="left"/>
      <w:pPr>
        <w:ind w:left="4398" w:hanging="420"/>
      </w:pPr>
      <w:rPr>
        <w:rFonts w:hint="default"/>
        <w:lang w:val="de-DE" w:eastAsia="en-US" w:bidi="ar-SA"/>
      </w:rPr>
    </w:lvl>
    <w:lvl w:ilvl="5" w:tentative="0">
      <w:start w:val="0"/>
      <w:numFmt w:val="bullet"/>
      <w:lvlText w:val="•"/>
      <w:lvlJc w:val="left"/>
      <w:pPr>
        <w:ind w:left="5323" w:hanging="420"/>
      </w:pPr>
      <w:rPr>
        <w:rFonts w:hint="default"/>
        <w:lang w:val="de-DE" w:eastAsia="en-US" w:bidi="ar-SA"/>
      </w:rPr>
    </w:lvl>
    <w:lvl w:ilvl="6" w:tentative="0">
      <w:start w:val="0"/>
      <w:numFmt w:val="bullet"/>
      <w:lvlText w:val="•"/>
      <w:lvlJc w:val="left"/>
      <w:pPr>
        <w:ind w:left="6247" w:hanging="420"/>
      </w:pPr>
      <w:rPr>
        <w:rFonts w:hint="default"/>
        <w:lang w:val="de-DE" w:eastAsia="en-US" w:bidi="ar-SA"/>
      </w:rPr>
    </w:lvl>
    <w:lvl w:ilvl="7" w:tentative="0">
      <w:start w:val="0"/>
      <w:numFmt w:val="bullet"/>
      <w:lvlText w:val="•"/>
      <w:lvlJc w:val="left"/>
      <w:pPr>
        <w:ind w:left="7172" w:hanging="420"/>
      </w:pPr>
      <w:rPr>
        <w:rFonts w:hint="default"/>
        <w:lang w:val="de-DE" w:eastAsia="en-US" w:bidi="ar-SA"/>
      </w:rPr>
    </w:lvl>
    <w:lvl w:ilvl="8" w:tentative="0">
      <w:start w:val="0"/>
      <w:numFmt w:val="bullet"/>
      <w:lvlText w:val="•"/>
      <w:lvlJc w:val="left"/>
      <w:pPr>
        <w:ind w:left="8096" w:hanging="420"/>
      </w:pPr>
      <w:rPr>
        <w:rFonts w:hint="default"/>
        <w:lang w:val="de-DE" w:eastAsia="en-US" w:bidi="ar-SA"/>
      </w:rPr>
    </w:lvl>
  </w:abstractNum>
  <w:abstractNum w:abstractNumId="45">
    <w:nsid w:val="0248C179"/>
    <w:multiLevelType w:val="multilevel"/>
    <w:tmpl w:val="0248C179"/>
    <w:lvl w:ilvl="0" w:tentative="0">
      <w:start w:val="6"/>
      <w:numFmt w:val="decimal"/>
      <w:lvlText w:val="%1"/>
      <w:lvlJc w:val="left"/>
      <w:pPr>
        <w:ind w:left="647" w:hanging="368"/>
        <w:jc w:val="left"/>
      </w:pPr>
      <w:rPr>
        <w:rFonts w:hint="default"/>
        <w:lang w:val="de-DE" w:eastAsia="en-US" w:bidi="ar-SA"/>
      </w:rPr>
    </w:lvl>
    <w:lvl w:ilvl="1" w:tentative="0">
      <w:start w:val="1"/>
      <w:numFmt w:val="decimal"/>
      <w:lvlText w:val="%1.%2"/>
      <w:lvlJc w:val="left"/>
      <w:pPr>
        <w:ind w:left="647" w:hanging="368"/>
        <w:jc w:val="left"/>
      </w:pPr>
      <w:rPr>
        <w:rFonts w:hint="default" w:ascii="宋体" w:hAnsi="宋体" w:eastAsia="宋体" w:cs="宋体"/>
        <w:spacing w:val="0"/>
        <w:w w:val="99"/>
        <w:sz w:val="21"/>
        <w:szCs w:val="21"/>
        <w:lang w:val="de-DE" w:eastAsia="en-US" w:bidi="ar-SA"/>
      </w:rPr>
    </w:lvl>
    <w:lvl w:ilvl="2" w:tentative="0">
      <w:start w:val="0"/>
      <w:numFmt w:val="bullet"/>
      <w:lvlText w:val="•"/>
      <w:lvlJc w:val="left"/>
      <w:pPr>
        <w:ind w:left="2501" w:hanging="368"/>
      </w:pPr>
      <w:rPr>
        <w:rFonts w:hint="default"/>
        <w:lang w:val="de-DE" w:eastAsia="en-US" w:bidi="ar-SA"/>
      </w:rPr>
    </w:lvl>
    <w:lvl w:ilvl="3" w:tentative="0">
      <w:start w:val="0"/>
      <w:numFmt w:val="bullet"/>
      <w:lvlText w:val="•"/>
      <w:lvlJc w:val="left"/>
      <w:pPr>
        <w:ind w:left="3431" w:hanging="368"/>
      </w:pPr>
      <w:rPr>
        <w:rFonts w:hint="default"/>
        <w:lang w:val="de-DE" w:eastAsia="en-US" w:bidi="ar-SA"/>
      </w:rPr>
    </w:lvl>
    <w:lvl w:ilvl="4" w:tentative="0">
      <w:start w:val="0"/>
      <w:numFmt w:val="bullet"/>
      <w:lvlText w:val="•"/>
      <w:lvlJc w:val="left"/>
      <w:pPr>
        <w:ind w:left="4362" w:hanging="368"/>
      </w:pPr>
      <w:rPr>
        <w:rFonts w:hint="default"/>
        <w:lang w:val="de-DE" w:eastAsia="en-US" w:bidi="ar-SA"/>
      </w:rPr>
    </w:lvl>
    <w:lvl w:ilvl="5" w:tentative="0">
      <w:start w:val="0"/>
      <w:numFmt w:val="bullet"/>
      <w:lvlText w:val="•"/>
      <w:lvlJc w:val="left"/>
      <w:pPr>
        <w:ind w:left="5293" w:hanging="368"/>
      </w:pPr>
      <w:rPr>
        <w:rFonts w:hint="default"/>
        <w:lang w:val="de-DE" w:eastAsia="en-US" w:bidi="ar-SA"/>
      </w:rPr>
    </w:lvl>
    <w:lvl w:ilvl="6" w:tentative="0">
      <w:start w:val="0"/>
      <w:numFmt w:val="bullet"/>
      <w:lvlText w:val="•"/>
      <w:lvlJc w:val="left"/>
      <w:pPr>
        <w:ind w:left="6223" w:hanging="368"/>
      </w:pPr>
      <w:rPr>
        <w:rFonts w:hint="default"/>
        <w:lang w:val="de-DE" w:eastAsia="en-US" w:bidi="ar-SA"/>
      </w:rPr>
    </w:lvl>
    <w:lvl w:ilvl="7" w:tentative="0">
      <w:start w:val="0"/>
      <w:numFmt w:val="bullet"/>
      <w:lvlText w:val="•"/>
      <w:lvlJc w:val="left"/>
      <w:pPr>
        <w:ind w:left="7154" w:hanging="368"/>
      </w:pPr>
      <w:rPr>
        <w:rFonts w:hint="default"/>
        <w:lang w:val="de-DE" w:eastAsia="en-US" w:bidi="ar-SA"/>
      </w:rPr>
    </w:lvl>
    <w:lvl w:ilvl="8" w:tentative="0">
      <w:start w:val="0"/>
      <w:numFmt w:val="bullet"/>
      <w:lvlText w:val="•"/>
      <w:lvlJc w:val="left"/>
      <w:pPr>
        <w:ind w:left="8084" w:hanging="368"/>
      </w:pPr>
      <w:rPr>
        <w:rFonts w:hint="default"/>
        <w:lang w:val="de-DE" w:eastAsia="en-US" w:bidi="ar-SA"/>
      </w:rPr>
    </w:lvl>
  </w:abstractNum>
  <w:abstractNum w:abstractNumId="46">
    <w:nsid w:val="03A63A41"/>
    <w:multiLevelType w:val="multilevel"/>
    <w:tmpl w:val="03A63A41"/>
    <w:lvl w:ilvl="0" w:tentative="0">
      <w:start w:val="1"/>
      <w:numFmt w:val="decimal"/>
      <w:lvlText w:val="（%1）"/>
      <w:lvlJc w:val="left"/>
      <w:pPr>
        <w:ind w:left="280" w:hanging="528"/>
        <w:jc w:val="left"/>
      </w:pPr>
      <w:rPr>
        <w:rFonts w:hint="default"/>
        <w:b/>
        <w:bCs/>
        <w:spacing w:val="-1"/>
        <w:w w:val="98"/>
        <w:lang w:val="de-DE" w:eastAsia="en-US" w:bidi="ar-SA"/>
      </w:rPr>
    </w:lvl>
    <w:lvl w:ilvl="1" w:tentative="0">
      <w:start w:val="0"/>
      <w:numFmt w:val="bullet"/>
      <w:lvlText w:val="•"/>
      <w:lvlJc w:val="left"/>
      <w:pPr>
        <w:ind w:left="1246" w:hanging="528"/>
      </w:pPr>
      <w:rPr>
        <w:rFonts w:hint="default"/>
        <w:lang w:val="de-DE" w:eastAsia="en-US" w:bidi="ar-SA"/>
      </w:rPr>
    </w:lvl>
    <w:lvl w:ilvl="2" w:tentative="0">
      <w:start w:val="0"/>
      <w:numFmt w:val="bullet"/>
      <w:lvlText w:val="•"/>
      <w:lvlJc w:val="left"/>
      <w:pPr>
        <w:ind w:left="2213" w:hanging="528"/>
      </w:pPr>
      <w:rPr>
        <w:rFonts w:hint="default"/>
        <w:lang w:val="de-DE" w:eastAsia="en-US" w:bidi="ar-SA"/>
      </w:rPr>
    </w:lvl>
    <w:lvl w:ilvl="3" w:tentative="0">
      <w:start w:val="0"/>
      <w:numFmt w:val="bullet"/>
      <w:lvlText w:val="•"/>
      <w:lvlJc w:val="left"/>
      <w:pPr>
        <w:ind w:left="3179" w:hanging="528"/>
      </w:pPr>
      <w:rPr>
        <w:rFonts w:hint="default"/>
        <w:lang w:val="de-DE" w:eastAsia="en-US" w:bidi="ar-SA"/>
      </w:rPr>
    </w:lvl>
    <w:lvl w:ilvl="4" w:tentative="0">
      <w:start w:val="0"/>
      <w:numFmt w:val="bullet"/>
      <w:lvlText w:val="•"/>
      <w:lvlJc w:val="left"/>
      <w:pPr>
        <w:ind w:left="4146" w:hanging="528"/>
      </w:pPr>
      <w:rPr>
        <w:rFonts w:hint="default"/>
        <w:lang w:val="de-DE" w:eastAsia="en-US" w:bidi="ar-SA"/>
      </w:rPr>
    </w:lvl>
    <w:lvl w:ilvl="5" w:tentative="0">
      <w:start w:val="0"/>
      <w:numFmt w:val="bullet"/>
      <w:lvlText w:val="•"/>
      <w:lvlJc w:val="left"/>
      <w:pPr>
        <w:ind w:left="5113" w:hanging="528"/>
      </w:pPr>
      <w:rPr>
        <w:rFonts w:hint="default"/>
        <w:lang w:val="de-DE" w:eastAsia="en-US" w:bidi="ar-SA"/>
      </w:rPr>
    </w:lvl>
    <w:lvl w:ilvl="6" w:tentative="0">
      <w:start w:val="0"/>
      <w:numFmt w:val="bullet"/>
      <w:lvlText w:val="•"/>
      <w:lvlJc w:val="left"/>
      <w:pPr>
        <w:ind w:left="6079" w:hanging="528"/>
      </w:pPr>
      <w:rPr>
        <w:rFonts w:hint="default"/>
        <w:lang w:val="de-DE" w:eastAsia="en-US" w:bidi="ar-SA"/>
      </w:rPr>
    </w:lvl>
    <w:lvl w:ilvl="7" w:tentative="0">
      <w:start w:val="0"/>
      <w:numFmt w:val="bullet"/>
      <w:lvlText w:val="•"/>
      <w:lvlJc w:val="left"/>
      <w:pPr>
        <w:ind w:left="7046" w:hanging="528"/>
      </w:pPr>
      <w:rPr>
        <w:rFonts w:hint="default"/>
        <w:lang w:val="de-DE" w:eastAsia="en-US" w:bidi="ar-SA"/>
      </w:rPr>
    </w:lvl>
    <w:lvl w:ilvl="8" w:tentative="0">
      <w:start w:val="0"/>
      <w:numFmt w:val="bullet"/>
      <w:lvlText w:val="•"/>
      <w:lvlJc w:val="left"/>
      <w:pPr>
        <w:ind w:left="8012" w:hanging="528"/>
      </w:pPr>
      <w:rPr>
        <w:rFonts w:hint="default"/>
        <w:lang w:val="de-DE" w:eastAsia="en-US" w:bidi="ar-SA"/>
      </w:rPr>
    </w:lvl>
  </w:abstractNum>
  <w:abstractNum w:abstractNumId="47">
    <w:nsid w:val="03D62ECE"/>
    <w:multiLevelType w:val="multilevel"/>
    <w:tmpl w:val="03D62ECE"/>
    <w:lvl w:ilvl="0" w:tentative="0">
      <w:start w:val="1"/>
      <w:numFmt w:val="decimal"/>
      <w:lvlText w:val="（%1）"/>
      <w:lvlJc w:val="left"/>
      <w:pPr>
        <w:ind w:left="805" w:hanging="526"/>
        <w:jc w:val="left"/>
      </w:pPr>
      <w:rPr>
        <w:rFonts w:hint="default" w:ascii="宋体" w:hAnsi="宋体" w:eastAsia="宋体" w:cs="宋体"/>
        <w:spacing w:val="-1"/>
        <w:w w:val="99"/>
        <w:sz w:val="19"/>
        <w:szCs w:val="19"/>
        <w:lang w:val="de-DE" w:eastAsia="en-US" w:bidi="ar-SA"/>
      </w:rPr>
    </w:lvl>
    <w:lvl w:ilvl="1" w:tentative="0">
      <w:start w:val="0"/>
      <w:numFmt w:val="bullet"/>
      <w:lvlText w:val="•"/>
      <w:lvlJc w:val="left"/>
      <w:pPr>
        <w:ind w:left="1714" w:hanging="526"/>
      </w:pPr>
      <w:rPr>
        <w:rFonts w:hint="default"/>
        <w:lang w:val="de-DE" w:eastAsia="en-US" w:bidi="ar-SA"/>
      </w:rPr>
    </w:lvl>
    <w:lvl w:ilvl="2" w:tentative="0">
      <w:start w:val="0"/>
      <w:numFmt w:val="bullet"/>
      <w:lvlText w:val="•"/>
      <w:lvlJc w:val="left"/>
      <w:pPr>
        <w:ind w:left="2629" w:hanging="526"/>
      </w:pPr>
      <w:rPr>
        <w:rFonts w:hint="default"/>
        <w:lang w:val="de-DE" w:eastAsia="en-US" w:bidi="ar-SA"/>
      </w:rPr>
    </w:lvl>
    <w:lvl w:ilvl="3" w:tentative="0">
      <w:start w:val="0"/>
      <w:numFmt w:val="bullet"/>
      <w:lvlText w:val="•"/>
      <w:lvlJc w:val="left"/>
      <w:pPr>
        <w:ind w:left="3543" w:hanging="526"/>
      </w:pPr>
      <w:rPr>
        <w:rFonts w:hint="default"/>
        <w:lang w:val="de-DE" w:eastAsia="en-US" w:bidi="ar-SA"/>
      </w:rPr>
    </w:lvl>
    <w:lvl w:ilvl="4" w:tentative="0">
      <w:start w:val="0"/>
      <w:numFmt w:val="bullet"/>
      <w:lvlText w:val="•"/>
      <w:lvlJc w:val="left"/>
      <w:pPr>
        <w:ind w:left="4458" w:hanging="526"/>
      </w:pPr>
      <w:rPr>
        <w:rFonts w:hint="default"/>
        <w:lang w:val="de-DE" w:eastAsia="en-US" w:bidi="ar-SA"/>
      </w:rPr>
    </w:lvl>
    <w:lvl w:ilvl="5" w:tentative="0">
      <w:start w:val="0"/>
      <w:numFmt w:val="bullet"/>
      <w:lvlText w:val="•"/>
      <w:lvlJc w:val="left"/>
      <w:pPr>
        <w:ind w:left="5373" w:hanging="526"/>
      </w:pPr>
      <w:rPr>
        <w:rFonts w:hint="default"/>
        <w:lang w:val="de-DE" w:eastAsia="en-US" w:bidi="ar-SA"/>
      </w:rPr>
    </w:lvl>
    <w:lvl w:ilvl="6" w:tentative="0">
      <w:start w:val="0"/>
      <w:numFmt w:val="bullet"/>
      <w:lvlText w:val="•"/>
      <w:lvlJc w:val="left"/>
      <w:pPr>
        <w:ind w:left="6287" w:hanging="526"/>
      </w:pPr>
      <w:rPr>
        <w:rFonts w:hint="default"/>
        <w:lang w:val="de-DE" w:eastAsia="en-US" w:bidi="ar-SA"/>
      </w:rPr>
    </w:lvl>
    <w:lvl w:ilvl="7" w:tentative="0">
      <w:start w:val="0"/>
      <w:numFmt w:val="bullet"/>
      <w:lvlText w:val="•"/>
      <w:lvlJc w:val="left"/>
      <w:pPr>
        <w:ind w:left="7202" w:hanging="526"/>
      </w:pPr>
      <w:rPr>
        <w:rFonts w:hint="default"/>
        <w:lang w:val="de-DE" w:eastAsia="en-US" w:bidi="ar-SA"/>
      </w:rPr>
    </w:lvl>
    <w:lvl w:ilvl="8" w:tentative="0">
      <w:start w:val="0"/>
      <w:numFmt w:val="bullet"/>
      <w:lvlText w:val="•"/>
      <w:lvlJc w:val="left"/>
      <w:pPr>
        <w:ind w:left="8116" w:hanging="526"/>
      </w:pPr>
      <w:rPr>
        <w:rFonts w:hint="default"/>
        <w:lang w:val="de-DE" w:eastAsia="en-US" w:bidi="ar-SA"/>
      </w:rPr>
    </w:lvl>
  </w:abstractNum>
  <w:abstractNum w:abstractNumId="48">
    <w:nsid w:val="0709FD3E"/>
    <w:multiLevelType w:val="multilevel"/>
    <w:tmpl w:val="0709FD3E"/>
    <w:lvl w:ilvl="0" w:tentative="0">
      <w:start w:val="1"/>
      <w:numFmt w:val="decimal"/>
      <w:lvlText w:val="（%1）"/>
      <w:lvlJc w:val="left"/>
      <w:pPr>
        <w:ind w:left="808" w:hanging="528"/>
        <w:jc w:val="left"/>
      </w:pPr>
      <w:rPr>
        <w:rFonts w:hint="default"/>
        <w:b/>
        <w:bCs/>
        <w:spacing w:val="-1"/>
        <w:w w:val="98"/>
        <w:lang w:val="de-DE" w:eastAsia="en-US" w:bidi="ar-SA"/>
      </w:rPr>
    </w:lvl>
    <w:lvl w:ilvl="1" w:tentative="0">
      <w:start w:val="0"/>
      <w:numFmt w:val="bullet"/>
      <w:lvlText w:val="•"/>
      <w:lvlJc w:val="left"/>
      <w:pPr>
        <w:ind w:left="1714" w:hanging="528"/>
      </w:pPr>
      <w:rPr>
        <w:rFonts w:hint="default"/>
        <w:lang w:val="de-DE" w:eastAsia="en-US" w:bidi="ar-SA"/>
      </w:rPr>
    </w:lvl>
    <w:lvl w:ilvl="2" w:tentative="0">
      <w:start w:val="0"/>
      <w:numFmt w:val="bullet"/>
      <w:lvlText w:val="•"/>
      <w:lvlJc w:val="left"/>
      <w:pPr>
        <w:ind w:left="2629" w:hanging="528"/>
      </w:pPr>
      <w:rPr>
        <w:rFonts w:hint="default"/>
        <w:lang w:val="de-DE" w:eastAsia="en-US" w:bidi="ar-SA"/>
      </w:rPr>
    </w:lvl>
    <w:lvl w:ilvl="3" w:tentative="0">
      <w:start w:val="0"/>
      <w:numFmt w:val="bullet"/>
      <w:lvlText w:val="•"/>
      <w:lvlJc w:val="left"/>
      <w:pPr>
        <w:ind w:left="3543" w:hanging="528"/>
      </w:pPr>
      <w:rPr>
        <w:rFonts w:hint="default"/>
        <w:lang w:val="de-DE" w:eastAsia="en-US" w:bidi="ar-SA"/>
      </w:rPr>
    </w:lvl>
    <w:lvl w:ilvl="4" w:tentative="0">
      <w:start w:val="0"/>
      <w:numFmt w:val="bullet"/>
      <w:lvlText w:val="•"/>
      <w:lvlJc w:val="left"/>
      <w:pPr>
        <w:ind w:left="4458" w:hanging="528"/>
      </w:pPr>
      <w:rPr>
        <w:rFonts w:hint="default"/>
        <w:lang w:val="de-DE" w:eastAsia="en-US" w:bidi="ar-SA"/>
      </w:rPr>
    </w:lvl>
    <w:lvl w:ilvl="5" w:tentative="0">
      <w:start w:val="0"/>
      <w:numFmt w:val="bullet"/>
      <w:lvlText w:val="•"/>
      <w:lvlJc w:val="left"/>
      <w:pPr>
        <w:ind w:left="5373" w:hanging="528"/>
      </w:pPr>
      <w:rPr>
        <w:rFonts w:hint="default"/>
        <w:lang w:val="de-DE" w:eastAsia="en-US" w:bidi="ar-SA"/>
      </w:rPr>
    </w:lvl>
    <w:lvl w:ilvl="6" w:tentative="0">
      <w:start w:val="0"/>
      <w:numFmt w:val="bullet"/>
      <w:lvlText w:val="•"/>
      <w:lvlJc w:val="left"/>
      <w:pPr>
        <w:ind w:left="6287" w:hanging="528"/>
      </w:pPr>
      <w:rPr>
        <w:rFonts w:hint="default"/>
        <w:lang w:val="de-DE" w:eastAsia="en-US" w:bidi="ar-SA"/>
      </w:rPr>
    </w:lvl>
    <w:lvl w:ilvl="7" w:tentative="0">
      <w:start w:val="0"/>
      <w:numFmt w:val="bullet"/>
      <w:lvlText w:val="•"/>
      <w:lvlJc w:val="left"/>
      <w:pPr>
        <w:ind w:left="7202" w:hanging="528"/>
      </w:pPr>
      <w:rPr>
        <w:rFonts w:hint="default"/>
        <w:lang w:val="de-DE" w:eastAsia="en-US" w:bidi="ar-SA"/>
      </w:rPr>
    </w:lvl>
    <w:lvl w:ilvl="8" w:tentative="0">
      <w:start w:val="0"/>
      <w:numFmt w:val="bullet"/>
      <w:lvlText w:val="•"/>
      <w:lvlJc w:val="left"/>
      <w:pPr>
        <w:ind w:left="8116" w:hanging="528"/>
      </w:pPr>
      <w:rPr>
        <w:rFonts w:hint="default"/>
        <w:lang w:val="de-DE" w:eastAsia="en-US" w:bidi="ar-SA"/>
      </w:rPr>
    </w:lvl>
  </w:abstractNum>
  <w:abstractNum w:abstractNumId="49">
    <w:nsid w:val="0CEF100B"/>
    <w:multiLevelType w:val="multilevel"/>
    <w:tmpl w:val="0CEF100B"/>
    <w:lvl w:ilvl="0" w:tentative="0">
      <w:start w:val="0"/>
      <w:numFmt w:val="bullet"/>
      <w:lvlText w:val="-"/>
      <w:lvlJc w:val="left"/>
      <w:pPr>
        <w:ind w:left="318" w:hanging="209"/>
      </w:pPr>
      <w:rPr>
        <w:rFonts w:hint="default" w:ascii="宋体" w:hAnsi="宋体" w:eastAsia="宋体" w:cs="宋体"/>
        <w:w w:val="98"/>
        <w:sz w:val="21"/>
        <w:szCs w:val="21"/>
        <w:lang w:val="de-DE" w:eastAsia="en-US" w:bidi="ar-SA"/>
      </w:rPr>
    </w:lvl>
    <w:lvl w:ilvl="1" w:tentative="0">
      <w:start w:val="0"/>
      <w:numFmt w:val="bullet"/>
      <w:lvlText w:val="•"/>
      <w:lvlJc w:val="left"/>
      <w:pPr>
        <w:ind w:left="1140" w:hanging="209"/>
      </w:pPr>
      <w:rPr>
        <w:rFonts w:hint="default"/>
        <w:lang w:val="de-DE" w:eastAsia="en-US" w:bidi="ar-SA"/>
      </w:rPr>
    </w:lvl>
    <w:lvl w:ilvl="2" w:tentative="0">
      <w:start w:val="0"/>
      <w:numFmt w:val="bullet"/>
      <w:lvlText w:val="•"/>
      <w:lvlJc w:val="left"/>
      <w:pPr>
        <w:ind w:left="1961" w:hanging="209"/>
      </w:pPr>
      <w:rPr>
        <w:rFonts w:hint="default"/>
        <w:lang w:val="de-DE" w:eastAsia="en-US" w:bidi="ar-SA"/>
      </w:rPr>
    </w:lvl>
    <w:lvl w:ilvl="3" w:tentative="0">
      <w:start w:val="0"/>
      <w:numFmt w:val="bullet"/>
      <w:lvlText w:val="•"/>
      <w:lvlJc w:val="left"/>
      <w:pPr>
        <w:ind w:left="2782" w:hanging="209"/>
      </w:pPr>
      <w:rPr>
        <w:rFonts w:hint="default"/>
        <w:lang w:val="de-DE" w:eastAsia="en-US" w:bidi="ar-SA"/>
      </w:rPr>
    </w:lvl>
    <w:lvl w:ilvl="4" w:tentative="0">
      <w:start w:val="0"/>
      <w:numFmt w:val="bullet"/>
      <w:lvlText w:val="•"/>
      <w:lvlJc w:val="left"/>
      <w:pPr>
        <w:ind w:left="3602" w:hanging="209"/>
      </w:pPr>
      <w:rPr>
        <w:rFonts w:hint="default"/>
        <w:lang w:val="de-DE" w:eastAsia="en-US" w:bidi="ar-SA"/>
      </w:rPr>
    </w:lvl>
    <w:lvl w:ilvl="5" w:tentative="0">
      <w:start w:val="0"/>
      <w:numFmt w:val="bullet"/>
      <w:lvlText w:val="•"/>
      <w:lvlJc w:val="left"/>
      <w:pPr>
        <w:ind w:left="4423" w:hanging="209"/>
      </w:pPr>
      <w:rPr>
        <w:rFonts w:hint="default"/>
        <w:lang w:val="de-DE" w:eastAsia="en-US" w:bidi="ar-SA"/>
      </w:rPr>
    </w:lvl>
    <w:lvl w:ilvl="6" w:tentative="0">
      <w:start w:val="0"/>
      <w:numFmt w:val="bullet"/>
      <w:lvlText w:val="•"/>
      <w:lvlJc w:val="left"/>
      <w:pPr>
        <w:ind w:left="5244" w:hanging="209"/>
      </w:pPr>
      <w:rPr>
        <w:rFonts w:hint="default"/>
        <w:lang w:val="de-DE" w:eastAsia="en-US" w:bidi="ar-SA"/>
      </w:rPr>
    </w:lvl>
    <w:lvl w:ilvl="7" w:tentative="0">
      <w:start w:val="0"/>
      <w:numFmt w:val="bullet"/>
      <w:lvlText w:val="•"/>
      <w:lvlJc w:val="left"/>
      <w:pPr>
        <w:ind w:left="6064" w:hanging="209"/>
      </w:pPr>
      <w:rPr>
        <w:rFonts w:hint="default"/>
        <w:lang w:val="de-DE" w:eastAsia="en-US" w:bidi="ar-SA"/>
      </w:rPr>
    </w:lvl>
    <w:lvl w:ilvl="8" w:tentative="0">
      <w:start w:val="0"/>
      <w:numFmt w:val="bullet"/>
      <w:lvlText w:val="•"/>
      <w:lvlJc w:val="left"/>
      <w:pPr>
        <w:ind w:left="6885" w:hanging="209"/>
      </w:pPr>
      <w:rPr>
        <w:rFonts w:hint="default"/>
        <w:lang w:val="de-DE" w:eastAsia="en-US" w:bidi="ar-SA"/>
      </w:rPr>
    </w:lvl>
  </w:abstractNum>
  <w:abstractNum w:abstractNumId="50">
    <w:nsid w:val="0E640482"/>
    <w:multiLevelType w:val="multilevel"/>
    <w:tmpl w:val="0E640482"/>
    <w:lvl w:ilvl="0" w:tentative="0">
      <w:start w:val="1"/>
      <w:numFmt w:val="decimal"/>
      <w:lvlText w:val="%1."/>
      <w:lvlJc w:val="left"/>
      <w:pPr>
        <w:ind w:left="522" w:hanging="243"/>
        <w:jc w:val="left"/>
      </w:pPr>
      <w:rPr>
        <w:rFonts w:hint="default" w:ascii="Tahoma" w:hAnsi="Tahoma" w:eastAsia="Tahoma" w:cs="Tahoma"/>
        <w:spacing w:val="-2"/>
        <w:w w:val="99"/>
        <w:sz w:val="21"/>
        <w:szCs w:val="21"/>
        <w:lang w:val="de-DE" w:eastAsia="en-US" w:bidi="ar-SA"/>
      </w:rPr>
    </w:lvl>
    <w:lvl w:ilvl="1" w:tentative="0">
      <w:start w:val="0"/>
      <w:numFmt w:val="bullet"/>
      <w:lvlText w:val="•"/>
      <w:lvlJc w:val="left"/>
      <w:pPr>
        <w:ind w:left="1462" w:hanging="243"/>
      </w:pPr>
      <w:rPr>
        <w:rFonts w:hint="default"/>
        <w:lang w:val="de-DE" w:eastAsia="en-US" w:bidi="ar-SA"/>
      </w:rPr>
    </w:lvl>
    <w:lvl w:ilvl="2" w:tentative="0">
      <w:start w:val="0"/>
      <w:numFmt w:val="bullet"/>
      <w:lvlText w:val="•"/>
      <w:lvlJc w:val="left"/>
      <w:pPr>
        <w:ind w:left="2405" w:hanging="243"/>
      </w:pPr>
      <w:rPr>
        <w:rFonts w:hint="default"/>
        <w:lang w:val="de-DE" w:eastAsia="en-US" w:bidi="ar-SA"/>
      </w:rPr>
    </w:lvl>
    <w:lvl w:ilvl="3" w:tentative="0">
      <w:start w:val="0"/>
      <w:numFmt w:val="bullet"/>
      <w:lvlText w:val="•"/>
      <w:lvlJc w:val="left"/>
      <w:pPr>
        <w:ind w:left="3347" w:hanging="243"/>
      </w:pPr>
      <w:rPr>
        <w:rFonts w:hint="default"/>
        <w:lang w:val="de-DE" w:eastAsia="en-US" w:bidi="ar-SA"/>
      </w:rPr>
    </w:lvl>
    <w:lvl w:ilvl="4" w:tentative="0">
      <w:start w:val="0"/>
      <w:numFmt w:val="bullet"/>
      <w:lvlText w:val="•"/>
      <w:lvlJc w:val="left"/>
      <w:pPr>
        <w:ind w:left="4290" w:hanging="243"/>
      </w:pPr>
      <w:rPr>
        <w:rFonts w:hint="default"/>
        <w:lang w:val="de-DE" w:eastAsia="en-US" w:bidi="ar-SA"/>
      </w:rPr>
    </w:lvl>
    <w:lvl w:ilvl="5" w:tentative="0">
      <w:start w:val="0"/>
      <w:numFmt w:val="bullet"/>
      <w:lvlText w:val="•"/>
      <w:lvlJc w:val="left"/>
      <w:pPr>
        <w:ind w:left="5233" w:hanging="243"/>
      </w:pPr>
      <w:rPr>
        <w:rFonts w:hint="default"/>
        <w:lang w:val="de-DE" w:eastAsia="en-US" w:bidi="ar-SA"/>
      </w:rPr>
    </w:lvl>
    <w:lvl w:ilvl="6" w:tentative="0">
      <w:start w:val="0"/>
      <w:numFmt w:val="bullet"/>
      <w:lvlText w:val="•"/>
      <w:lvlJc w:val="left"/>
      <w:pPr>
        <w:ind w:left="6175" w:hanging="243"/>
      </w:pPr>
      <w:rPr>
        <w:rFonts w:hint="default"/>
        <w:lang w:val="de-DE" w:eastAsia="en-US" w:bidi="ar-SA"/>
      </w:rPr>
    </w:lvl>
    <w:lvl w:ilvl="7" w:tentative="0">
      <w:start w:val="0"/>
      <w:numFmt w:val="bullet"/>
      <w:lvlText w:val="•"/>
      <w:lvlJc w:val="left"/>
      <w:pPr>
        <w:ind w:left="7118" w:hanging="243"/>
      </w:pPr>
      <w:rPr>
        <w:rFonts w:hint="default"/>
        <w:lang w:val="de-DE" w:eastAsia="en-US" w:bidi="ar-SA"/>
      </w:rPr>
    </w:lvl>
    <w:lvl w:ilvl="8" w:tentative="0">
      <w:start w:val="0"/>
      <w:numFmt w:val="bullet"/>
      <w:lvlText w:val="•"/>
      <w:lvlJc w:val="left"/>
      <w:pPr>
        <w:ind w:left="8060" w:hanging="243"/>
      </w:pPr>
      <w:rPr>
        <w:rFonts w:hint="default"/>
        <w:lang w:val="de-DE" w:eastAsia="en-US" w:bidi="ar-SA"/>
      </w:rPr>
    </w:lvl>
  </w:abstractNum>
  <w:abstractNum w:abstractNumId="51">
    <w:nsid w:val="0F9F9CCA"/>
    <w:multiLevelType w:val="multilevel"/>
    <w:tmpl w:val="0F9F9CCA"/>
    <w:lvl w:ilvl="0" w:tentative="0">
      <w:start w:val="1"/>
      <w:numFmt w:val="decimal"/>
      <w:lvlText w:val="（%1）"/>
      <w:lvlJc w:val="left"/>
      <w:pPr>
        <w:ind w:left="280" w:hanging="528"/>
        <w:jc w:val="left"/>
      </w:pPr>
      <w:rPr>
        <w:rFonts w:hint="default" w:ascii="宋体" w:hAnsi="宋体" w:eastAsia="宋体" w:cs="宋体"/>
        <w:b/>
        <w:bCs/>
        <w:spacing w:val="-1"/>
        <w:w w:val="98"/>
        <w:sz w:val="19"/>
        <w:szCs w:val="19"/>
        <w:lang w:val="de-DE" w:eastAsia="en-US" w:bidi="ar-SA"/>
      </w:rPr>
    </w:lvl>
    <w:lvl w:ilvl="1" w:tentative="0">
      <w:start w:val="0"/>
      <w:numFmt w:val="bullet"/>
      <w:lvlText w:val="•"/>
      <w:lvlJc w:val="left"/>
      <w:pPr>
        <w:ind w:left="1246" w:hanging="528"/>
      </w:pPr>
      <w:rPr>
        <w:rFonts w:hint="default"/>
        <w:lang w:val="de-DE" w:eastAsia="en-US" w:bidi="ar-SA"/>
      </w:rPr>
    </w:lvl>
    <w:lvl w:ilvl="2" w:tentative="0">
      <w:start w:val="0"/>
      <w:numFmt w:val="bullet"/>
      <w:lvlText w:val="•"/>
      <w:lvlJc w:val="left"/>
      <w:pPr>
        <w:ind w:left="2213" w:hanging="528"/>
      </w:pPr>
      <w:rPr>
        <w:rFonts w:hint="default"/>
        <w:lang w:val="de-DE" w:eastAsia="en-US" w:bidi="ar-SA"/>
      </w:rPr>
    </w:lvl>
    <w:lvl w:ilvl="3" w:tentative="0">
      <w:start w:val="0"/>
      <w:numFmt w:val="bullet"/>
      <w:lvlText w:val="•"/>
      <w:lvlJc w:val="left"/>
      <w:pPr>
        <w:ind w:left="3179" w:hanging="528"/>
      </w:pPr>
      <w:rPr>
        <w:rFonts w:hint="default"/>
        <w:lang w:val="de-DE" w:eastAsia="en-US" w:bidi="ar-SA"/>
      </w:rPr>
    </w:lvl>
    <w:lvl w:ilvl="4" w:tentative="0">
      <w:start w:val="0"/>
      <w:numFmt w:val="bullet"/>
      <w:lvlText w:val="•"/>
      <w:lvlJc w:val="left"/>
      <w:pPr>
        <w:ind w:left="4146" w:hanging="528"/>
      </w:pPr>
      <w:rPr>
        <w:rFonts w:hint="default"/>
        <w:lang w:val="de-DE" w:eastAsia="en-US" w:bidi="ar-SA"/>
      </w:rPr>
    </w:lvl>
    <w:lvl w:ilvl="5" w:tentative="0">
      <w:start w:val="0"/>
      <w:numFmt w:val="bullet"/>
      <w:lvlText w:val="•"/>
      <w:lvlJc w:val="left"/>
      <w:pPr>
        <w:ind w:left="5113" w:hanging="528"/>
      </w:pPr>
      <w:rPr>
        <w:rFonts w:hint="default"/>
        <w:lang w:val="de-DE" w:eastAsia="en-US" w:bidi="ar-SA"/>
      </w:rPr>
    </w:lvl>
    <w:lvl w:ilvl="6" w:tentative="0">
      <w:start w:val="0"/>
      <w:numFmt w:val="bullet"/>
      <w:lvlText w:val="•"/>
      <w:lvlJc w:val="left"/>
      <w:pPr>
        <w:ind w:left="6079" w:hanging="528"/>
      </w:pPr>
      <w:rPr>
        <w:rFonts w:hint="default"/>
        <w:lang w:val="de-DE" w:eastAsia="en-US" w:bidi="ar-SA"/>
      </w:rPr>
    </w:lvl>
    <w:lvl w:ilvl="7" w:tentative="0">
      <w:start w:val="0"/>
      <w:numFmt w:val="bullet"/>
      <w:lvlText w:val="•"/>
      <w:lvlJc w:val="left"/>
      <w:pPr>
        <w:ind w:left="7046" w:hanging="528"/>
      </w:pPr>
      <w:rPr>
        <w:rFonts w:hint="default"/>
        <w:lang w:val="de-DE" w:eastAsia="en-US" w:bidi="ar-SA"/>
      </w:rPr>
    </w:lvl>
    <w:lvl w:ilvl="8" w:tentative="0">
      <w:start w:val="0"/>
      <w:numFmt w:val="bullet"/>
      <w:lvlText w:val="•"/>
      <w:lvlJc w:val="left"/>
      <w:pPr>
        <w:ind w:left="8012" w:hanging="528"/>
      </w:pPr>
      <w:rPr>
        <w:rFonts w:hint="default"/>
        <w:lang w:val="de-DE" w:eastAsia="en-US" w:bidi="ar-SA"/>
      </w:rPr>
    </w:lvl>
  </w:abstractNum>
  <w:abstractNum w:abstractNumId="52">
    <w:nsid w:val="12EADF99"/>
    <w:multiLevelType w:val="multilevel"/>
    <w:tmpl w:val="12EADF99"/>
    <w:lvl w:ilvl="0" w:tentative="0">
      <w:start w:val="1"/>
      <w:numFmt w:val="decimal"/>
      <w:lvlText w:val="（%1）"/>
      <w:lvlJc w:val="left"/>
      <w:pPr>
        <w:ind w:left="808" w:hanging="528"/>
        <w:jc w:val="left"/>
      </w:pPr>
      <w:rPr>
        <w:rFonts w:hint="default" w:ascii="宋体" w:hAnsi="宋体" w:eastAsia="宋体" w:cs="宋体"/>
        <w:b/>
        <w:bCs/>
        <w:spacing w:val="-1"/>
        <w:w w:val="98"/>
        <w:sz w:val="19"/>
        <w:szCs w:val="19"/>
        <w:lang w:val="de-DE" w:eastAsia="en-US" w:bidi="ar-SA"/>
      </w:rPr>
    </w:lvl>
    <w:lvl w:ilvl="1" w:tentative="0">
      <w:start w:val="0"/>
      <w:numFmt w:val="bullet"/>
      <w:lvlText w:val="•"/>
      <w:lvlJc w:val="left"/>
      <w:pPr>
        <w:ind w:left="1714" w:hanging="528"/>
      </w:pPr>
      <w:rPr>
        <w:rFonts w:hint="default"/>
        <w:lang w:val="de-DE" w:eastAsia="en-US" w:bidi="ar-SA"/>
      </w:rPr>
    </w:lvl>
    <w:lvl w:ilvl="2" w:tentative="0">
      <w:start w:val="0"/>
      <w:numFmt w:val="bullet"/>
      <w:lvlText w:val="•"/>
      <w:lvlJc w:val="left"/>
      <w:pPr>
        <w:ind w:left="2629" w:hanging="528"/>
      </w:pPr>
      <w:rPr>
        <w:rFonts w:hint="default"/>
        <w:lang w:val="de-DE" w:eastAsia="en-US" w:bidi="ar-SA"/>
      </w:rPr>
    </w:lvl>
    <w:lvl w:ilvl="3" w:tentative="0">
      <w:start w:val="0"/>
      <w:numFmt w:val="bullet"/>
      <w:lvlText w:val="•"/>
      <w:lvlJc w:val="left"/>
      <w:pPr>
        <w:ind w:left="3543" w:hanging="528"/>
      </w:pPr>
      <w:rPr>
        <w:rFonts w:hint="default"/>
        <w:lang w:val="de-DE" w:eastAsia="en-US" w:bidi="ar-SA"/>
      </w:rPr>
    </w:lvl>
    <w:lvl w:ilvl="4" w:tentative="0">
      <w:start w:val="0"/>
      <w:numFmt w:val="bullet"/>
      <w:lvlText w:val="•"/>
      <w:lvlJc w:val="left"/>
      <w:pPr>
        <w:ind w:left="4458" w:hanging="528"/>
      </w:pPr>
      <w:rPr>
        <w:rFonts w:hint="default"/>
        <w:lang w:val="de-DE" w:eastAsia="en-US" w:bidi="ar-SA"/>
      </w:rPr>
    </w:lvl>
    <w:lvl w:ilvl="5" w:tentative="0">
      <w:start w:val="0"/>
      <w:numFmt w:val="bullet"/>
      <w:lvlText w:val="•"/>
      <w:lvlJc w:val="left"/>
      <w:pPr>
        <w:ind w:left="5373" w:hanging="528"/>
      </w:pPr>
      <w:rPr>
        <w:rFonts w:hint="default"/>
        <w:lang w:val="de-DE" w:eastAsia="en-US" w:bidi="ar-SA"/>
      </w:rPr>
    </w:lvl>
    <w:lvl w:ilvl="6" w:tentative="0">
      <w:start w:val="0"/>
      <w:numFmt w:val="bullet"/>
      <w:lvlText w:val="•"/>
      <w:lvlJc w:val="left"/>
      <w:pPr>
        <w:ind w:left="6287" w:hanging="528"/>
      </w:pPr>
      <w:rPr>
        <w:rFonts w:hint="default"/>
        <w:lang w:val="de-DE" w:eastAsia="en-US" w:bidi="ar-SA"/>
      </w:rPr>
    </w:lvl>
    <w:lvl w:ilvl="7" w:tentative="0">
      <w:start w:val="0"/>
      <w:numFmt w:val="bullet"/>
      <w:lvlText w:val="•"/>
      <w:lvlJc w:val="left"/>
      <w:pPr>
        <w:ind w:left="7202" w:hanging="528"/>
      </w:pPr>
      <w:rPr>
        <w:rFonts w:hint="default"/>
        <w:lang w:val="de-DE" w:eastAsia="en-US" w:bidi="ar-SA"/>
      </w:rPr>
    </w:lvl>
    <w:lvl w:ilvl="8" w:tentative="0">
      <w:start w:val="0"/>
      <w:numFmt w:val="bullet"/>
      <w:lvlText w:val="•"/>
      <w:lvlJc w:val="left"/>
      <w:pPr>
        <w:ind w:left="8116" w:hanging="528"/>
      </w:pPr>
      <w:rPr>
        <w:rFonts w:hint="default"/>
        <w:lang w:val="de-DE" w:eastAsia="en-US" w:bidi="ar-SA"/>
      </w:rPr>
    </w:lvl>
  </w:abstractNum>
  <w:abstractNum w:abstractNumId="53">
    <w:nsid w:val="1450273B"/>
    <w:multiLevelType w:val="multilevel"/>
    <w:tmpl w:val="1450273B"/>
    <w:lvl w:ilvl="0" w:tentative="0">
      <w:start w:val="1"/>
      <w:numFmt w:val="decimal"/>
      <w:lvlText w:val="（%1）"/>
      <w:lvlJc w:val="left"/>
      <w:pPr>
        <w:ind w:left="805" w:hanging="526"/>
        <w:jc w:val="left"/>
      </w:pPr>
      <w:rPr>
        <w:rFonts w:hint="default" w:ascii="宋体" w:hAnsi="宋体" w:eastAsia="宋体" w:cs="宋体"/>
        <w:spacing w:val="-1"/>
        <w:w w:val="99"/>
        <w:sz w:val="19"/>
        <w:szCs w:val="19"/>
        <w:lang w:val="de-DE" w:eastAsia="en-US" w:bidi="ar-SA"/>
      </w:rPr>
    </w:lvl>
    <w:lvl w:ilvl="1" w:tentative="0">
      <w:start w:val="0"/>
      <w:numFmt w:val="bullet"/>
      <w:lvlText w:val="•"/>
      <w:lvlJc w:val="left"/>
      <w:pPr>
        <w:ind w:left="1714" w:hanging="526"/>
      </w:pPr>
      <w:rPr>
        <w:rFonts w:hint="default"/>
        <w:lang w:val="de-DE" w:eastAsia="en-US" w:bidi="ar-SA"/>
      </w:rPr>
    </w:lvl>
    <w:lvl w:ilvl="2" w:tentative="0">
      <w:start w:val="0"/>
      <w:numFmt w:val="bullet"/>
      <w:lvlText w:val="•"/>
      <w:lvlJc w:val="left"/>
      <w:pPr>
        <w:ind w:left="2629" w:hanging="526"/>
      </w:pPr>
      <w:rPr>
        <w:rFonts w:hint="default"/>
        <w:lang w:val="de-DE" w:eastAsia="en-US" w:bidi="ar-SA"/>
      </w:rPr>
    </w:lvl>
    <w:lvl w:ilvl="3" w:tentative="0">
      <w:start w:val="0"/>
      <w:numFmt w:val="bullet"/>
      <w:lvlText w:val="•"/>
      <w:lvlJc w:val="left"/>
      <w:pPr>
        <w:ind w:left="3543" w:hanging="526"/>
      </w:pPr>
      <w:rPr>
        <w:rFonts w:hint="default"/>
        <w:lang w:val="de-DE" w:eastAsia="en-US" w:bidi="ar-SA"/>
      </w:rPr>
    </w:lvl>
    <w:lvl w:ilvl="4" w:tentative="0">
      <w:start w:val="0"/>
      <w:numFmt w:val="bullet"/>
      <w:lvlText w:val="•"/>
      <w:lvlJc w:val="left"/>
      <w:pPr>
        <w:ind w:left="4458" w:hanging="526"/>
      </w:pPr>
      <w:rPr>
        <w:rFonts w:hint="default"/>
        <w:lang w:val="de-DE" w:eastAsia="en-US" w:bidi="ar-SA"/>
      </w:rPr>
    </w:lvl>
    <w:lvl w:ilvl="5" w:tentative="0">
      <w:start w:val="0"/>
      <w:numFmt w:val="bullet"/>
      <w:lvlText w:val="•"/>
      <w:lvlJc w:val="left"/>
      <w:pPr>
        <w:ind w:left="5373" w:hanging="526"/>
      </w:pPr>
      <w:rPr>
        <w:rFonts w:hint="default"/>
        <w:lang w:val="de-DE" w:eastAsia="en-US" w:bidi="ar-SA"/>
      </w:rPr>
    </w:lvl>
    <w:lvl w:ilvl="6" w:tentative="0">
      <w:start w:val="0"/>
      <w:numFmt w:val="bullet"/>
      <w:lvlText w:val="•"/>
      <w:lvlJc w:val="left"/>
      <w:pPr>
        <w:ind w:left="6287" w:hanging="526"/>
      </w:pPr>
      <w:rPr>
        <w:rFonts w:hint="default"/>
        <w:lang w:val="de-DE" w:eastAsia="en-US" w:bidi="ar-SA"/>
      </w:rPr>
    </w:lvl>
    <w:lvl w:ilvl="7" w:tentative="0">
      <w:start w:val="0"/>
      <w:numFmt w:val="bullet"/>
      <w:lvlText w:val="•"/>
      <w:lvlJc w:val="left"/>
      <w:pPr>
        <w:ind w:left="7202" w:hanging="526"/>
      </w:pPr>
      <w:rPr>
        <w:rFonts w:hint="default"/>
        <w:lang w:val="de-DE" w:eastAsia="en-US" w:bidi="ar-SA"/>
      </w:rPr>
    </w:lvl>
    <w:lvl w:ilvl="8" w:tentative="0">
      <w:start w:val="0"/>
      <w:numFmt w:val="bullet"/>
      <w:lvlText w:val="•"/>
      <w:lvlJc w:val="left"/>
      <w:pPr>
        <w:ind w:left="8116" w:hanging="526"/>
      </w:pPr>
      <w:rPr>
        <w:rFonts w:hint="default"/>
        <w:lang w:val="de-DE" w:eastAsia="en-US" w:bidi="ar-SA"/>
      </w:rPr>
    </w:lvl>
  </w:abstractNum>
  <w:abstractNum w:abstractNumId="54">
    <w:nsid w:val="18F74015"/>
    <w:multiLevelType w:val="multilevel"/>
    <w:tmpl w:val="18F74015"/>
    <w:lvl w:ilvl="0" w:tentative="0">
      <w:start w:val="0"/>
      <w:numFmt w:val="bullet"/>
      <w:lvlText w:val="-"/>
      <w:lvlJc w:val="left"/>
      <w:pPr>
        <w:ind w:left="491" w:hanging="212"/>
      </w:pPr>
      <w:rPr>
        <w:rFonts w:hint="default" w:ascii="宋体" w:hAnsi="宋体" w:eastAsia="宋体" w:cs="宋体"/>
        <w:b/>
        <w:bCs/>
        <w:w w:val="98"/>
        <w:sz w:val="21"/>
        <w:szCs w:val="21"/>
        <w:lang w:val="de-DE" w:eastAsia="en-US" w:bidi="ar-SA"/>
      </w:rPr>
    </w:lvl>
    <w:lvl w:ilvl="1" w:tentative="0">
      <w:start w:val="0"/>
      <w:numFmt w:val="bullet"/>
      <w:lvlText w:val="•"/>
      <w:lvlJc w:val="left"/>
      <w:pPr>
        <w:ind w:left="1444" w:hanging="212"/>
      </w:pPr>
      <w:rPr>
        <w:rFonts w:hint="default"/>
        <w:lang w:val="de-DE" w:eastAsia="en-US" w:bidi="ar-SA"/>
      </w:rPr>
    </w:lvl>
    <w:lvl w:ilvl="2" w:tentative="0">
      <w:start w:val="0"/>
      <w:numFmt w:val="bullet"/>
      <w:lvlText w:val="•"/>
      <w:lvlJc w:val="left"/>
      <w:pPr>
        <w:ind w:left="2389" w:hanging="212"/>
      </w:pPr>
      <w:rPr>
        <w:rFonts w:hint="default"/>
        <w:lang w:val="de-DE" w:eastAsia="en-US" w:bidi="ar-SA"/>
      </w:rPr>
    </w:lvl>
    <w:lvl w:ilvl="3" w:tentative="0">
      <w:start w:val="0"/>
      <w:numFmt w:val="bullet"/>
      <w:lvlText w:val="•"/>
      <w:lvlJc w:val="left"/>
      <w:pPr>
        <w:ind w:left="3333" w:hanging="212"/>
      </w:pPr>
      <w:rPr>
        <w:rFonts w:hint="default"/>
        <w:lang w:val="de-DE" w:eastAsia="en-US" w:bidi="ar-SA"/>
      </w:rPr>
    </w:lvl>
    <w:lvl w:ilvl="4" w:tentative="0">
      <w:start w:val="0"/>
      <w:numFmt w:val="bullet"/>
      <w:lvlText w:val="•"/>
      <w:lvlJc w:val="left"/>
      <w:pPr>
        <w:ind w:left="4278" w:hanging="212"/>
      </w:pPr>
      <w:rPr>
        <w:rFonts w:hint="default"/>
        <w:lang w:val="de-DE" w:eastAsia="en-US" w:bidi="ar-SA"/>
      </w:rPr>
    </w:lvl>
    <w:lvl w:ilvl="5" w:tentative="0">
      <w:start w:val="0"/>
      <w:numFmt w:val="bullet"/>
      <w:lvlText w:val="•"/>
      <w:lvlJc w:val="left"/>
      <w:pPr>
        <w:ind w:left="5223" w:hanging="212"/>
      </w:pPr>
      <w:rPr>
        <w:rFonts w:hint="default"/>
        <w:lang w:val="de-DE" w:eastAsia="en-US" w:bidi="ar-SA"/>
      </w:rPr>
    </w:lvl>
    <w:lvl w:ilvl="6" w:tentative="0">
      <w:start w:val="0"/>
      <w:numFmt w:val="bullet"/>
      <w:lvlText w:val="•"/>
      <w:lvlJc w:val="left"/>
      <w:pPr>
        <w:ind w:left="6167" w:hanging="212"/>
      </w:pPr>
      <w:rPr>
        <w:rFonts w:hint="default"/>
        <w:lang w:val="de-DE" w:eastAsia="en-US" w:bidi="ar-SA"/>
      </w:rPr>
    </w:lvl>
    <w:lvl w:ilvl="7" w:tentative="0">
      <w:start w:val="0"/>
      <w:numFmt w:val="bullet"/>
      <w:lvlText w:val="•"/>
      <w:lvlJc w:val="left"/>
      <w:pPr>
        <w:ind w:left="7112" w:hanging="212"/>
      </w:pPr>
      <w:rPr>
        <w:rFonts w:hint="default"/>
        <w:lang w:val="de-DE" w:eastAsia="en-US" w:bidi="ar-SA"/>
      </w:rPr>
    </w:lvl>
    <w:lvl w:ilvl="8" w:tentative="0">
      <w:start w:val="0"/>
      <w:numFmt w:val="bullet"/>
      <w:lvlText w:val="•"/>
      <w:lvlJc w:val="left"/>
      <w:pPr>
        <w:ind w:left="8056" w:hanging="212"/>
      </w:pPr>
      <w:rPr>
        <w:rFonts w:hint="default"/>
        <w:lang w:val="de-DE" w:eastAsia="en-US" w:bidi="ar-SA"/>
      </w:rPr>
    </w:lvl>
  </w:abstractNum>
  <w:abstractNum w:abstractNumId="55">
    <w:nsid w:val="1ACDE60F"/>
    <w:multiLevelType w:val="multilevel"/>
    <w:tmpl w:val="1ACDE60F"/>
    <w:lvl w:ilvl="0" w:tentative="0">
      <w:start w:val="0"/>
      <w:numFmt w:val="bullet"/>
      <w:lvlText w:val="-"/>
      <w:lvlJc w:val="left"/>
      <w:pPr>
        <w:ind w:left="280" w:hanging="209"/>
      </w:pPr>
      <w:rPr>
        <w:rFonts w:hint="default" w:ascii="宋体" w:hAnsi="宋体" w:eastAsia="宋体" w:cs="宋体"/>
        <w:w w:val="98"/>
        <w:sz w:val="21"/>
        <w:szCs w:val="21"/>
        <w:lang w:val="de-DE" w:eastAsia="en-US" w:bidi="ar-SA"/>
      </w:rPr>
    </w:lvl>
    <w:lvl w:ilvl="1" w:tentative="0">
      <w:start w:val="0"/>
      <w:numFmt w:val="bullet"/>
      <w:lvlText w:val="•"/>
      <w:lvlJc w:val="left"/>
      <w:pPr>
        <w:ind w:left="1246" w:hanging="209"/>
      </w:pPr>
      <w:rPr>
        <w:rFonts w:hint="default"/>
        <w:lang w:val="de-DE" w:eastAsia="en-US" w:bidi="ar-SA"/>
      </w:rPr>
    </w:lvl>
    <w:lvl w:ilvl="2" w:tentative="0">
      <w:start w:val="0"/>
      <w:numFmt w:val="bullet"/>
      <w:lvlText w:val="•"/>
      <w:lvlJc w:val="left"/>
      <w:pPr>
        <w:ind w:left="2213" w:hanging="209"/>
      </w:pPr>
      <w:rPr>
        <w:rFonts w:hint="default"/>
        <w:lang w:val="de-DE" w:eastAsia="en-US" w:bidi="ar-SA"/>
      </w:rPr>
    </w:lvl>
    <w:lvl w:ilvl="3" w:tentative="0">
      <w:start w:val="0"/>
      <w:numFmt w:val="bullet"/>
      <w:lvlText w:val="•"/>
      <w:lvlJc w:val="left"/>
      <w:pPr>
        <w:ind w:left="3179" w:hanging="209"/>
      </w:pPr>
      <w:rPr>
        <w:rFonts w:hint="default"/>
        <w:lang w:val="de-DE" w:eastAsia="en-US" w:bidi="ar-SA"/>
      </w:rPr>
    </w:lvl>
    <w:lvl w:ilvl="4" w:tentative="0">
      <w:start w:val="0"/>
      <w:numFmt w:val="bullet"/>
      <w:lvlText w:val="•"/>
      <w:lvlJc w:val="left"/>
      <w:pPr>
        <w:ind w:left="4146" w:hanging="209"/>
      </w:pPr>
      <w:rPr>
        <w:rFonts w:hint="default"/>
        <w:lang w:val="de-DE" w:eastAsia="en-US" w:bidi="ar-SA"/>
      </w:rPr>
    </w:lvl>
    <w:lvl w:ilvl="5" w:tentative="0">
      <w:start w:val="0"/>
      <w:numFmt w:val="bullet"/>
      <w:lvlText w:val="•"/>
      <w:lvlJc w:val="left"/>
      <w:pPr>
        <w:ind w:left="5113" w:hanging="209"/>
      </w:pPr>
      <w:rPr>
        <w:rFonts w:hint="default"/>
        <w:lang w:val="de-DE" w:eastAsia="en-US" w:bidi="ar-SA"/>
      </w:rPr>
    </w:lvl>
    <w:lvl w:ilvl="6" w:tentative="0">
      <w:start w:val="0"/>
      <w:numFmt w:val="bullet"/>
      <w:lvlText w:val="•"/>
      <w:lvlJc w:val="left"/>
      <w:pPr>
        <w:ind w:left="6079" w:hanging="209"/>
      </w:pPr>
      <w:rPr>
        <w:rFonts w:hint="default"/>
        <w:lang w:val="de-DE" w:eastAsia="en-US" w:bidi="ar-SA"/>
      </w:rPr>
    </w:lvl>
    <w:lvl w:ilvl="7" w:tentative="0">
      <w:start w:val="0"/>
      <w:numFmt w:val="bullet"/>
      <w:lvlText w:val="•"/>
      <w:lvlJc w:val="left"/>
      <w:pPr>
        <w:ind w:left="7046" w:hanging="209"/>
      </w:pPr>
      <w:rPr>
        <w:rFonts w:hint="default"/>
        <w:lang w:val="de-DE" w:eastAsia="en-US" w:bidi="ar-SA"/>
      </w:rPr>
    </w:lvl>
    <w:lvl w:ilvl="8" w:tentative="0">
      <w:start w:val="0"/>
      <w:numFmt w:val="bullet"/>
      <w:lvlText w:val="•"/>
      <w:lvlJc w:val="left"/>
      <w:pPr>
        <w:ind w:left="8012" w:hanging="209"/>
      </w:pPr>
      <w:rPr>
        <w:rFonts w:hint="default"/>
        <w:lang w:val="de-DE" w:eastAsia="en-US" w:bidi="ar-SA"/>
      </w:rPr>
    </w:lvl>
  </w:abstractNum>
  <w:abstractNum w:abstractNumId="56">
    <w:nsid w:val="1BCBBCF0"/>
    <w:multiLevelType w:val="multilevel"/>
    <w:tmpl w:val="1BCBBCF0"/>
    <w:lvl w:ilvl="0" w:tentative="0">
      <w:start w:val="0"/>
      <w:numFmt w:val="bullet"/>
      <w:lvlText w:val="-"/>
      <w:lvlJc w:val="left"/>
      <w:pPr>
        <w:ind w:left="945" w:hanging="212"/>
      </w:pPr>
      <w:rPr>
        <w:rFonts w:hint="default" w:ascii="宋体" w:hAnsi="宋体" w:eastAsia="宋体" w:cs="宋体"/>
        <w:w w:val="98"/>
        <w:sz w:val="21"/>
        <w:szCs w:val="21"/>
        <w:lang w:val="de-DE" w:eastAsia="en-US" w:bidi="ar-SA"/>
      </w:rPr>
    </w:lvl>
    <w:lvl w:ilvl="1" w:tentative="0">
      <w:start w:val="0"/>
      <w:numFmt w:val="bullet"/>
      <w:lvlText w:val="•"/>
      <w:lvlJc w:val="left"/>
      <w:pPr>
        <w:ind w:left="1676" w:hanging="212"/>
      </w:pPr>
      <w:rPr>
        <w:rFonts w:hint="default"/>
        <w:lang w:val="de-DE" w:eastAsia="en-US" w:bidi="ar-SA"/>
      </w:rPr>
    </w:lvl>
    <w:lvl w:ilvl="2" w:tentative="0">
      <w:start w:val="0"/>
      <w:numFmt w:val="bullet"/>
      <w:lvlText w:val="•"/>
      <w:lvlJc w:val="left"/>
      <w:pPr>
        <w:ind w:left="2413" w:hanging="212"/>
      </w:pPr>
      <w:rPr>
        <w:rFonts w:hint="default"/>
        <w:lang w:val="de-DE" w:eastAsia="en-US" w:bidi="ar-SA"/>
      </w:rPr>
    </w:lvl>
    <w:lvl w:ilvl="3" w:tentative="0">
      <w:start w:val="0"/>
      <w:numFmt w:val="bullet"/>
      <w:lvlText w:val="•"/>
      <w:lvlJc w:val="left"/>
      <w:pPr>
        <w:ind w:left="3149" w:hanging="212"/>
      </w:pPr>
      <w:rPr>
        <w:rFonts w:hint="default"/>
        <w:lang w:val="de-DE" w:eastAsia="en-US" w:bidi="ar-SA"/>
      </w:rPr>
    </w:lvl>
    <w:lvl w:ilvl="4" w:tentative="0">
      <w:start w:val="0"/>
      <w:numFmt w:val="bullet"/>
      <w:lvlText w:val="•"/>
      <w:lvlJc w:val="left"/>
      <w:pPr>
        <w:ind w:left="3886" w:hanging="212"/>
      </w:pPr>
      <w:rPr>
        <w:rFonts w:hint="default"/>
        <w:lang w:val="de-DE" w:eastAsia="en-US" w:bidi="ar-SA"/>
      </w:rPr>
    </w:lvl>
    <w:lvl w:ilvl="5" w:tentative="0">
      <w:start w:val="0"/>
      <w:numFmt w:val="bullet"/>
      <w:lvlText w:val="•"/>
      <w:lvlJc w:val="left"/>
      <w:pPr>
        <w:ind w:left="4623" w:hanging="212"/>
      </w:pPr>
      <w:rPr>
        <w:rFonts w:hint="default"/>
        <w:lang w:val="de-DE" w:eastAsia="en-US" w:bidi="ar-SA"/>
      </w:rPr>
    </w:lvl>
    <w:lvl w:ilvl="6" w:tentative="0">
      <w:start w:val="0"/>
      <w:numFmt w:val="bullet"/>
      <w:lvlText w:val="•"/>
      <w:lvlJc w:val="left"/>
      <w:pPr>
        <w:ind w:left="5359" w:hanging="212"/>
      </w:pPr>
      <w:rPr>
        <w:rFonts w:hint="default"/>
        <w:lang w:val="de-DE" w:eastAsia="en-US" w:bidi="ar-SA"/>
      </w:rPr>
    </w:lvl>
    <w:lvl w:ilvl="7" w:tentative="0">
      <w:start w:val="0"/>
      <w:numFmt w:val="bullet"/>
      <w:lvlText w:val="•"/>
      <w:lvlJc w:val="left"/>
      <w:pPr>
        <w:ind w:left="6096" w:hanging="212"/>
      </w:pPr>
      <w:rPr>
        <w:rFonts w:hint="default"/>
        <w:lang w:val="de-DE" w:eastAsia="en-US" w:bidi="ar-SA"/>
      </w:rPr>
    </w:lvl>
    <w:lvl w:ilvl="8" w:tentative="0">
      <w:start w:val="0"/>
      <w:numFmt w:val="bullet"/>
      <w:lvlText w:val="•"/>
      <w:lvlJc w:val="left"/>
      <w:pPr>
        <w:ind w:left="6832" w:hanging="212"/>
      </w:pPr>
      <w:rPr>
        <w:rFonts w:hint="default"/>
        <w:lang w:val="de-DE" w:eastAsia="en-US" w:bidi="ar-SA"/>
      </w:rPr>
    </w:lvl>
  </w:abstractNum>
  <w:abstractNum w:abstractNumId="57">
    <w:nsid w:val="1C257C7B"/>
    <w:multiLevelType w:val="multilevel"/>
    <w:tmpl w:val="1C257C7B"/>
    <w:lvl w:ilvl="0" w:tentative="0">
      <w:start w:val="1"/>
      <w:numFmt w:val="decimal"/>
      <w:lvlText w:val="（%1）"/>
      <w:lvlJc w:val="left"/>
      <w:pPr>
        <w:ind w:left="805" w:hanging="526"/>
        <w:jc w:val="left"/>
      </w:pPr>
      <w:rPr>
        <w:rFonts w:hint="default" w:ascii="宋体" w:hAnsi="宋体" w:eastAsia="宋体" w:cs="宋体"/>
        <w:spacing w:val="-1"/>
        <w:w w:val="99"/>
        <w:sz w:val="19"/>
        <w:szCs w:val="19"/>
        <w:lang w:val="de-DE" w:eastAsia="en-US" w:bidi="ar-SA"/>
      </w:rPr>
    </w:lvl>
    <w:lvl w:ilvl="1" w:tentative="0">
      <w:start w:val="0"/>
      <w:numFmt w:val="bullet"/>
      <w:lvlText w:val="•"/>
      <w:lvlJc w:val="left"/>
      <w:pPr>
        <w:ind w:left="1714" w:hanging="526"/>
      </w:pPr>
      <w:rPr>
        <w:rFonts w:hint="default"/>
        <w:lang w:val="de-DE" w:eastAsia="en-US" w:bidi="ar-SA"/>
      </w:rPr>
    </w:lvl>
    <w:lvl w:ilvl="2" w:tentative="0">
      <w:start w:val="0"/>
      <w:numFmt w:val="bullet"/>
      <w:lvlText w:val="•"/>
      <w:lvlJc w:val="left"/>
      <w:pPr>
        <w:ind w:left="2629" w:hanging="526"/>
      </w:pPr>
      <w:rPr>
        <w:rFonts w:hint="default"/>
        <w:lang w:val="de-DE" w:eastAsia="en-US" w:bidi="ar-SA"/>
      </w:rPr>
    </w:lvl>
    <w:lvl w:ilvl="3" w:tentative="0">
      <w:start w:val="0"/>
      <w:numFmt w:val="bullet"/>
      <w:lvlText w:val="•"/>
      <w:lvlJc w:val="left"/>
      <w:pPr>
        <w:ind w:left="3543" w:hanging="526"/>
      </w:pPr>
      <w:rPr>
        <w:rFonts w:hint="default"/>
        <w:lang w:val="de-DE" w:eastAsia="en-US" w:bidi="ar-SA"/>
      </w:rPr>
    </w:lvl>
    <w:lvl w:ilvl="4" w:tentative="0">
      <w:start w:val="0"/>
      <w:numFmt w:val="bullet"/>
      <w:lvlText w:val="•"/>
      <w:lvlJc w:val="left"/>
      <w:pPr>
        <w:ind w:left="4458" w:hanging="526"/>
      </w:pPr>
      <w:rPr>
        <w:rFonts w:hint="default"/>
        <w:lang w:val="de-DE" w:eastAsia="en-US" w:bidi="ar-SA"/>
      </w:rPr>
    </w:lvl>
    <w:lvl w:ilvl="5" w:tentative="0">
      <w:start w:val="0"/>
      <w:numFmt w:val="bullet"/>
      <w:lvlText w:val="•"/>
      <w:lvlJc w:val="left"/>
      <w:pPr>
        <w:ind w:left="5373" w:hanging="526"/>
      </w:pPr>
      <w:rPr>
        <w:rFonts w:hint="default"/>
        <w:lang w:val="de-DE" w:eastAsia="en-US" w:bidi="ar-SA"/>
      </w:rPr>
    </w:lvl>
    <w:lvl w:ilvl="6" w:tentative="0">
      <w:start w:val="0"/>
      <w:numFmt w:val="bullet"/>
      <w:lvlText w:val="•"/>
      <w:lvlJc w:val="left"/>
      <w:pPr>
        <w:ind w:left="6287" w:hanging="526"/>
      </w:pPr>
      <w:rPr>
        <w:rFonts w:hint="default"/>
        <w:lang w:val="de-DE" w:eastAsia="en-US" w:bidi="ar-SA"/>
      </w:rPr>
    </w:lvl>
    <w:lvl w:ilvl="7" w:tentative="0">
      <w:start w:val="0"/>
      <w:numFmt w:val="bullet"/>
      <w:lvlText w:val="•"/>
      <w:lvlJc w:val="left"/>
      <w:pPr>
        <w:ind w:left="7202" w:hanging="526"/>
      </w:pPr>
      <w:rPr>
        <w:rFonts w:hint="default"/>
        <w:lang w:val="de-DE" w:eastAsia="en-US" w:bidi="ar-SA"/>
      </w:rPr>
    </w:lvl>
    <w:lvl w:ilvl="8" w:tentative="0">
      <w:start w:val="0"/>
      <w:numFmt w:val="bullet"/>
      <w:lvlText w:val="•"/>
      <w:lvlJc w:val="left"/>
      <w:pPr>
        <w:ind w:left="8116" w:hanging="526"/>
      </w:pPr>
      <w:rPr>
        <w:rFonts w:hint="default"/>
        <w:lang w:val="de-DE" w:eastAsia="en-US" w:bidi="ar-SA"/>
      </w:rPr>
    </w:lvl>
  </w:abstractNum>
  <w:abstractNum w:abstractNumId="58">
    <w:nsid w:val="23E97754"/>
    <w:multiLevelType w:val="multilevel"/>
    <w:tmpl w:val="23E97754"/>
    <w:lvl w:ilvl="0" w:tentative="0">
      <w:start w:val="1"/>
      <w:numFmt w:val="decimal"/>
      <w:lvlText w:val="%1."/>
      <w:lvlJc w:val="left"/>
      <w:pPr>
        <w:ind w:left="491" w:hanging="212"/>
        <w:jc w:val="left"/>
      </w:pPr>
      <w:rPr>
        <w:rFonts w:hint="default" w:ascii="宋体" w:hAnsi="宋体" w:eastAsia="宋体" w:cs="宋体"/>
        <w:spacing w:val="1"/>
        <w:w w:val="99"/>
        <w:sz w:val="19"/>
        <w:szCs w:val="19"/>
        <w:lang w:val="de-DE" w:eastAsia="en-US" w:bidi="ar-SA"/>
      </w:rPr>
    </w:lvl>
    <w:lvl w:ilvl="1" w:tentative="0">
      <w:start w:val="0"/>
      <w:numFmt w:val="bullet"/>
      <w:lvlText w:val="•"/>
      <w:lvlJc w:val="left"/>
      <w:pPr>
        <w:ind w:left="1444" w:hanging="212"/>
      </w:pPr>
      <w:rPr>
        <w:rFonts w:hint="default"/>
        <w:lang w:val="de-DE" w:eastAsia="en-US" w:bidi="ar-SA"/>
      </w:rPr>
    </w:lvl>
    <w:lvl w:ilvl="2" w:tentative="0">
      <w:start w:val="0"/>
      <w:numFmt w:val="bullet"/>
      <w:lvlText w:val="•"/>
      <w:lvlJc w:val="left"/>
      <w:pPr>
        <w:ind w:left="2389" w:hanging="212"/>
      </w:pPr>
      <w:rPr>
        <w:rFonts w:hint="default"/>
        <w:lang w:val="de-DE" w:eastAsia="en-US" w:bidi="ar-SA"/>
      </w:rPr>
    </w:lvl>
    <w:lvl w:ilvl="3" w:tentative="0">
      <w:start w:val="0"/>
      <w:numFmt w:val="bullet"/>
      <w:lvlText w:val="•"/>
      <w:lvlJc w:val="left"/>
      <w:pPr>
        <w:ind w:left="3333" w:hanging="212"/>
      </w:pPr>
      <w:rPr>
        <w:rFonts w:hint="default"/>
        <w:lang w:val="de-DE" w:eastAsia="en-US" w:bidi="ar-SA"/>
      </w:rPr>
    </w:lvl>
    <w:lvl w:ilvl="4" w:tentative="0">
      <w:start w:val="0"/>
      <w:numFmt w:val="bullet"/>
      <w:lvlText w:val="•"/>
      <w:lvlJc w:val="left"/>
      <w:pPr>
        <w:ind w:left="4278" w:hanging="212"/>
      </w:pPr>
      <w:rPr>
        <w:rFonts w:hint="default"/>
        <w:lang w:val="de-DE" w:eastAsia="en-US" w:bidi="ar-SA"/>
      </w:rPr>
    </w:lvl>
    <w:lvl w:ilvl="5" w:tentative="0">
      <w:start w:val="0"/>
      <w:numFmt w:val="bullet"/>
      <w:lvlText w:val="•"/>
      <w:lvlJc w:val="left"/>
      <w:pPr>
        <w:ind w:left="5223" w:hanging="212"/>
      </w:pPr>
      <w:rPr>
        <w:rFonts w:hint="default"/>
        <w:lang w:val="de-DE" w:eastAsia="en-US" w:bidi="ar-SA"/>
      </w:rPr>
    </w:lvl>
    <w:lvl w:ilvl="6" w:tentative="0">
      <w:start w:val="0"/>
      <w:numFmt w:val="bullet"/>
      <w:lvlText w:val="•"/>
      <w:lvlJc w:val="left"/>
      <w:pPr>
        <w:ind w:left="6167" w:hanging="212"/>
      </w:pPr>
      <w:rPr>
        <w:rFonts w:hint="default"/>
        <w:lang w:val="de-DE" w:eastAsia="en-US" w:bidi="ar-SA"/>
      </w:rPr>
    </w:lvl>
    <w:lvl w:ilvl="7" w:tentative="0">
      <w:start w:val="0"/>
      <w:numFmt w:val="bullet"/>
      <w:lvlText w:val="•"/>
      <w:lvlJc w:val="left"/>
      <w:pPr>
        <w:ind w:left="7112" w:hanging="212"/>
      </w:pPr>
      <w:rPr>
        <w:rFonts w:hint="default"/>
        <w:lang w:val="de-DE" w:eastAsia="en-US" w:bidi="ar-SA"/>
      </w:rPr>
    </w:lvl>
    <w:lvl w:ilvl="8" w:tentative="0">
      <w:start w:val="0"/>
      <w:numFmt w:val="bullet"/>
      <w:lvlText w:val="•"/>
      <w:lvlJc w:val="left"/>
      <w:pPr>
        <w:ind w:left="8056" w:hanging="212"/>
      </w:pPr>
      <w:rPr>
        <w:rFonts w:hint="default"/>
        <w:lang w:val="de-DE" w:eastAsia="en-US" w:bidi="ar-SA"/>
      </w:rPr>
    </w:lvl>
  </w:abstractNum>
  <w:abstractNum w:abstractNumId="59">
    <w:nsid w:val="243FCF68"/>
    <w:multiLevelType w:val="multilevel"/>
    <w:tmpl w:val="243FCF68"/>
    <w:lvl w:ilvl="0" w:tentative="0">
      <w:start w:val="1"/>
      <w:numFmt w:val="decimal"/>
      <w:lvlText w:val="（%1）"/>
      <w:lvlJc w:val="left"/>
      <w:pPr>
        <w:ind w:left="808" w:hanging="528"/>
        <w:jc w:val="left"/>
      </w:pPr>
      <w:rPr>
        <w:rFonts w:hint="default" w:ascii="宋体" w:hAnsi="宋体" w:eastAsia="宋体" w:cs="宋体"/>
        <w:b/>
        <w:bCs/>
        <w:spacing w:val="-1"/>
        <w:w w:val="98"/>
        <w:sz w:val="19"/>
        <w:szCs w:val="19"/>
        <w:lang w:val="de-DE" w:eastAsia="en-US" w:bidi="ar-SA"/>
      </w:rPr>
    </w:lvl>
    <w:lvl w:ilvl="1" w:tentative="0">
      <w:start w:val="0"/>
      <w:numFmt w:val="bullet"/>
      <w:lvlText w:val="•"/>
      <w:lvlJc w:val="left"/>
      <w:pPr>
        <w:ind w:left="1714" w:hanging="528"/>
      </w:pPr>
      <w:rPr>
        <w:rFonts w:hint="default"/>
        <w:lang w:val="de-DE" w:eastAsia="en-US" w:bidi="ar-SA"/>
      </w:rPr>
    </w:lvl>
    <w:lvl w:ilvl="2" w:tentative="0">
      <w:start w:val="0"/>
      <w:numFmt w:val="bullet"/>
      <w:lvlText w:val="•"/>
      <w:lvlJc w:val="left"/>
      <w:pPr>
        <w:ind w:left="2629" w:hanging="528"/>
      </w:pPr>
      <w:rPr>
        <w:rFonts w:hint="default"/>
        <w:lang w:val="de-DE" w:eastAsia="en-US" w:bidi="ar-SA"/>
      </w:rPr>
    </w:lvl>
    <w:lvl w:ilvl="3" w:tentative="0">
      <w:start w:val="0"/>
      <w:numFmt w:val="bullet"/>
      <w:lvlText w:val="•"/>
      <w:lvlJc w:val="left"/>
      <w:pPr>
        <w:ind w:left="3543" w:hanging="528"/>
      </w:pPr>
      <w:rPr>
        <w:rFonts w:hint="default"/>
        <w:lang w:val="de-DE" w:eastAsia="en-US" w:bidi="ar-SA"/>
      </w:rPr>
    </w:lvl>
    <w:lvl w:ilvl="4" w:tentative="0">
      <w:start w:val="0"/>
      <w:numFmt w:val="bullet"/>
      <w:lvlText w:val="•"/>
      <w:lvlJc w:val="left"/>
      <w:pPr>
        <w:ind w:left="4458" w:hanging="528"/>
      </w:pPr>
      <w:rPr>
        <w:rFonts w:hint="default"/>
        <w:lang w:val="de-DE" w:eastAsia="en-US" w:bidi="ar-SA"/>
      </w:rPr>
    </w:lvl>
    <w:lvl w:ilvl="5" w:tentative="0">
      <w:start w:val="0"/>
      <w:numFmt w:val="bullet"/>
      <w:lvlText w:val="•"/>
      <w:lvlJc w:val="left"/>
      <w:pPr>
        <w:ind w:left="5373" w:hanging="528"/>
      </w:pPr>
      <w:rPr>
        <w:rFonts w:hint="default"/>
        <w:lang w:val="de-DE" w:eastAsia="en-US" w:bidi="ar-SA"/>
      </w:rPr>
    </w:lvl>
    <w:lvl w:ilvl="6" w:tentative="0">
      <w:start w:val="0"/>
      <w:numFmt w:val="bullet"/>
      <w:lvlText w:val="•"/>
      <w:lvlJc w:val="left"/>
      <w:pPr>
        <w:ind w:left="6287" w:hanging="528"/>
      </w:pPr>
      <w:rPr>
        <w:rFonts w:hint="default"/>
        <w:lang w:val="de-DE" w:eastAsia="en-US" w:bidi="ar-SA"/>
      </w:rPr>
    </w:lvl>
    <w:lvl w:ilvl="7" w:tentative="0">
      <w:start w:val="0"/>
      <w:numFmt w:val="bullet"/>
      <w:lvlText w:val="•"/>
      <w:lvlJc w:val="left"/>
      <w:pPr>
        <w:ind w:left="7202" w:hanging="528"/>
      </w:pPr>
      <w:rPr>
        <w:rFonts w:hint="default"/>
        <w:lang w:val="de-DE" w:eastAsia="en-US" w:bidi="ar-SA"/>
      </w:rPr>
    </w:lvl>
    <w:lvl w:ilvl="8" w:tentative="0">
      <w:start w:val="0"/>
      <w:numFmt w:val="bullet"/>
      <w:lvlText w:val="•"/>
      <w:lvlJc w:val="left"/>
      <w:pPr>
        <w:ind w:left="8116" w:hanging="528"/>
      </w:pPr>
      <w:rPr>
        <w:rFonts w:hint="default"/>
        <w:lang w:val="de-DE" w:eastAsia="en-US" w:bidi="ar-SA"/>
      </w:rPr>
    </w:lvl>
  </w:abstractNum>
  <w:abstractNum w:abstractNumId="60">
    <w:nsid w:val="2470EC97"/>
    <w:multiLevelType w:val="multilevel"/>
    <w:tmpl w:val="2470EC97"/>
    <w:lvl w:ilvl="0" w:tentative="0">
      <w:start w:val="1"/>
      <w:numFmt w:val="decimal"/>
      <w:lvlText w:val="（%1）"/>
      <w:lvlJc w:val="left"/>
      <w:pPr>
        <w:ind w:left="805" w:hanging="526"/>
        <w:jc w:val="left"/>
      </w:pPr>
      <w:rPr>
        <w:rFonts w:hint="default" w:ascii="宋体" w:hAnsi="宋体" w:eastAsia="宋体" w:cs="宋体"/>
        <w:spacing w:val="-1"/>
        <w:w w:val="99"/>
        <w:sz w:val="19"/>
        <w:szCs w:val="19"/>
        <w:lang w:val="de-DE" w:eastAsia="en-US" w:bidi="ar-SA"/>
      </w:rPr>
    </w:lvl>
    <w:lvl w:ilvl="1" w:tentative="0">
      <w:start w:val="0"/>
      <w:numFmt w:val="bullet"/>
      <w:lvlText w:val="•"/>
      <w:lvlJc w:val="left"/>
      <w:pPr>
        <w:ind w:left="1714" w:hanging="526"/>
      </w:pPr>
      <w:rPr>
        <w:rFonts w:hint="default"/>
        <w:lang w:val="de-DE" w:eastAsia="en-US" w:bidi="ar-SA"/>
      </w:rPr>
    </w:lvl>
    <w:lvl w:ilvl="2" w:tentative="0">
      <w:start w:val="0"/>
      <w:numFmt w:val="bullet"/>
      <w:lvlText w:val="•"/>
      <w:lvlJc w:val="left"/>
      <w:pPr>
        <w:ind w:left="2629" w:hanging="526"/>
      </w:pPr>
      <w:rPr>
        <w:rFonts w:hint="default"/>
        <w:lang w:val="de-DE" w:eastAsia="en-US" w:bidi="ar-SA"/>
      </w:rPr>
    </w:lvl>
    <w:lvl w:ilvl="3" w:tentative="0">
      <w:start w:val="0"/>
      <w:numFmt w:val="bullet"/>
      <w:lvlText w:val="•"/>
      <w:lvlJc w:val="left"/>
      <w:pPr>
        <w:ind w:left="3543" w:hanging="526"/>
      </w:pPr>
      <w:rPr>
        <w:rFonts w:hint="default"/>
        <w:lang w:val="de-DE" w:eastAsia="en-US" w:bidi="ar-SA"/>
      </w:rPr>
    </w:lvl>
    <w:lvl w:ilvl="4" w:tentative="0">
      <w:start w:val="0"/>
      <w:numFmt w:val="bullet"/>
      <w:lvlText w:val="•"/>
      <w:lvlJc w:val="left"/>
      <w:pPr>
        <w:ind w:left="4458" w:hanging="526"/>
      </w:pPr>
      <w:rPr>
        <w:rFonts w:hint="default"/>
        <w:lang w:val="de-DE" w:eastAsia="en-US" w:bidi="ar-SA"/>
      </w:rPr>
    </w:lvl>
    <w:lvl w:ilvl="5" w:tentative="0">
      <w:start w:val="0"/>
      <w:numFmt w:val="bullet"/>
      <w:lvlText w:val="•"/>
      <w:lvlJc w:val="left"/>
      <w:pPr>
        <w:ind w:left="5373" w:hanging="526"/>
      </w:pPr>
      <w:rPr>
        <w:rFonts w:hint="default"/>
        <w:lang w:val="de-DE" w:eastAsia="en-US" w:bidi="ar-SA"/>
      </w:rPr>
    </w:lvl>
    <w:lvl w:ilvl="6" w:tentative="0">
      <w:start w:val="0"/>
      <w:numFmt w:val="bullet"/>
      <w:lvlText w:val="•"/>
      <w:lvlJc w:val="left"/>
      <w:pPr>
        <w:ind w:left="6287" w:hanging="526"/>
      </w:pPr>
      <w:rPr>
        <w:rFonts w:hint="default"/>
        <w:lang w:val="de-DE" w:eastAsia="en-US" w:bidi="ar-SA"/>
      </w:rPr>
    </w:lvl>
    <w:lvl w:ilvl="7" w:tentative="0">
      <w:start w:val="0"/>
      <w:numFmt w:val="bullet"/>
      <w:lvlText w:val="•"/>
      <w:lvlJc w:val="left"/>
      <w:pPr>
        <w:ind w:left="7202" w:hanging="526"/>
      </w:pPr>
      <w:rPr>
        <w:rFonts w:hint="default"/>
        <w:lang w:val="de-DE" w:eastAsia="en-US" w:bidi="ar-SA"/>
      </w:rPr>
    </w:lvl>
    <w:lvl w:ilvl="8" w:tentative="0">
      <w:start w:val="0"/>
      <w:numFmt w:val="bullet"/>
      <w:lvlText w:val="•"/>
      <w:lvlJc w:val="left"/>
      <w:pPr>
        <w:ind w:left="8116" w:hanging="526"/>
      </w:pPr>
      <w:rPr>
        <w:rFonts w:hint="default"/>
        <w:lang w:val="de-DE" w:eastAsia="en-US" w:bidi="ar-SA"/>
      </w:rPr>
    </w:lvl>
  </w:abstractNum>
  <w:abstractNum w:abstractNumId="61">
    <w:nsid w:val="25B654F3"/>
    <w:multiLevelType w:val="multilevel"/>
    <w:tmpl w:val="25B654F3"/>
    <w:lvl w:ilvl="0" w:tentative="0">
      <w:start w:val="0"/>
      <w:numFmt w:val="bullet"/>
      <w:lvlText w:val="-"/>
      <w:lvlJc w:val="left"/>
      <w:pPr>
        <w:ind w:left="280" w:hanging="209"/>
      </w:pPr>
      <w:rPr>
        <w:rFonts w:hint="default" w:ascii="宋体" w:hAnsi="宋体" w:eastAsia="宋体" w:cs="宋体"/>
        <w:w w:val="98"/>
        <w:sz w:val="21"/>
        <w:szCs w:val="21"/>
        <w:lang w:val="de-DE" w:eastAsia="en-US" w:bidi="ar-SA"/>
      </w:rPr>
    </w:lvl>
    <w:lvl w:ilvl="1" w:tentative="0">
      <w:start w:val="0"/>
      <w:numFmt w:val="bullet"/>
      <w:lvlText w:val="•"/>
      <w:lvlJc w:val="left"/>
      <w:pPr>
        <w:ind w:left="1246" w:hanging="209"/>
      </w:pPr>
      <w:rPr>
        <w:rFonts w:hint="default"/>
        <w:lang w:val="de-DE" w:eastAsia="en-US" w:bidi="ar-SA"/>
      </w:rPr>
    </w:lvl>
    <w:lvl w:ilvl="2" w:tentative="0">
      <w:start w:val="0"/>
      <w:numFmt w:val="bullet"/>
      <w:lvlText w:val="•"/>
      <w:lvlJc w:val="left"/>
      <w:pPr>
        <w:ind w:left="2213" w:hanging="209"/>
      </w:pPr>
      <w:rPr>
        <w:rFonts w:hint="default"/>
        <w:lang w:val="de-DE" w:eastAsia="en-US" w:bidi="ar-SA"/>
      </w:rPr>
    </w:lvl>
    <w:lvl w:ilvl="3" w:tentative="0">
      <w:start w:val="0"/>
      <w:numFmt w:val="bullet"/>
      <w:lvlText w:val="•"/>
      <w:lvlJc w:val="left"/>
      <w:pPr>
        <w:ind w:left="3179" w:hanging="209"/>
      </w:pPr>
      <w:rPr>
        <w:rFonts w:hint="default"/>
        <w:lang w:val="de-DE" w:eastAsia="en-US" w:bidi="ar-SA"/>
      </w:rPr>
    </w:lvl>
    <w:lvl w:ilvl="4" w:tentative="0">
      <w:start w:val="0"/>
      <w:numFmt w:val="bullet"/>
      <w:lvlText w:val="•"/>
      <w:lvlJc w:val="left"/>
      <w:pPr>
        <w:ind w:left="4146" w:hanging="209"/>
      </w:pPr>
      <w:rPr>
        <w:rFonts w:hint="default"/>
        <w:lang w:val="de-DE" w:eastAsia="en-US" w:bidi="ar-SA"/>
      </w:rPr>
    </w:lvl>
    <w:lvl w:ilvl="5" w:tentative="0">
      <w:start w:val="0"/>
      <w:numFmt w:val="bullet"/>
      <w:lvlText w:val="•"/>
      <w:lvlJc w:val="left"/>
      <w:pPr>
        <w:ind w:left="5113" w:hanging="209"/>
      </w:pPr>
      <w:rPr>
        <w:rFonts w:hint="default"/>
        <w:lang w:val="de-DE" w:eastAsia="en-US" w:bidi="ar-SA"/>
      </w:rPr>
    </w:lvl>
    <w:lvl w:ilvl="6" w:tentative="0">
      <w:start w:val="0"/>
      <w:numFmt w:val="bullet"/>
      <w:lvlText w:val="•"/>
      <w:lvlJc w:val="left"/>
      <w:pPr>
        <w:ind w:left="6079" w:hanging="209"/>
      </w:pPr>
      <w:rPr>
        <w:rFonts w:hint="default"/>
        <w:lang w:val="de-DE" w:eastAsia="en-US" w:bidi="ar-SA"/>
      </w:rPr>
    </w:lvl>
    <w:lvl w:ilvl="7" w:tentative="0">
      <w:start w:val="0"/>
      <w:numFmt w:val="bullet"/>
      <w:lvlText w:val="•"/>
      <w:lvlJc w:val="left"/>
      <w:pPr>
        <w:ind w:left="7046" w:hanging="209"/>
      </w:pPr>
      <w:rPr>
        <w:rFonts w:hint="default"/>
        <w:lang w:val="de-DE" w:eastAsia="en-US" w:bidi="ar-SA"/>
      </w:rPr>
    </w:lvl>
    <w:lvl w:ilvl="8" w:tentative="0">
      <w:start w:val="0"/>
      <w:numFmt w:val="bullet"/>
      <w:lvlText w:val="•"/>
      <w:lvlJc w:val="left"/>
      <w:pPr>
        <w:ind w:left="8012" w:hanging="209"/>
      </w:pPr>
      <w:rPr>
        <w:rFonts w:hint="default"/>
        <w:lang w:val="de-DE" w:eastAsia="en-US" w:bidi="ar-SA"/>
      </w:rPr>
    </w:lvl>
  </w:abstractNum>
  <w:abstractNum w:abstractNumId="62">
    <w:nsid w:val="2A8F537B"/>
    <w:multiLevelType w:val="multilevel"/>
    <w:tmpl w:val="2A8F537B"/>
    <w:lvl w:ilvl="0" w:tentative="0">
      <w:start w:val="1"/>
      <w:numFmt w:val="decimal"/>
      <w:lvlText w:val="（%1）"/>
      <w:lvlJc w:val="left"/>
      <w:pPr>
        <w:ind w:left="804" w:hanging="525"/>
        <w:jc w:val="left"/>
      </w:pPr>
      <w:rPr>
        <w:rFonts w:hint="default" w:ascii="宋体" w:hAnsi="宋体" w:eastAsia="宋体" w:cs="宋体"/>
        <w:spacing w:val="-1"/>
        <w:w w:val="99"/>
        <w:sz w:val="19"/>
        <w:szCs w:val="19"/>
        <w:lang w:val="de-DE" w:eastAsia="en-US" w:bidi="ar-SA"/>
      </w:rPr>
    </w:lvl>
    <w:lvl w:ilvl="1" w:tentative="0">
      <w:start w:val="0"/>
      <w:numFmt w:val="bullet"/>
      <w:lvlText w:val="•"/>
      <w:lvlJc w:val="left"/>
      <w:pPr>
        <w:ind w:left="1714" w:hanging="525"/>
      </w:pPr>
      <w:rPr>
        <w:rFonts w:hint="default"/>
        <w:lang w:val="de-DE" w:eastAsia="en-US" w:bidi="ar-SA"/>
      </w:rPr>
    </w:lvl>
    <w:lvl w:ilvl="2" w:tentative="0">
      <w:start w:val="0"/>
      <w:numFmt w:val="bullet"/>
      <w:lvlText w:val="•"/>
      <w:lvlJc w:val="left"/>
      <w:pPr>
        <w:ind w:left="2629" w:hanging="525"/>
      </w:pPr>
      <w:rPr>
        <w:rFonts w:hint="default"/>
        <w:lang w:val="de-DE" w:eastAsia="en-US" w:bidi="ar-SA"/>
      </w:rPr>
    </w:lvl>
    <w:lvl w:ilvl="3" w:tentative="0">
      <w:start w:val="0"/>
      <w:numFmt w:val="bullet"/>
      <w:lvlText w:val="•"/>
      <w:lvlJc w:val="left"/>
      <w:pPr>
        <w:ind w:left="3543" w:hanging="525"/>
      </w:pPr>
      <w:rPr>
        <w:rFonts w:hint="default"/>
        <w:lang w:val="de-DE" w:eastAsia="en-US" w:bidi="ar-SA"/>
      </w:rPr>
    </w:lvl>
    <w:lvl w:ilvl="4" w:tentative="0">
      <w:start w:val="0"/>
      <w:numFmt w:val="bullet"/>
      <w:lvlText w:val="•"/>
      <w:lvlJc w:val="left"/>
      <w:pPr>
        <w:ind w:left="4458" w:hanging="525"/>
      </w:pPr>
      <w:rPr>
        <w:rFonts w:hint="default"/>
        <w:lang w:val="de-DE" w:eastAsia="en-US" w:bidi="ar-SA"/>
      </w:rPr>
    </w:lvl>
    <w:lvl w:ilvl="5" w:tentative="0">
      <w:start w:val="0"/>
      <w:numFmt w:val="bullet"/>
      <w:lvlText w:val="•"/>
      <w:lvlJc w:val="left"/>
      <w:pPr>
        <w:ind w:left="5373" w:hanging="525"/>
      </w:pPr>
      <w:rPr>
        <w:rFonts w:hint="default"/>
        <w:lang w:val="de-DE" w:eastAsia="en-US" w:bidi="ar-SA"/>
      </w:rPr>
    </w:lvl>
    <w:lvl w:ilvl="6" w:tentative="0">
      <w:start w:val="0"/>
      <w:numFmt w:val="bullet"/>
      <w:lvlText w:val="•"/>
      <w:lvlJc w:val="left"/>
      <w:pPr>
        <w:ind w:left="6287" w:hanging="525"/>
      </w:pPr>
      <w:rPr>
        <w:rFonts w:hint="default"/>
        <w:lang w:val="de-DE" w:eastAsia="en-US" w:bidi="ar-SA"/>
      </w:rPr>
    </w:lvl>
    <w:lvl w:ilvl="7" w:tentative="0">
      <w:start w:val="0"/>
      <w:numFmt w:val="bullet"/>
      <w:lvlText w:val="•"/>
      <w:lvlJc w:val="left"/>
      <w:pPr>
        <w:ind w:left="7202" w:hanging="525"/>
      </w:pPr>
      <w:rPr>
        <w:rFonts w:hint="default"/>
        <w:lang w:val="de-DE" w:eastAsia="en-US" w:bidi="ar-SA"/>
      </w:rPr>
    </w:lvl>
    <w:lvl w:ilvl="8" w:tentative="0">
      <w:start w:val="0"/>
      <w:numFmt w:val="bullet"/>
      <w:lvlText w:val="•"/>
      <w:lvlJc w:val="left"/>
      <w:pPr>
        <w:ind w:left="8116" w:hanging="525"/>
      </w:pPr>
      <w:rPr>
        <w:rFonts w:hint="default"/>
        <w:lang w:val="de-DE" w:eastAsia="en-US" w:bidi="ar-SA"/>
      </w:rPr>
    </w:lvl>
  </w:abstractNum>
  <w:abstractNum w:abstractNumId="63">
    <w:nsid w:val="2F2D79CE"/>
    <w:multiLevelType w:val="multilevel"/>
    <w:tmpl w:val="2F2D79CE"/>
    <w:lvl w:ilvl="0" w:tentative="0">
      <w:start w:val="0"/>
      <w:numFmt w:val="bullet"/>
      <w:lvlText w:val="-"/>
      <w:lvlJc w:val="left"/>
      <w:pPr>
        <w:ind w:left="1328" w:hanging="209"/>
      </w:pPr>
      <w:rPr>
        <w:rFonts w:hint="default" w:ascii="宋体" w:hAnsi="宋体" w:eastAsia="宋体" w:cs="宋体"/>
        <w:w w:val="98"/>
        <w:sz w:val="21"/>
        <w:szCs w:val="21"/>
        <w:lang w:val="de-DE" w:eastAsia="en-US" w:bidi="ar-SA"/>
      </w:rPr>
    </w:lvl>
    <w:lvl w:ilvl="1" w:tentative="0">
      <w:start w:val="0"/>
      <w:numFmt w:val="bullet"/>
      <w:lvlText w:val="•"/>
      <w:lvlJc w:val="left"/>
      <w:pPr>
        <w:ind w:left="2182" w:hanging="209"/>
      </w:pPr>
      <w:rPr>
        <w:rFonts w:hint="default"/>
        <w:lang w:val="de-DE" w:eastAsia="en-US" w:bidi="ar-SA"/>
      </w:rPr>
    </w:lvl>
    <w:lvl w:ilvl="2" w:tentative="0">
      <w:start w:val="0"/>
      <w:numFmt w:val="bullet"/>
      <w:lvlText w:val="•"/>
      <w:lvlJc w:val="left"/>
      <w:pPr>
        <w:ind w:left="3045" w:hanging="209"/>
      </w:pPr>
      <w:rPr>
        <w:rFonts w:hint="default"/>
        <w:lang w:val="de-DE" w:eastAsia="en-US" w:bidi="ar-SA"/>
      </w:rPr>
    </w:lvl>
    <w:lvl w:ilvl="3" w:tentative="0">
      <w:start w:val="0"/>
      <w:numFmt w:val="bullet"/>
      <w:lvlText w:val="•"/>
      <w:lvlJc w:val="left"/>
      <w:pPr>
        <w:ind w:left="3907" w:hanging="209"/>
      </w:pPr>
      <w:rPr>
        <w:rFonts w:hint="default"/>
        <w:lang w:val="de-DE" w:eastAsia="en-US" w:bidi="ar-SA"/>
      </w:rPr>
    </w:lvl>
    <w:lvl w:ilvl="4" w:tentative="0">
      <w:start w:val="0"/>
      <w:numFmt w:val="bullet"/>
      <w:lvlText w:val="•"/>
      <w:lvlJc w:val="left"/>
      <w:pPr>
        <w:ind w:left="4770" w:hanging="209"/>
      </w:pPr>
      <w:rPr>
        <w:rFonts w:hint="default"/>
        <w:lang w:val="de-DE" w:eastAsia="en-US" w:bidi="ar-SA"/>
      </w:rPr>
    </w:lvl>
    <w:lvl w:ilvl="5" w:tentative="0">
      <w:start w:val="0"/>
      <w:numFmt w:val="bullet"/>
      <w:lvlText w:val="•"/>
      <w:lvlJc w:val="left"/>
      <w:pPr>
        <w:ind w:left="5633" w:hanging="209"/>
      </w:pPr>
      <w:rPr>
        <w:rFonts w:hint="default"/>
        <w:lang w:val="de-DE" w:eastAsia="en-US" w:bidi="ar-SA"/>
      </w:rPr>
    </w:lvl>
    <w:lvl w:ilvl="6" w:tentative="0">
      <w:start w:val="0"/>
      <w:numFmt w:val="bullet"/>
      <w:lvlText w:val="•"/>
      <w:lvlJc w:val="left"/>
      <w:pPr>
        <w:ind w:left="6495" w:hanging="209"/>
      </w:pPr>
      <w:rPr>
        <w:rFonts w:hint="default"/>
        <w:lang w:val="de-DE" w:eastAsia="en-US" w:bidi="ar-SA"/>
      </w:rPr>
    </w:lvl>
    <w:lvl w:ilvl="7" w:tentative="0">
      <w:start w:val="0"/>
      <w:numFmt w:val="bullet"/>
      <w:lvlText w:val="•"/>
      <w:lvlJc w:val="left"/>
      <w:pPr>
        <w:ind w:left="7358" w:hanging="209"/>
      </w:pPr>
      <w:rPr>
        <w:rFonts w:hint="default"/>
        <w:lang w:val="de-DE" w:eastAsia="en-US" w:bidi="ar-SA"/>
      </w:rPr>
    </w:lvl>
    <w:lvl w:ilvl="8" w:tentative="0">
      <w:start w:val="0"/>
      <w:numFmt w:val="bullet"/>
      <w:lvlText w:val="•"/>
      <w:lvlJc w:val="left"/>
      <w:pPr>
        <w:ind w:left="8220" w:hanging="209"/>
      </w:pPr>
      <w:rPr>
        <w:rFonts w:hint="default"/>
        <w:lang w:val="de-DE" w:eastAsia="en-US" w:bidi="ar-SA"/>
      </w:rPr>
    </w:lvl>
  </w:abstractNum>
  <w:abstractNum w:abstractNumId="64">
    <w:nsid w:val="30A0AC00"/>
    <w:multiLevelType w:val="multilevel"/>
    <w:tmpl w:val="30A0AC00"/>
    <w:lvl w:ilvl="0" w:tentative="0">
      <w:start w:val="1"/>
      <w:numFmt w:val="decimal"/>
      <w:lvlText w:val="（%1）"/>
      <w:lvlJc w:val="left"/>
      <w:pPr>
        <w:ind w:left="808" w:hanging="528"/>
        <w:jc w:val="left"/>
      </w:pPr>
      <w:rPr>
        <w:rFonts w:hint="default" w:ascii="宋体" w:hAnsi="宋体" w:eastAsia="宋体" w:cs="宋体"/>
        <w:b/>
        <w:bCs/>
        <w:spacing w:val="-1"/>
        <w:w w:val="98"/>
        <w:sz w:val="19"/>
        <w:szCs w:val="19"/>
        <w:lang w:val="de-DE" w:eastAsia="en-US" w:bidi="ar-SA"/>
      </w:rPr>
    </w:lvl>
    <w:lvl w:ilvl="1" w:tentative="0">
      <w:start w:val="0"/>
      <w:numFmt w:val="bullet"/>
      <w:lvlText w:val="•"/>
      <w:lvlJc w:val="left"/>
      <w:pPr>
        <w:ind w:left="1714" w:hanging="528"/>
      </w:pPr>
      <w:rPr>
        <w:rFonts w:hint="default"/>
        <w:lang w:val="de-DE" w:eastAsia="en-US" w:bidi="ar-SA"/>
      </w:rPr>
    </w:lvl>
    <w:lvl w:ilvl="2" w:tentative="0">
      <w:start w:val="0"/>
      <w:numFmt w:val="bullet"/>
      <w:lvlText w:val="•"/>
      <w:lvlJc w:val="left"/>
      <w:pPr>
        <w:ind w:left="2629" w:hanging="528"/>
      </w:pPr>
      <w:rPr>
        <w:rFonts w:hint="default"/>
        <w:lang w:val="de-DE" w:eastAsia="en-US" w:bidi="ar-SA"/>
      </w:rPr>
    </w:lvl>
    <w:lvl w:ilvl="3" w:tentative="0">
      <w:start w:val="0"/>
      <w:numFmt w:val="bullet"/>
      <w:lvlText w:val="•"/>
      <w:lvlJc w:val="left"/>
      <w:pPr>
        <w:ind w:left="3543" w:hanging="528"/>
      </w:pPr>
      <w:rPr>
        <w:rFonts w:hint="default"/>
        <w:lang w:val="de-DE" w:eastAsia="en-US" w:bidi="ar-SA"/>
      </w:rPr>
    </w:lvl>
    <w:lvl w:ilvl="4" w:tentative="0">
      <w:start w:val="0"/>
      <w:numFmt w:val="bullet"/>
      <w:lvlText w:val="•"/>
      <w:lvlJc w:val="left"/>
      <w:pPr>
        <w:ind w:left="4458" w:hanging="528"/>
      </w:pPr>
      <w:rPr>
        <w:rFonts w:hint="default"/>
        <w:lang w:val="de-DE" w:eastAsia="en-US" w:bidi="ar-SA"/>
      </w:rPr>
    </w:lvl>
    <w:lvl w:ilvl="5" w:tentative="0">
      <w:start w:val="0"/>
      <w:numFmt w:val="bullet"/>
      <w:lvlText w:val="•"/>
      <w:lvlJc w:val="left"/>
      <w:pPr>
        <w:ind w:left="5373" w:hanging="528"/>
      </w:pPr>
      <w:rPr>
        <w:rFonts w:hint="default"/>
        <w:lang w:val="de-DE" w:eastAsia="en-US" w:bidi="ar-SA"/>
      </w:rPr>
    </w:lvl>
    <w:lvl w:ilvl="6" w:tentative="0">
      <w:start w:val="0"/>
      <w:numFmt w:val="bullet"/>
      <w:lvlText w:val="•"/>
      <w:lvlJc w:val="left"/>
      <w:pPr>
        <w:ind w:left="6287" w:hanging="528"/>
      </w:pPr>
      <w:rPr>
        <w:rFonts w:hint="default"/>
        <w:lang w:val="de-DE" w:eastAsia="en-US" w:bidi="ar-SA"/>
      </w:rPr>
    </w:lvl>
    <w:lvl w:ilvl="7" w:tentative="0">
      <w:start w:val="0"/>
      <w:numFmt w:val="bullet"/>
      <w:lvlText w:val="•"/>
      <w:lvlJc w:val="left"/>
      <w:pPr>
        <w:ind w:left="7202" w:hanging="528"/>
      </w:pPr>
      <w:rPr>
        <w:rFonts w:hint="default"/>
        <w:lang w:val="de-DE" w:eastAsia="en-US" w:bidi="ar-SA"/>
      </w:rPr>
    </w:lvl>
    <w:lvl w:ilvl="8" w:tentative="0">
      <w:start w:val="0"/>
      <w:numFmt w:val="bullet"/>
      <w:lvlText w:val="•"/>
      <w:lvlJc w:val="left"/>
      <w:pPr>
        <w:ind w:left="8116" w:hanging="528"/>
      </w:pPr>
      <w:rPr>
        <w:rFonts w:hint="default"/>
        <w:lang w:val="de-DE" w:eastAsia="en-US" w:bidi="ar-SA"/>
      </w:rPr>
    </w:lvl>
  </w:abstractNum>
  <w:abstractNum w:abstractNumId="65">
    <w:nsid w:val="30FC5B15"/>
    <w:multiLevelType w:val="multilevel"/>
    <w:tmpl w:val="30FC5B15"/>
    <w:lvl w:ilvl="0" w:tentative="0">
      <w:start w:val="1"/>
      <w:numFmt w:val="decimal"/>
      <w:lvlText w:val="（%1）"/>
      <w:lvlJc w:val="left"/>
      <w:pPr>
        <w:ind w:left="807" w:hanging="528"/>
        <w:jc w:val="left"/>
      </w:pPr>
      <w:rPr>
        <w:rFonts w:hint="default" w:ascii="宋体" w:hAnsi="宋体" w:eastAsia="宋体" w:cs="宋体"/>
        <w:b/>
        <w:bCs/>
        <w:spacing w:val="-1"/>
        <w:w w:val="98"/>
        <w:sz w:val="19"/>
        <w:szCs w:val="19"/>
        <w:lang w:val="de-DE" w:eastAsia="en-US" w:bidi="ar-SA"/>
      </w:rPr>
    </w:lvl>
    <w:lvl w:ilvl="1" w:tentative="0">
      <w:start w:val="0"/>
      <w:numFmt w:val="bullet"/>
      <w:lvlText w:val="•"/>
      <w:lvlJc w:val="left"/>
      <w:pPr>
        <w:ind w:left="1714" w:hanging="528"/>
      </w:pPr>
      <w:rPr>
        <w:rFonts w:hint="default"/>
        <w:lang w:val="de-DE" w:eastAsia="en-US" w:bidi="ar-SA"/>
      </w:rPr>
    </w:lvl>
    <w:lvl w:ilvl="2" w:tentative="0">
      <w:start w:val="0"/>
      <w:numFmt w:val="bullet"/>
      <w:lvlText w:val="•"/>
      <w:lvlJc w:val="left"/>
      <w:pPr>
        <w:ind w:left="2629" w:hanging="528"/>
      </w:pPr>
      <w:rPr>
        <w:rFonts w:hint="default"/>
        <w:lang w:val="de-DE" w:eastAsia="en-US" w:bidi="ar-SA"/>
      </w:rPr>
    </w:lvl>
    <w:lvl w:ilvl="3" w:tentative="0">
      <w:start w:val="0"/>
      <w:numFmt w:val="bullet"/>
      <w:lvlText w:val="•"/>
      <w:lvlJc w:val="left"/>
      <w:pPr>
        <w:ind w:left="3543" w:hanging="528"/>
      </w:pPr>
      <w:rPr>
        <w:rFonts w:hint="default"/>
        <w:lang w:val="de-DE" w:eastAsia="en-US" w:bidi="ar-SA"/>
      </w:rPr>
    </w:lvl>
    <w:lvl w:ilvl="4" w:tentative="0">
      <w:start w:val="0"/>
      <w:numFmt w:val="bullet"/>
      <w:lvlText w:val="•"/>
      <w:lvlJc w:val="left"/>
      <w:pPr>
        <w:ind w:left="4458" w:hanging="528"/>
      </w:pPr>
      <w:rPr>
        <w:rFonts w:hint="default"/>
        <w:lang w:val="de-DE" w:eastAsia="en-US" w:bidi="ar-SA"/>
      </w:rPr>
    </w:lvl>
    <w:lvl w:ilvl="5" w:tentative="0">
      <w:start w:val="0"/>
      <w:numFmt w:val="bullet"/>
      <w:lvlText w:val="•"/>
      <w:lvlJc w:val="left"/>
      <w:pPr>
        <w:ind w:left="5373" w:hanging="528"/>
      </w:pPr>
      <w:rPr>
        <w:rFonts w:hint="default"/>
        <w:lang w:val="de-DE" w:eastAsia="en-US" w:bidi="ar-SA"/>
      </w:rPr>
    </w:lvl>
    <w:lvl w:ilvl="6" w:tentative="0">
      <w:start w:val="0"/>
      <w:numFmt w:val="bullet"/>
      <w:lvlText w:val="•"/>
      <w:lvlJc w:val="left"/>
      <w:pPr>
        <w:ind w:left="6287" w:hanging="528"/>
      </w:pPr>
      <w:rPr>
        <w:rFonts w:hint="default"/>
        <w:lang w:val="de-DE" w:eastAsia="en-US" w:bidi="ar-SA"/>
      </w:rPr>
    </w:lvl>
    <w:lvl w:ilvl="7" w:tentative="0">
      <w:start w:val="0"/>
      <w:numFmt w:val="bullet"/>
      <w:lvlText w:val="•"/>
      <w:lvlJc w:val="left"/>
      <w:pPr>
        <w:ind w:left="7202" w:hanging="528"/>
      </w:pPr>
      <w:rPr>
        <w:rFonts w:hint="default"/>
        <w:lang w:val="de-DE" w:eastAsia="en-US" w:bidi="ar-SA"/>
      </w:rPr>
    </w:lvl>
    <w:lvl w:ilvl="8" w:tentative="0">
      <w:start w:val="0"/>
      <w:numFmt w:val="bullet"/>
      <w:lvlText w:val="•"/>
      <w:lvlJc w:val="left"/>
      <w:pPr>
        <w:ind w:left="8116" w:hanging="528"/>
      </w:pPr>
      <w:rPr>
        <w:rFonts w:hint="default"/>
        <w:lang w:val="de-DE" w:eastAsia="en-US" w:bidi="ar-SA"/>
      </w:rPr>
    </w:lvl>
  </w:abstractNum>
  <w:abstractNum w:abstractNumId="66">
    <w:nsid w:val="322D85CA"/>
    <w:multiLevelType w:val="multilevel"/>
    <w:tmpl w:val="322D85CA"/>
    <w:lvl w:ilvl="0" w:tentative="0">
      <w:start w:val="1"/>
      <w:numFmt w:val="decimal"/>
      <w:lvlText w:val="（%1）"/>
      <w:lvlJc w:val="left"/>
      <w:pPr>
        <w:ind w:left="804" w:hanging="525"/>
        <w:jc w:val="left"/>
      </w:pPr>
      <w:rPr>
        <w:rFonts w:hint="default"/>
        <w:spacing w:val="-1"/>
        <w:w w:val="98"/>
        <w:lang w:val="de-DE" w:eastAsia="en-US" w:bidi="ar-SA"/>
      </w:rPr>
    </w:lvl>
    <w:lvl w:ilvl="1" w:tentative="0">
      <w:start w:val="0"/>
      <w:numFmt w:val="bullet"/>
      <w:lvlText w:val="•"/>
      <w:lvlJc w:val="left"/>
      <w:pPr>
        <w:ind w:left="1714" w:hanging="525"/>
      </w:pPr>
      <w:rPr>
        <w:rFonts w:hint="default"/>
        <w:lang w:val="de-DE" w:eastAsia="en-US" w:bidi="ar-SA"/>
      </w:rPr>
    </w:lvl>
    <w:lvl w:ilvl="2" w:tentative="0">
      <w:start w:val="0"/>
      <w:numFmt w:val="bullet"/>
      <w:lvlText w:val="•"/>
      <w:lvlJc w:val="left"/>
      <w:pPr>
        <w:ind w:left="2629" w:hanging="525"/>
      </w:pPr>
      <w:rPr>
        <w:rFonts w:hint="default"/>
        <w:lang w:val="de-DE" w:eastAsia="en-US" w:bidi="ar-SA"/>
      </w:rPr>
    </w:lvl>
    <w:lvl w:ilvl="3" w:tentative="0">
      <w:start w:val="0"/>
      <w:numFmt w:val="bullet"/>
      <w:lvlText w:val="•"/>
      <w:lvlJc w:val="left"/>
      <w:pPr>
        <w:ind w:left="3543" w:hanging="525"/>
      </w:pPr>
      <w:rPr>
        <w:rFonts w:hint="default"/>
        <w:lang w:val="de-DE" w:eastAsia="en-US" w:bidi="ar-SA"/>
      </w:rPr>
    </w:lvl>
    <w:lvl w:ilvl="4" w:tentative="0">
      <w:start w:val="0"/>
      <w:numFmt w:val="bullet"/>
      <w:lvlText w:val="•"/>
      <w:lvlJc w:val="left"/>
      <w:pPr>
        <w:ind w:left="4458" w:hanging="525"/>
      </w:pPr>
      <w:rPr>
        <w:rFonts w:hint="default"/>
        <w:lang w:val="de-DE" w:eastAsia="en-US" w:bidi="ar-SA"/>
      </w:rPr>
    </w:lvl>
    <w:lvl w:ilvl="5" w:tentative="0">
      <w:start w:val="0"/>
      <w:numFmt w:val="bullet"/>
      <w:lvlText w:val="•"/>
      <w:lvlJc w:val="left"/>
      <w:pPr>
        <w:ind w:left="5373" w:hanging="525"/>
      </w:pPr>
      <w:rPr>
        <w:rFonts w:hint="default"/>
        <w:lang w:val="de-DE" w:eastAsia="en-US" w:bidi="ar-SA"/>
      </w:rPr>
    </w:lvl>
    <w:lvl w:ilvl="6" w:tentative="0">
      <w:start w:val="0"/>
      <w:numFmt w:val="bullet"/>
      <w:lvlText w:val="•"/>
      <w:lvlJc w:val="left"/>
      <w:pPr>
        <w:ind w:left="6287" w:hanging="525"/>
      </w:pPr>
      <w:rPr>
        <w:rFonts w:hint="default"/>
        <w:lang w:val="de-DE" w:eastAsia="en-US" w:bidi="ar-SA"/>
      </w:rPr>
    </w:lvl>
    <w:lvl w:ilvl="7" w:tentative="0">
      <w:start w:val="0"/>
      <w:numFmt w:val="bullet"/>
      <w:lvlText w:val="•"/>
      <w:lvlJc w:val="left"/>
      <w:pPr>
        <w:ind w:left="7202" w:hanging="525"/>
      </w:pPr>
      <w:rPr>
        <w:rFonts w:hint="default"/>
        <w:lang w:val="de-DE" w:eastAsia="en-US" w:bidi="ar-SA"/>
      </w:rPr>
    </w:lvl>
    <w:lvl w:ilvl="8" w:tentative="0">
      <w:start w:val="0"/>
      <w:numFmt w:val="bullet"/>
      <w:lvlText w:val="•"/>
      <w:lvlJc w:val="left"/>
      <w:pPr>
        <w:ind w:left="8116" w:hanging="525"/>
      </w:pPr>
      <w:rPr>
        <w:rFonts w:hint="default"/>
        <w:lang w:val="de-DE" w:eastAsia="en-US" w:bidi="ar-SA"/>
      </w:rPr>
    </w:lvl>
  </w:abstractNum>
  <w:abstractNum w:abstractNumId="67">
    <w:nsid w:val="32A7AF2D"/>
    <w:multiLevelType w:val="multilevel"/>
    <w:tmpl w:val="32A7AF2D"/>
    <w:lvl w:ilvl="0" w:tentative="0">
      <w:start w:val="1"/>
      <w:numFmt w:val="decimal"/>
      <w:lvlText w:val="（%1）"/>
      <w:lvlJc w:val="left"/>
      <w:pPr>
        <w:ind w:left="280" w:hanging="526"/>
        <w:jc w:val="left"/>
      </w:pPr>
      <w:rPr>
        <w:rFonts w:hint="default" w:ascii="宋体" w:hAnsi="宋体" w:eastAsia="宋体" w:cs="宋体"/>
        <w:spacing w:val="-1"/>
        <w:w w:val="99"/>
        <w:sz w:val="19"/>
        <w:szCs w:val="19"/>
        <w:lang w:val="de-DE" w:eastAsia="en-US" w:bidi="ar-SA"/>
      </w:rPr>
    </w:lvl>
    <w:lvl w:ilvl="1" w:tentative="0">
      <w:start w:val="0"/>
      <w:numFmt w:val="bullet"/>
      <w:lvlText w:val="•"/>
      <w:lvlJc w:val="left"/>
      <w:pPr>
        <w:ind w:left="1246" w:hanging="526"/>
      </w:pPr>
      <w:rPr>
        <w:rFonts w:hint="default"/>
        <w:lang w:val="de-DE" w:eastAsia="en-US" w:bidi="ar-SA"/>
      </w:rPr>
    </w:lvl>
    <w:lvl w:ilvl="2" w:tentative="0">
      <w:start w:val="0"/>
      <w:numFmt w:val="bullet"/>
      <w:lvlText w:val="•"/>
      <w:lvlJc w:val="left"/>
      <w:pPr>
        <w:ind w:left="2213" w:hanging="526"/>
      </w:pPr>
      <w:rPr>
        <w:rFonts w:hint="default"/>
        <w:lang w:val="de-DE" w:eastAsia="en-US" w:bidi="ar-SA"/>
      </w:rPr>
    </w:lvl>
    <w:lvl w:ilvl="3" w:tentative="0">
      <w:start w:val="0"/>
      <w:numFmt w:val="bullet"/>
      <w:lvlText w:val="•"/>
      <w:lvlJc w:val="left"/>
      <w:pPr>
        <w:ind w:left="3179" w:hanging="526"/>
      </w:pPr>
      <w:rPr>
        <w:rFonts w:hint="default"/>
        <w:lang w:val="de-DE" w:eastAsia="en-US" w:bidi="ar-SA"/>
      </w:rPr>
    </w:lvl>
    <w:lvl w:ilvl="4" w:tentative="0">
      <w:start w:val="0"/>
      <w:numFmt w:val="bullet"/>
      <w:lvlText w:val="•"/>
      <w:lvlJc w:val="left"/>
      <w:pPr>
        <w:ind w:left="4146" w:hanging="526"/>
      </w:pPr>
      <w:rPr>
        <w:rFonts w:hint="default"/>
        <w:lang w:val="de-DE" w:eastAsia="en-US" w:bidi="ar-SA"/>
      </w:rPr>
    </w:lvl>
    <w:lvl w:ilvl="5" w:tentative="0">
      <w:start w:val="0"/>
      <w:numFmt w:val="bullet"/>
      <w:lvlText w:val="•"/>
      <w:lvlJc w:val="left"/>
      <w:pPr>
        <w:ind w:left="5113" w:hanging="526"/>
      </w:pPr>
      <w:rPr>
        <w:rFonts w:hint="default"/>
        <w:lang w:val="de-DE" w:eastAsia="en-US" w:bidi="ar-SA"/>
      </w:rPr>
    </w:lvl>
    <w:lvl w:ilvl="6" w:tentative="0">
      <w:start w:val="0"/>
      <w:numFmt w:val="bullet"/>
      <w:lvlText w:val="•"/>
      <w:lvlJc w:val="left"/>
      <w:pPr>
        <w:ind w:left="6079" w:hanging="526"/>
      </w:pPr>
      <w:rPr>
        <w:rFonts w:hint="default"/>
        <w:lang w:val="de-DE" w:eastAsia="en-US" w:bidi="ar-SA"/>
      </w:rPr>
    </w:lvl>
    <w:lvl w:ilvl="7" w:tentative="0">
      <w:start w:val="0"/>
      <w:numFmt w:val="bullet"/>
      <w:lvlText w:val="•"/>
      <w:lvlJc w:val="left"/>
      <w:pPr>
        <w:ind w:left="7046" w:hanging="526"/>
      </w:pPr>
      <w:rPr>
        <w:rFonts w:hint="default"/>
        <w:lang w:val="de-DE" w:eastAsia="en-US" w:bidi="ar-SA"/>
      </w:rPr>
    </w:lvl>
    <w:lvl w:ilvl="8" w:tentative="0">
      <w:start w:val="0"/>
      <w:numFmt w:val="bullet"/>
      <w:lvlText w:val="•"/>
      <w:lvlJc w:val="left"/>
      <w:pPr>
        <w:ind w:left="8012" w:hanging="526"/>
      </w:pPr>
      <w:rPr>
        <w:rFonts w:hint="default"/>
        <w:lang w:val="de-DE" w:eastAsia="en-US" w:bidi="ar-SA"/>
      </w:rPr>
    </w:lvl>
  </w:abstractNum>
  <w:abstractNum w:abstractNumId="68">
    <w:nsid w:val="35E83B33"/>
    <w:multiLevelType w:val="multilevel"/>
    <w:tmpl w:val="35E83B33"/>
    <w:lvl w:ilvl="0" w:tentative="0">
      <w:start w:val="0"/>
      <w:numFmt w:val="bullet"/>
      <w:lvlText w:val="-"/>
      <w:lvlJc w:val="left"/>
      <w:pPr>
        <w:ind w:left="1370" w:hanging="212"/>
      </w:pPr>
      <w:rPr>
        <w:rFonts w:hint="default" w:ascii="宋体" w:hAnsi="宋体" w:eastAsia="宋体" w:cs="宋体"/>
        <w:w w:val="98"/>
        <w:sz w:val="21"/>
        <w:szCs w:val="21"/>
        <w:lang w:val="de-DE" w:eastAsia="en-US" w:bidi="ar-SA"/>
      </w:rPr>
    </w:lvl>
    <w:lvl w:ilvl="1" w:tentative="0">
      <w:start w:val="0"/>
      <w:numFmt w:val="bullet"/>
      <w:lvlText w:val="•"/>
      <w:lvlJc w:val="left"/>
      <w:pPr>
        <w:ind w:left="2094" w:hanging="212"/>
      </w:pPr>
      <w:rPr>
        <w:rFonts w:hint="default"/>
        <w:lang w:val="de-DE" w:eastAsia="en-US" w:bidi="ar-SA"/>
      </w:rPr>
    </w:lvl>
    <w:lvl w:ilvl="2" w:tentative="0">
      <w:start w:val="0"/>
      <w:numFmt w:val="bullet"/>
      <w:lvlText w:val="•"/>
      <w:lvlJc w:val="left"/>
      <w:pPr>
        <w:ind w:left="2809" w:hanging="212"/>
      </w:pPr>
      <w:rPr>
        <w:rFonts w:hint="default"/>
        <w:lang w:val="de-DE" w:eastAsia="en-US" w:bidi="ar-SA"/>
      </w:rPr>
    </w:lvl>
    <w:lvl w:ilvl="3" w:tentative="0">
      <w:start w:val="0"/>
      <w:numFmt w:val="bullet"/>
      <w:lvlText w:val="•"/>
      <w:lvlJc w:val="left"/>
      <w:pPr>
        <w:ind w:left="3524" w:hanging="212"/>
      </w:pPr>
      <w:rPr>
        <w:rFonts w:hint="default"/>
        <w:lang w:val="de-DE" w:eastAsia="en-US" w:bidi="ar-SA"/>
      </w:rPr>
    </w:lvl>
    <w:lvl w:ilvl="4" w:tentative="0">
      <w:start w:val="0"/>
      <w:numFmt w:val="bullet"/>
      <w:lvlText w:val="•"/>
      <w:lvlJc w:val="left"/>
      <w:pPr>
        <w:ind w:left="4238" w:hanging="212"/>
      </w:pPr>
      <w:rPr>
        <w:rFonts w:hint="default"/>
        <w:lang w:val="de-DE" w:eastAsia="en-US" w:bidi="ar-SA"/>
      </w:rPr>
    </w:lvl>
    <w:lvl w:ilvl="5" w:tentative="0">
      <w:start w:val="0"/>
      <w:numFmt w:val="bullet"/>
      <w:lvlText w:val="•"/>
      <w:lvlJc w:val="left"/>
      <w:pPr>
        <w:ind w:left="4953" w:hanging="212"/>
      </w:pPr>
      <w:rPr>
        <w:rFonts w:hint="default"/>
        <w:lang w:val="de-DE" w:eastAsia="en-US" w:bidi="ar-SA"/>
      </w:rPr>
    </w:lvl>
    <w:lvl w:ilvl="6" w:tentative="0">
      <w:start w:val="0"/>
      <w:numFmt w:val="bullet"/>
      <w:lvlText w:val="•"/>
      <w:lvlJc w:val="left"/>
      <w:pPr>
        <w:ind w:left="5668" w:hanging="212"/>
      </w:pPr>
      <w:rPr>
        <w:rFonts w:hint="default"/>
        <w:lang w:val="de-DE" w:eastAsia="en-US" w:bidi="ar-SA"/>
      </w:rPr>
    </w:lvl>
    <w:lvl w:ilvl="7" w:tentative="0">
      <w:start w:val="0"/>
      <w:numFmt w:val="bullet"/>
      <w:lvlText w:val="•"/>
      <w:lvlJc w:val="left"/>
      <w:pPr>
        <w:ind w:left="6382" w:hanging="212"/>
      </w:pPr>
      <w:rPr>
        <w:rFonts w:hint="default"/>
        <w:lang w:val="de-DE" w:eastAsia="en-US" w:bidi="ar-SA"/>
      </w:rPr>
    </w:lvl>
    <w:lvl w:ilvl="8" w:tentative="0">
      <w:start w:val="0"/>
      <w:numFmt w:val="bullet"/>
      <w:lvlText w:val="•"/>
      <w:lvlJc w:val="left"/>
      <w:pPr>
        <w:ind w:left="7097" w:hanging="212"/>
      </w:pPr>
      <w:rPr>
        <w:rFonts w:hint="default"/>
        <w:lang w:val="de-DE" w:eastAsia="en-US" w:bidi="ar-SA"/>
      </w:rPr>
    </w:lvl>
  </w:abstractNum>
  <w:abstractNum w:abstractNumId="69">
    <w:nsid w:val="39A0D9AC"/>
    <w:multiLevelType w:val="multilevel"/>
    <w:tmpl w:val="39A0D9AC"/>
    <w:lvl w:ilvl="0" w:tentative="0">
      <w:start w:val="0"/>
      <w:numFmt w:val="bullet"/>
      <w:lvlText w:val="*"/>
      <w:lvlJc w:val="left"/>
      <w:pPr>
        <w:ind w:left="491" w:hanging="212"/>
      </w:pPr>
      <w:rPr>
        <w:rFonts w:hint="default" w:ascii="宋体" w:hAnsi="宋体" w:eastAsia="宋体" w:cs="宋体"/>
        <w:b/>
        <w:bCs/>
        <w:color w:val="FF0000"/>
        <w:w w:val="98"/>
        <w:sz w:val="21"/>
        <w:szCs w:val="21"/>
        <w:lang w:val="de-DE" w:eastAsia="en-US" w:bidi="ar-SA"/>
      </w:rPr>
    </w:lvl>
    <w:lvl w:ilvl="1" w:tentative="0">
      <w:start w:val="0"/>
      <w:numFmt w:val="bullet"/>
      <w:lvlText w:val="•"/>
      <w:lvlJc w:val="left"/>
      <w:pPr>
        <w:ind w:left="1444" w:hanging="212"/>
      </w:pPr>
      <w:rPr>
        <w:rFonts w:hint="default"/>
        <w:lang w:val="de-DE" w:eastAsia="en-US" w:bidi="ar-SA"/>
      </w:rPr>
    </w:lvl>
    <w:lvl w:ilvl="2" w:tentative="0">
      <w:start w:val="0"/>
      <w:numFmt w:val="bullet"/>
      <w:lvlText w:val="•"/>
      <w:lvlJc w:val="left"/>
      <w:pPr>
        <w:ind w:left="2389" w:hanging="212"/>
      </w:pPr>
      <w:rPr>
        <w:rFonts w:hint="default"/>
        <w:lang w:val="de-DE" w:eastAsia="en-US" w:bidi="ar-SA"/>
      </w:rPr>
    </w:lvl>
    <w:lvl w:ilvl="3" w:tentative="0">
      <w:start w:val="0"/>
      <w:numFmt w:val="bullet"/>
      <w:lvlText w:val="•"/>
      <w:lvlJc w:val="left"/>
      <w:pPr>
        <w:ind w:left="3333" w:hanging="212"/>
      </w:pPr>
      <w:rPr>
        <w:rFonts w:hint="default"/>
        <w:lang w:val="de-DE" w:eastAsia="en-US" w:bidi="ar-SA"/>
      </w:rPr>
    </w:lvl>
    <w:lvl w:ilvl="4" w:tentative="0">
      <w:start w:val="0"/>
      <w:numFmt w:val="bullet"/>
      <w:lvlText w:val="•"/>
      <w:lvlJc w:val="left"/>
      <w:pPr>
        <w:ind w:left="4278" w:hanging="212"/>
      </w:pPr>
      <w:rPr>
        <w:rFonts w:hint="default"/>
        <w:lang w:val="de-DE" w:eastAsia="en-US" w:bidi="ar-SA"/>
      </w:rPr>
    </w:lvl>
    <w:lvl w:ilvl="5" w:tentative="0">
      <w:start w:val="0"/>
      <w:numFmt w:val="bullet"/>
      <w:lvlText w:val="•"/>
      <w:lvlJc w:val="left"/>
      <w:pPr>
        <w:ind w:left="5223" w:hanging="212"/>
      </w:pPr>
      <w:rPr>
        <w:rFonts w:hint="default"/>
        <w:lang w:val="de-DE" w:eastAsia="en-US" w:bidi="ar-SA"/>
      </w:rPr>
    </w:lvl>
    <w:lvl w:ilvl="6" w:tentative="0">
      <w:start w:val="0"/>
      <w:numFmt w:val="bullet"/>
      <w:lvlText w:val="•"/>
      <w:lvlJc w:val="left"/>
      <w:pPr>
        <w:ind w:left="6167" w:hanging="212"/>
      </w:pPr>
      <w:rPr>
        <w:rFonts w:hint="default"/>
        <w:lang w:val="de-DE" w:eastAsia="en-US" w:bidi="ar-SA"/>
      </w:rPr>
    </w:lvl>
    <w:lvl w:ilvl="7" w:tentative="0">
      <w:start w:val="0"/>
      <w:numFmt w:val="bullet"/>
      <w:lvlText w:val="•"/>
      <w:lvlJc w:val="left"/>
      <w:pPr>
        <w:ind w:left="7112" w:hanging="212"/>
      </w:pPr>
      <w:rPr>
        <w:rFonts w:hint="default"/>
        <w:lang w:val="de-DE" w:eastAsia="en-US" w:bidi="ar-SA"/>
      </w:rPr>
    </w:lvl>
    <w:lvl w:ilvl="8" w:tentative="0">
      <w:start w:val="0"/>
      <w:numFmt w:val="bullet"/>
      <w:lvlText w:val="•"/>
      <w:lvlJc w:val="left"/>
      <w:pPr>
        <w:ind w:left="8056" w:hanging="212"/>
      </w:pPr>
      <w:rPr>
        <w:rFonts w:hint="default"/>
        <w:lang w:val="de-DE" w:eastAsia="en-US" w:bidi="ar-SA"/>
      </w:rPr>
    </w:lvl>
  </w:abstractNum>
  <w:abstractNum w:abstractNumId="70">
    <w:nsid w:val="3B8127DF"/>
    <w:multiLevelType w:val="multilevel"/>
    <w:tmpl w:val="3B8127DF"/>
    <w:lvl w:ilvl="0" w:tentative="0">
      <w:start w:val="1"/>
      <w:numFmt w:val="decimal"/>
      <w:lvlText w:val="（%1）"/>
      <w:lvlJc w:val="left"/>
      <w:pPr>
        <w:ind w:left="804" w:hanging="525"/>
        <w:jc w:val="left"/>
      </w:pPr>
      <w:rPr>
        <w:rFonts w:hint="default" w:ascii="宋体" w:hAnsi="宋体" w:eastAsia="宋体" w:cs="宋体"/>
        <w:spacing w:val="-1"/>
        <w:w w:val="99"/>
        <w:sz w:val="19"/>
        <w:szCs w:val="19"/>
        <w:lang w:val="de-DE" w:eastAsia="en-US" w:bidi="ar-SA"/>
      </w:rPr>
    </w:lvl>
    <w:lvl w:ilvl="1" w:tentative="0">
      <w:start w:val="0"/>
      <w:numFmt w:val="bullet"/>
      <w:lvlText w:val="•"/>
      <w:lvlJc w:val="left"/>
      <w:pPr>
        <w:ind w:left="1714" w:hanging="525"/>
      </w:pPr>
      <w:rPr>
        <w:rFonts w:hint="default"/>
        <w:lang w:val="de-DE" w:eastAsia="en-US" w:bidi="ar-SA"/>
      </w:rPr>
    </w:lvl>
    <w:lvl w:ilvl="2" w:tentative="0">
      <w:start w:val="0"/>
      <w:numFmt w:val="bullet"/>
      <w:lvlText w:val="•"/>
      <w:lvlJc w:val="left"/>
      <w:pPr>
        <w:ind w:left="2629" w:hanging="525"/>
      </w:pPr>
      <w:rPr>
        <w:rFonts w:hint="default"/>
        <w:lang w:val="de-DE" w:eastAsia="en-US" w:bidi="ar-SA"/>
      </w:rPr>
    </w:lvl>
    <w:lvl w:ilvl="3" w:tentative="0">
      <w:start w:val="0"/>
      <w:numFmt w:val="bullet"/>
      <w:lvlText w:val="•"/>
      <w:lvlJc w:val="left"/>
      <w:pPr>
        <w:ind w:left="3543" w:hanging="525"/>
      </w:pPr>
      <w:rPr>
        <w:rFonts w:hint="default"/>
        <w:lang w:val="de-DE" w:eastAsia="en-US" w:bidi="ar-SA"/>
      </w:rPr>
    </w:lvl>
    <w:lvl w:ilvl="4" w:tentative="0">
      <w:start w:val="0"/>
      <w:numFmt w:val="bullet"/>
      <w:lvlText w:val="•"/>
      <w:lvlJc w:val="left"/>
      <w:pPr>
        <w:ind w:left="4458" w:hanging="525"/>
      </w:pPr>
      <w:rPr>
        <w:rFonts w:hint="default"/>
        <w:lang w:val="de-DE" w:eastAsia="en-US" w:bidi="ar-SA"/>
      </w:rPr>
    </w:lvl>
    <w:lvl w:ilvl="5" w:tentative="0">
      <w:start w:val="0"/>
      <w:numFmt w:val="bullet"/>
      <w:lvlText w:val="•"/>
      <w:lvlJc w:val="left"/>
      <w:pPr>
        <w:ind w:left="5373" w:hanging="525"/>
      </w:pPr>
      <w:rPr>
        <w:rFonts w:hint="default"/>
        <w:lang w:val="de-DE" w:eastAsia="en-US" w:bidi="ar-SA"/>
      </w:rPr>
    </w:lvl>
    <w:lvl w:ilvl="6" w:tentative="0">
      <w:start w:val="0"/>
      <w:numFmt w:val="bullet"/>
      <w:lvlText w:val="•"/>
      <w:lvlJc w:val="left"/>
      <w:pPr>
        <w:ind w:left="6287" w:hanging="525"/>
      </w:pPr>
      <w:rPr>
        <w:rFonts w:hint="default"/>
        <w:lang w:val="de-DE" w:eastAsia="en-US" w:bidi="ar-SA"/>
      </w:rPr>
    </w:lvl>
    <w:lvl w:ilvl="7" w:tentative="0">
      <w:start w:val="0"/>
      <w:numFmt w:val="bullet"/>
      <w:lvlText w:val="•"/>
      <w:lvlJc w:val="left"/>
      <w:pPr>
        <w:ind w:left="7202" w:hanging="525"/>
      </w:pPr>
      <w:rPr>
        <w:rFonts w:hint="default"/>
        <w:lang w:val="de-DE" w:eastAsia="en-US" w:bidi="ar-SA"/>
      </w:rPr>
    </w:lvl>
    <w:lvl w:ilvl="8" w:tentative="0">
      <w:start w:val="0"/>
      <w:numFmt w:val="bullet"/>
      <w:lvlText w:val="•"/>
      <w:lvlJc w:val="left"/>
      <w:pPr>
        <w:ind w:left="8116" w:hanging="525"/>
      </w:pPr>
      <w:rPr>
        <w:rFonts w:hint="default"/>
        <w:lang w:val="de-DE" w:eastAsia="en-US" w:bidi="ar-SA"/>
      </w:rPr>
    </w:lvl>
  </w:abstractNum>
  <w:abstractNum w:abstractNumId="71">
    <w:nsid w:val="40B249F9"/>
    <w:multiLevelType w:val="multilevel"/>
    <w:tmpl w:val="40B249F9"/>
    <w:lvl w:ilvl="0" w:tentative="0">
      <w:start w:val="1"/>
      <w:numFmt w:val="decimal"/>
      <w:lvlText w:val="（%1）"/>
      <w:lvlJc w:val="left"/>
      <w:pPr>
        <w:ind w:left="280" w:hanging="526"/>
        <w:jc w:val="left"/>
      </w:pPr>
      <w:rPr>
        <w:rFonts w:hint="default" w:ascii="宋体" w:hAnsi="宋体" w:eastAsia="宋体" w:cs="宋体"/>
        <w:spacing w:val="-1"/>
        <w:w w:val="99"/>
        <w:sz w:val="19"/>
        <w:szCs w:val="19"/>
        <w:lang w:val="de-DE" w:eastAsia="en-US" w:bidi="ar-SA"/>
      </w:rPr>
    </w:lvl>
    <w:lvl w:ilvl="1" w:tentative="0">
      <w:start w:val="0"/>
      <w:numFmt w:val="bullet"/>
      <w:lvlText w:val="•"/>
      <w:lvlJc w:val="left"/>
      <w:pPr>
        <w:ind w:left="1246" w:hanging="526"/>
      </w:pPr>
      <w:rPr>
        <w:rFonts w:hint="default"/>
        <w:lang w:val="de-DE" w:eastAsia="en-US" w:bidi="ar-SA"/>
      </w:rPr>
    </w:lvl>
    <w:lvl w:ilvl="2" w:tentative="0">
      <w:start w:val="0"/>
      <w:numFmt w:val="bullet"/>
      <w:lvlText w:val="•"/>
      <w:lvlJc w:val="left"/>
      <w:pPr>
        <w:ind w:left="2213" w:hanging="526"/>
      </w:pPr>
      <w:rPr>
        <w:rFonts w:hint="default"/>
        <w:lang w:val="de-DE" w:eastAsia="en-US" w:bidi="ar-SA"/>
      </w:rPr>
    </w:lvl>
    <w:lvl w:ilvl="3" w:tentative="0">
      <w:start w:val="0"/>
      <w:numFmt w:val="bullet"/>
      <w:lvlText w:val="•"/>
      <w:lvlJc w:val="left"/>
      <w:pPr>
        <w:ind w:left="3179" w:hanging="526"/>
      </w:pPr>
      <w:rPr>
        <w:rFonts w:hint="default"/>
        <w:lang w:val="de-DE" w:eastAsia="en-US" w:bidi="ar-SA"/>
      </w:rPr>
    </w:lvl>
    <w:lvl w:ilvl="4" w:tentative="0">
      <w:start w:val="0"/>
      <w:numFmt w:val="bullet"/>
      <w:lvlText w:val="•"/>
      <w:lvlJc w:val="left"/>
      <w:pPr>
        <w:ind w:left="4146" w:hanging="526"/>
      </w:pPr>
      <w:rPr>
        <w:rFonts w:hint="default"/>
        <w:lang w:val="de-DE" w:eastAsia="en-US" w:bidi="ar-SA"/>
      </w:rPr>
    </w:lvl>
    <w:lvl w:ilvl="5" w:tentative="0">
      <w:start w:val="0"/>
      <w:numFmt w:val="bullet"/>
      <w:lvlText w:val="•"/>
      <w:lvlJc w:val="left"/>
      <w:pPr>
        <w:ind w:left="5113" w:hanging="526"/>
      </w:pPr>
      <w:rPr>
        <w:rFonts w:hint="default"/>
        <w:lang w:val="de-DE" w:eastAsia="en-US" w:bidi="ar-SA"/>
      </w:rPr>
    </w:lvl>
    <w:lvl w:ilvl="6" w:tentative="0">
      <w:start w:val="0"/>
      <w:numFmt w:val="bullet"/>
      <w:lvlText w:val="•"/>
      <w:lvlJc w:val="left"/>
      <w:pPr>
        <w:ind w:left="6079" w:hanging="526"/>
      </w:pPr>
      <w:rPr>
        <w:rFonts w:hint="default"/>
        <w:lang w:val="de-DE" w:eastAsia="en-US" w:bidi="ar-SA"/>
      </w:rPr>
    </w:lvl>
    <w:lvl w:ilvl="7" w:tentative="0">
      <w:start w:val="0"/>
      <w:numFmt w:val="bullet"/>
      <w:lvlText w:val="•"/>
      <w:lvlJc w:val="left"/>
      <w:pPr>
        <w:ind w:left="7046" w:hanging="526"/>
      </w:pPr>
      <w:rPr>
        <w:rFonts w:hint="default"/>
        <w:lang w:val="de-DE" w:eastAsia="en-US" w:bidi="ar-SA"/>
      </w:rPr>
    </w:lvl>
    <w:lvl w:ilvl="8" w:tentative="0">
      <w:start w:val="0"/>
      <w:numFmt w:val="bullet"/>
      <w:lvlText w:val="•"/>
      <w:lvlJc w:val="left"/>
      <w:pPr>
        <w:ind w:left="8012" w:hanging="526"/>
      </w:pPr>
      <w:rPr>
        <w:rFonts w:hint="default"/>
        <w:lang w:val="de-DE" w:eastAsia="en-US" w:bidi="ar-SA"/>
      </w:rPr>
    </w:lvl>
  </w:abstractNum>
  <w:abstractNum w:abstractNumId="72">
    <w:nsid w:val="46A08BB8"/>
    <w:multiLevelType w:val="multilevel"/>
    <w:tmpl w:val="46A08BB8"/>
    <w:lvl w:ilvl="0" w:tentative="0">
      <w:start w:val="7"/>
      <w:numFmt w:val="decimal"/>
      <w:lvlText w:val="%1"/>
      <w:lvlJc w:val="left"/>
      <w:pPr>
        <w:ind w:left="280" w:hanging="368"/>
        <w:jc w:val="left"/>
      </w:pPr>
      <w:rPr>
        <w:rFonts w:hint="default"/>
        <w:lang w:val="de-DE" w:eastAsia="en-US" w:bidi="ar-SA"/>
      </w:rPr>
    </w:lvl>
    <w:lvl w:ilvl="1" w:tentative="0">
      <w:start w:val="1"/>
      <w:numFmt w:val="decimal"/>
      <w:lvlText w:val="%1.%2"/>
      <w:lvlJc w:val="left"/>
      <w:pPr>
        <w:ind w:left="280" w:hanging="368"/>
        <w:jc w:val="left"/>
      </w:pPr>
      <w:rPr>
        <w:rFonts w:hint="default" w:ascii="宋体" w:hAnsi="宋体" w:eastAsia="宋体" w:cs="宋体"/>
        <w:spacing w:val="0"/>
        <w:w w:val="99"/>
        <w:sz w:val="21"/>
        <w:szCs w:val="21"/>
        <w:lang w:val="de-DE" w:eastAsia="en-US" w:bidi="ar-SA"/>
      </w:rPr>
    </w:lvl>
    <w:lvl w:ilvl="2" w:tentative="0">
      <w:start w:val="0"/>
      <w:numFmt w:val="bullet"/>
      <w:lvlText w:val="•"/>
      <w:lvlJc w:val="left"/>
      <w:pPr>
        <w:ind w:left="2213" w:hanging="368"/>
      </w:pPr>
      <w:rPr>
        <w:rFonts w:hint="default"/>
        <w:lang w:val="de-DE" w:eastAsia="en-US" w:bidi="ar-SA"/>
      </w:rPr>
    </w:lvl>
    <w:lvl w:ilvl="3" w:tentative="0">
      <w:start w:val="0"/>
      <w:numFmt w:val="bullet"/>
      <w:lvlText w:val="•"/>
      <w:lvlJc w:val="left"/>
      <w:pPr>
        <w:ind w:left="3179" w:hanging="368"/>
      </w:pPr>
      <w:rPr>
        <w:rFonts w:hint="default"/>
        <w:lang w:val="de-DE" w:eastAsia="en-US" w:bidi="ar-SA"/>
      </w:rPr>
    </w:lvl>
    <w:lvl w:ilvl="4" w:tentative="0">
      <w:start w:val="0"/>
      <w:numFmt w:val="bullet"/>
      <w:lvlText w:val="•"/>
      <w:lvlJc w:val="left"/>
      <w:pPr>
        <w:ind w:left="4146" w:hanging="368"/>
      </w:pPr>
      <w:rPr>
        <w:rFonts w:hint="default"/>
        <w:lang w:val="de-DE" w:eastAsia="en-US" w:bidi="ar-SA"/>
      </w:rPr>
    </w:lvl>
    <w:lvl w:ilvl="5" w:tentative="0">
      <w:start w:val="0"/>
      <w:numFmt w:val="bullet"/>
      <w:lvlText w:val="•"/>
      <w:lvlJc w:val="left"/>
      <w:pPr>
        <w:ind w:left="5113" w:hanging="368"/>
      </w:pPr>
      <w:rPr>
        <w:rFonts w:hint="default"/>
        <w:lang w:val="de-DE" w:eastAsia="en-US" w:bidi="ar-SA"/>
      </w:rPr>
    </w:lvl>
    <w:lvl w:ilvl="6" w:tentative="0">
      <w:start w:val="0"/>
      <w:numFmt w:val="bullet"/>
      <w:lvlText w:val="•"/>
      <w:lvlJc w:val="left"/>
      <w:pPr>
        <w:ind w:left="6079" w:hanging="368"/>
      </w:pPr>
      <w:rPr>
        <w:rFonts w:hint="default"/>
        <w:lang w:val="de-DE" w:eastAsia="en-US" w:bidi="ar-SA"/>
      </w:rPr>
    </w:lvl>
    <w:lvl w:ilvl="7" w:tentative="0">
      <w:start w:val="0"/>
      <w:numFmt w:val="bullet"/>
      <w:lvlText w:val="•"/>
      <w:lvlJc w:val="left"/>
      <w:pPr>
        <w:ind w:left="7046" w:hanging="368"/>
      </w:pPr>
      <w:rPr>
        <w:rFonts w:hint="default"/>
        <w:lang w:val="de-DE" w:eastAsia="en-US" w:bidi="ar-SA"/>
      </w:rPr>
    </w:lvl>
    <w:lvl w:ilvl="8" w:tentative="0">
      <w:start w:val="0"/>
      <w:numFmt w:val="bullet"/>
      <w:lvlText w:val="•"/>
      <w:lvlJc w:val="left"/>
      <w:pPr>
        <w:ind w:left="8012" w:hanging="368"/>
      </w:pPr>
      <w:rPr>
        <w:rFonts w:hint="default"/>
        <w:lang w:val="de-DE" w:eastAsia="en-US" w:bidi="ar-SA"/>
      </w:rPr>
    </w:lvl>
  </w:abstractNum>
  <w:abstractNum w:abstractNumId="73">
    <w:nsid w:val="4C1BAE26"/>
    <w:multiLevelType w:val="multilevel"/>
    <w:tmpl w:val="4C1BAE26"/>
    <w:lvl w:ilvl="0" w:tentative="0">
      <w:start w:val="1"/>
      <w:numFmt w:val="decimal"/>
      <w:lvlText w:val="%1."/>
      <w:lvlJc w:val="left"/>
      <w:pPr>
        <w:ind w:left="522" w:hanging="243"/>
        <w:jc w:val="left"/>
      </w:pPr>
      <w:rPr>
        <w:rFonts w:hint="default"/>
        <w:spacing w:val="-2"/>
        <w:w w:val="99"/>
        <w:lang w:val="de-DE" w:eastAsia="en-US" w:bidi="ar-SA"/>
      </w:rPr>
    </w:lvl>
    <w:lvl w:ilvl="1" w:tentative="0">
      <w:start w:val="0"/>
      <w:numFmt w:val="bullet"/>
      <w:lvlText w:val="•"/>
      <w:lvlJc w:val="left"/>
      <w:pPr>
        <w:ind w:left="1462" w:hanging="243"/>
      </w:pPr>
      <w:rPr>
        <w:rFonts w:hint="default"/>
        <w:lang w:val="de-DE" w:eastAsia="en-US" w:bidi="ar-SA"/>
      </w:rPr>
    </w:lvl>
    <w:lvl w:ilvl="2" w:tentative="0">
      <w:start w:val="0"/>
      <w:numFmt w:val="bullet"/>
      <w:lvlText w:val="•"/>
      <w:lvlJc w:val="left"/>
      <w:pPr>
        <w:ind w:left="2405" w:hanging="243"/>
      </w:pPr>
      <w:rPr>
        <w:rFonts w:hint="default"/>
        <w:lang w:val="de-DE" w:eastAsia="en-US" w:bidi="ar-SA"/>
      </w:rPr>
    </w:lvl>
    <w:lvl w:ilvl="3" w:tentative="0">
      <w:start w:val="0"/>
      <w:numFmt w:val="bullet"/>
      <w:lvlText w:val="•"/>
      <w:lvlJc w:val="left"/>
      <w:pPr>
        <w:ind w:left="3347" w:hanging="243"/>
      </w:pPr>
      <w:rPr>
        <w:rFonts w:hint="default"/>
        <w:lang w:val="de-DE" w:eastAsia="en-US" w:bidi="ar-SA"/>
      </w:rPr>
    </w:lvl>
    <w:lvl w:ilvl="4" w:tentative="0">
      <w:start w:val="0"/>
      <w:numFmt w:val="bullet"/>
      <w:lvlText w:val="•"/>
      <w:lvlJc w:val="left"/>
      <w:pPr>
        <w:ind w:left="4290" w:hanging="243"/>
      </w:pPr>
      <w:rPr>
        <w:rFonts w:hint="default"/>
        <w:lang w:val="de-DE" w:eastAsia="en-US" w:bidi="ar-SA"/>
      </w:rPr>
    </w:lvl>
    <w:lvl w:ilvl="5" w:tentative="0">
      <w:start w:val="0"/>
      <w:numFmt w:val="bullet"/>
      <w:lvlText w:val="•"/>
      <w:lvlJc w:val="left"/>
      <w:pPr>
        <w:ind w:left="5233" w:hanging="243"/>
      </w:pPr>
      <w:rPr>
        <w:rFonts w:hint="default"/>
        <w:lang w:val="de-DE" w:eastAsia="en-US" w:bidi="ar-SA"/>
      </w:rPr>
    </w:lvl>
    <w:lvl w:ilvl="6" w:tentative="0">
      <w:start w:val="0"/>
      <w:numFmt w:val="bullet"/>
      <w:lvlText w:val="•"/>
      <w:lvlJc w:val="left"/>
      <w:pPr>
        <w:ind w:left="6175" w:hanging="243"/>
      </w:pPr>
      <w:rPr>
        <w:rFonts w:hint="default"/>
        <w:lang w:val="de-DE" w:eastAsia="en-US" w:bidi="ar-SA"/>
      </w:rPr>
    </w:lvl>
    <w:lvl w:ilvl="7" w:tentative="0">
      <w:start w:val="0"/>
      <w:numFmt w:val="bullet"/>
      <w:lvlText w:val="•"/>
      <w:lvlJc w:val="left"/>
      <w:pPr>
        <w:ind w:left="7118" w:hanging="243"/>
      </w:pPr>
      <w:rPr>
        <w:rFonts w:hint="default"/>
        <w:lang w:val="de-DE" w:eastAsia="en-US" w:bidi="ar-SA"/>
      </w:rPr>
    </w:lvl>
    <w:lvl w:ilvl="8" w:tentative="0">
      <w:start w:val="0"/>
      <w:numFmt w:val="bullet"/>
      <w:lvlText w:val="•"/>
      <w:lvlJc w:val="left"/>
      <w:pPr>
        <w:ind w:left="8060" w:hanging="243"/>
      </w:pPr>
      <w:rPr>
        <w:rFonts w:hint="default"/>
        <w:lang w:val="de-DE" w:eastAsia="en-US" w:bidi="ar-SA"/>
      </w:rPr>
    </w:lvl>
  </w:abstractNum>
  <w:abstractNum w:abstractNumId="74">
    <w:nsid w:val="4C3D7A74"/>
    <w:multiLevelType w:val="multilevel"/>
    <w:tmpl w:val="4C3D7A74"/>
    <w:lvl w:ilvl="0" w:tentative="0">
      <w:start w:val="0"/>
      <w:numFmt w:val="bullet"/>
      <w:lvlText w:val="•"/>
      <w:lvlJc w:val="left"/>
      <w:pPr>
        <w:ind w:left="280" w:hanging="209"/>
      </w:pPr>
      <w:rPr>
        <w:rFonts w:hint="default" w:ascii="宋体" w:hAnsi="宋体" w:eastAsia="宋体" w:cs="宋体"/>
        <w:w w:val="98"/>
        <w:sz w:val="21"/>
        <w:szCs w:val="21"/>
        <w:lang w:val="de-DE" w:eastAsia="en-US" w:bidi="ar-SA"/>
      </w:rPr>
    </w:lvl>
    <w:lvl w:ilvl="1" w:tentative="0">
      <w:start w:val="0"/>
      <w:numFmt w:val="bullet"/>
      <w:lvlText w:val="•"/>
      <w:lvlJc w:val="left"/>
      <w:pPr>
        <w:ind w:left="1246" w:hanging="209"/>
      </w:pPr>
      <w:rPr>
        <w:rFonts w:hint="default"/>
        <w:lang w:val="de-DE" w:eastAsia="en-US" w:bidi="ar-SA"/>
      </w:rPr>
    </w:lvl>
    <w:lvl w:ilvl="2" w:tentative="0">
      <w:start w:val="0"/>
      <w:numFmt w:val="bullet"/>
      <w:lvlText w:val="•"/>
      <w:lvlJc w:val="left"/>
      <w:pPr>
        <w:ind w:left="2213" w:hanging="209"/>
      </w:pPr>
      <w:rPr>
        <w:rFonts w:hint="default"/>
        <w:lang w:val="de-DE" w:eastAsia="en-US" w:bidi="ar-SA"/>
      </w:rPr>
    </w:lvl>
    <w:lvl w:ilvl="3" w:tentative="0">
      <w:start w:val="0"/>
      <w:numFmt w:val="bullet"/>
      <w:lvlText w:val="•"/>
      <w:lvlJc w:val="left"/>
      <w:pPr>
        <w:ind w:left="3179" w:hanging="209"/>
      </w:pPr>
      <w:rPr>
        <w:rFonts w:hint="default"/>
        <w:lang w:val="de-DE" w:eastAsia="en-US" w:bidi="ar-SA"/>
      </w:rPr>
    </w:lvl>
    <w:lvl w:ilvl="4" w:tentative="0">
      <w:start w:val="0"/>
      <w:numFmt w:val="bullet"/>
      <w:lvlText w:val="•"/>
      <w:lvlJc w:val="left"/>
      <w:pPr>
        <w:ind w:left="4146" w:hanging="209"/>
      </w:pPr>
      <w:rPr>
        <w:rFonts w:hint="default"/>
        <w:lang w:val="de-DE" w:eastAsia="en-US" w:bidi="ar-SA"/>
      </w:rPr>
    </w:lvl>
    <w:lvl w:ilvl="5" w:tentative="0">
      <w:start w:val="0"/>
      <w:numFmt w:val="bullet"/>
      <w:lvlText w:val="•"/>
      <w:lvlJc w:val="left"/>
      <w:pPr>
        <w:ind w:left="5113" w:hanging="209"/>
      </w:pPr>
      <w:rPr>
        <w:rFonts w:hint="default"/>
        <w:lang w:val="de-DE" w:eastAsia="en-US" w:bidi="ar-SA"/>
      </w:rPr>
    </w:lvl>
    <w:lvl w:ilvl="6" w:tentative="0">
      <w:start w:val="0"/>
      <w:numFmt w:val="bullet"/>
      <w:lvlText w:val="•"/>
      <w:lvlJc w:val="left"/>
      <w:pPr>
        <w:ind w:left="6079" w:hanging="209"/>
      </w:pPr>
      <w:rPr>
        <w:rFonts w:hint="default"/>
        <w:lang w:val="de-DE" w:eastAsia="en-US" w:bidi="ar-SA"/>
      </w:rPr>
    </w:lvl>
    <w:lvl w:ilvl="7" w:tentative="0">
      <w:start w:val="0"/>
      <w:numFmt w:val="bullet"/>
      <w:lvlText w:val="•"/>
      <w:lvlJc w:val="left"/>
      <w:pPr>
        <w:ind w:left="7046" w:hanging="209"/>
      </w:pPr>
      <w:rPr>
        <w:rFonts w:hint="default"/>
        <w:lang w:val="de-DE" w:eastAsia="en-US" w:bidi="ar-SA"/>
      </w:rPr>
    </w:lvl>
    <w:lvl w:ilvl="8" w:tentative="0">
      <w:start w:val="0"/>
      <w:numFmt w:val="bullet"/>
      <w:lvlText w:val="•"/>
      <w:lvlJc w:val="left"/>
      <w:pPr>
        <w:ind w:left="8012" w:hanging="209"/>
      </w:pPr>
      <w:rPr>
        <w:rFonts w:hint="default"/>
        <w:lang w:val="de-DE" w:eastAsia="en-US" w:bidi="ar-SA"/>
      </w:rPr>
    </w:lvl>
  </w:abstractNum>
  <w:abstractNum w:abstractNumId="75">
    <w:nsid w:val="4D4DC07F"/>
    <w:multiLevelType w:val="multilevel"/>
    <w:tmpl w:val="4D4DC07F"/>
    <w:lvl w:ilvl="0" w:tentative="0">
      <w:start w:val="4"/>
      <w:numFmt w:val="decimal"/>
      <w:lvlText w:val="%1"/>
      <w:lvlJc w:val="left"/>
      <w:pPr>
        <w:ind w:left="668" w:hanging="389"/>
        <w:jc w:val="left"/>
      </w:pPr>
      <w:rPr>
        <w:rFonts w:hint="default"/>
        <w:lang w:val="de-DE" w:eastAsia="en-US" w:bidi="ar-SA"/>
      </w:rPr>
    </w:lvl>
    <w:lvl w:ilvl="1" w:tentative="0">
      <w:start w:val="1"/>
      <w:numFmt w:val="decimal"/>
      <w:lvlText w:val="%1.%2"/>
      <w:lvlJc w:val="left"/>
      <w:pPr>
        <w:ind w:left="668" w:hanging="389"/>
        <w:jc w:val="left"/>
      </w:pPr>
      <w:rPr>
        <w:rFonts w:hint="default"/>
        <w:spacing w:val="0"/>
        <w:w w:val="99"/>
        <w:lang w:val="de-DE" w:eastAsia="en-US" w:bidi="ar-SA"/>
      </w:rPr>
    </w:lvl>
    <w:lvl w:ilvl="2" w:tentative="0">
      <w:start w:val="0"/>
      <w:numFmt w:val="bullet"/>
      <w:lvlText w:val="•"/>
      <w:lvlJc w:val="left"/>
      <w:pPr>
        <w:ind w:left="2517" w:hanging="389"/>
      </w:pPr>
      <w:rPr>
        <w:rFonts w:hint="default"/>
        <w:lang w:val="de-DE" w:eastAsia="en-US" w:bidi="ar-SA"/>
      </w:rPr>
    </w:lvl>
    <w:lvl w:ilvl="3" w:tentative="0">
      <w:start w:val="0"/>
      <w:numFmt w:val="bullet"/>
      <w:lvlText w:val="•"/>
      <w:lvlJc w:val="left"/>
      <w:pPr>
        <w:ind w:left="3445" w:hanging="389"/>
      </w:pPr>
      <w:rPr>
        <w:rFonts w:hint="default"/>
        <w:lang w:val="de-DE" w:eastAsia="en-US" w:bidi="ar-SA"/>
      </w:rPr>
    </w:lvl>
    <w:lvl w:ilvl="4" w:tentative="0">
      <w:start w:val="0"/>
      <w:numFmt w:val="bullet"/>
      <w:lvlText w:val="•"/>
      <w:lvlJc w:val="left"/>
      <w:pPr>
        <w:ind w:left="4374" w:hanging="389"/>
      </w:pPr>
      <w:rPr>
        <w:rFonts w:hint="default"/>
        <w:lang w:val="de-DE" w:eastAsia="en-US" w:bidi="ar-SA"/>
      </w:rPr>
    </w:lvl>
    <w:lvl w:ilvl="5" w:tentative="0">
      <w:start w:val="0"/>
      <w:numFmt w:val="bullet"/>
      <w:lvlText w:val="•"/>
      <w:lvlJc w:val="left"/>
      <w:pPr>
        <w:ind w:left="5303" w:hanging="389"/>
      </w:pPr>
      <w:rPr>
        <w:rFonts w:hint="default"/>
        <w:lang w:val="de-DE" w:eastAsia="en-US" w:bidi="ar-SA"/>
      </w:rPr>
    </w:lvl>
    <w:lvl w:ilvl="6" w:tentative="0">
      <w:start w:val="0"/>
      <w:numFmt w:val="bullet"/>
      <w:lvlText w:val="•"/>
      <w:lvlJc w:val="left"/>
      <w:pPr>
        <w:ind w:left="6231" w:hanging="389"/>
      </w:pPr>
      <w:rPr>
        <w:rFonts w:hint="default"/>
        <w:lang w:val="de-DE" w:eastAsia="en-US" w:bidi="ar-SA"/>
      </w:rPr>
    </w:lvl>
    <w:lvl w:ilvl="7" w:tentative="0">
      <w:start w:val="0"/>
      <w:numFmt w:val="bullet"/>
      <w:lvlText w:val="•"/>
      <w:lvlJc w:val="left"/>
      <w:pPr>
        <w:ind w:left="7160" w:hanging="389"/>
      </w:pPr>
      <w:rPr>
        <w:rFonts w:hint="default"/>
        <w:lang w:val="de-DE" w:eastAsia="en-US" w:bidi="ar-SA"/>
      </w:rPr>
    </w:lvl>
    <w:lvl w:ilvl="8" w:tentative="0">
      <w:start w:val="0"/>
      <w:numFmt w:val="bullet"/>
      <w:lvlText w:val="•"/>
      <w:lvlJc w:val="left"/>
      <w:pPr>
        <w:ind w:left="8088" w:hanging="389"/>
      </w:pPr>
      <w:rPr>
        <w:rFonts w:hint="default"/>
        <w:lang w:val="de-DE" w:eastAsia="en-US" w:bidi="ar-SA"/>
      </w:rPr>
    </w:lvl>
  </w:abstractNum>
  <w:abstractNum w:abstractNumId="76">
    <w:nsid w:val="4D94DA66"/>
    <w:multiLevelType w:val="multilevel"/>
    <w:tmpl w:val="4D94DA66"/>
    <w:lvl w:ilvl="0" w:tentative="0">
      <w:start w:val="1"/>
      <w:numFmt w:val="decimal"/>
      <w:lvlText w:val="（%1）"/>
      <w:lvlJc w:val="left"/>
      <w:pPr>
        <w:ind w:left="807" w:hanging="528"/>
        <w:jc w:val="left"/>
      </w:pPr>
      <w:rPr>
        <w:rFonts w:hint="default" w:ascii="宋体" w:hAnsi="宋体" w:eastAsia="宋体" w:cs="宋体"/>
        <w:b/>
        <w:bCs/>
        <w:spacing w:val="-1"/>
        <w:w w:val="98"/>
        <w:sz w:val="19"/>
        <w:szCs w:val="19"/>
        <w:lang w:val="de-DE" w:eastAsia="en-US" w:bidi="ar-SA"/>
      </w:rPr>
    </w:lvl>
    <w:lvl w:ilvl="1" w:tentative="0">
      <w:start w:val="0"/>
      <w:numFmt w:val="bullet"/>
      <w:lvlText w:val="•"/>
      <w:lvlJc w:val="left"/>
      <w:pPr>
        <w:ind w:left="1714" w:hanging="528"/>
      </w:pPr>
      <w:rPr>
        <w:rFonts w:hint="default"/>
        <w:lang w:val="de-DE" w:eastAsia="en-US" w:bidi="ar-SA"/>
      </w:rPr>
    </w:lvl>
    <w:lvl w:ilvl="2" w:tentative="0">
      <w:start w:val="0"/>
      <w:numFmt w:val="bullet"/>
      <w:lvlText w:val="•"/>
      <w:lvlJc w:val="left"/>
      <w:pPr>
        <w:ind w:left="2629" w:hanging="528"/>
      </w:pPr>
      <w:rPr>
        <w:rFonts w:hint="default"/>
        <w:lang w:val="de-DE" w:eastAsia="en-US" w:bidi="ar-SA"/>
      </w:rPr>
    </w:lvl>
    <w:lvl w:ilvl="3" w:tentative="0">
      <w:start w:val="0"/>
      <w:numFmt w:val="bullet"/>
      <w:lvlText w:val="•"/>
      <w:lvlJc w:val="left"/>
      <w:pPr>
        <w:ind w:left="3543" w:hanging="528"/>
      </w:pPr>
      <w:rPr>
        <w:rFonts w:hint="default"/>
        <w:lang w:val="de-DE" w:eastAsia="en-US" w:bidi="ar-SA"/>
      </w:rPr>
    </w:lvl>
    <w:lvl w:ilvl="4" w:tentative="0">
      <w:start w:val="0"/>
      <w:numFmt w:val="bullet"/>
      <w:lvlText w:val="•"/>
      <w:lvlJc w:val="left"/>
      <w:pPr>
        <w:ind w:left="4458" w:hanging="528"/>
      </w:pPr>
      <w:rPr>
        <w:rFonts w:hint="default"/>
        <w:lang w:val="de-DE" w:eastAsia="en-US" w:bidi="ar-SA"/>
      </w:rPr>
    </w:lvl>
    <w:lvl w:ilvl="5" w:tentative="0">
      <w:start w:val="0"/>
      <w:numFmt w:val="bullet"/>
      <w:lvlText w:val="•"/>
      <w:lvlJc w:val="left"/>
      <w:pPr>
        <w:ind w:left="5373" w:hanging="528"/>
      </w:pPr>
      <w:rPr>
        <w:rFonts w:hint="default"/>
        <w:lang w:val="de-DE" w:eastAsia="en-US" w:bidi="ar-SA"/>
      </w:rPr>
    </w:lvl>
    <w:lvl w:ilvl="6" w:tentative="0">
      <w:start w:val="0"/>
      <w:numFmt w:val="bullet"/>
      <w:lvlText w:val="•"/>
      <w:lvlJc w:val="left"/>
      <w:pPr>
        <w:ind w:left="6287" w:hanging="528"/>
      </w:pPr>
      <w:rPr>
        <w:rFonts w:hint="default"/>
        <w:lang w:val="de-DE" w:eastAsia="en-US" w:bidi="ar-SA"/>
      </w:rPr>
    </w:lvl>
    <w:lvl w:ilvl="7" w:tentative="0">
      <w:start w:val="0"/>
      <w:numFmt w:val="bullet"/>
      <w:lvlText w:val="•"/>
      <w:lvlJc w:val="left"/>
      <w:pPr>
        <w:ind w:left="7202" w:hanging="528"/>
      </w:pPr>
      <w:rPr>
        <w:rFonts w:hint="default"/>
        <w:lang w:val="de-DE" w:eastAsia="en-US" w:bidi="ar-SA"/>
      </w:rPr>
    </w:lvl>
    <w:lvl w:ilvl="8" w:tentative="0">
      <w:start w:val="0"/>
      <w:numFmt w:val="bullet"/>
      <w:lvlText w:val="•"/>
      <w:lvlJc w:val="left"/>
      <w:pPr>
        <w:ind w:left="8116" w:hanging="528"/>
      </w:pPr>
      <w:rPr>
        <w:rFonts w:hint="default"/>
        <w:lang w:val="de-DE" w:eastAsia="en-US" w:bidi="ar-SA"/>
      </w:rPr>
    </w:lvl>
  </w:abstractNum>
  <w:abstractNum w:abstractNumId="77">
    <w:nsid w:val="58765686"/>
    <w:multiLevelType w:val="multilevel"/>
    <w:tmpl w:val="58765686"/>
    <w:lvl w:ilvl="0" w:tentative="0">
      <w:start w:val="1"/>
      <w:numFmt w:val="decimal"/>
      <w:lvlText w:val="（%1）"/>
      <w:lvlJc w:val="left"/>
      <w:pPr>
        <w:ind w:left="280" w:hanging="525"/>
        <w:jc w:val="left"/>
      </w:pPr>
      <w:rPr>
        <w:rFonts w:hint="default"/>
        <w:spacing w:val="-1"/>
        <w:w w:val="99"/>
        <w:lang w:val="de-DE" w:eastAsia="en-US" w:bidi="ar-SA"/>
      </w:rPr>
    </w:lvl>
    <w:lvl w:ilvl="1" w:tentative="0">
      <w:start w:val="0"/>
      <w:numFmt w:val="bullet"/>
      <w:lvlText w:val="•"/>
      <w:lvlJc w:val="left"/>
      <w:pPr>
        <w:ind w:left="1246" w:hanging="525"/>
      </w:pPr>
      <w:rPr>
        <w:rFonts w:hint="default"/>
        <w:lang w:val="de-DE" w:eastAsia="en-US" w:bidi="ar-SA"/>
      </w:rPr>
    </w:lvl>
    <w:lvl w:ilvl="2" w:tentative="0">
      <w:start w:val="0"/>
      <w:numFmt w:val="bullet"/>
      <w:lvlText w:val="•"/>
      <w:lvlJc w:val="left"/>
      <w:pPr>
        <w:ind w:left="2213" w:hanging="525"/>
      </w:pPr>
      <w:rPr>
        <w:rFonts w:hint="default"/>
        <w:lang w:val="de-DE" w:eastAsia="en-US" w:bidi="ar-SA"/>
      </w:rPr>
    </w:lvl>
    <w:lvl w:ilvl="3" w:tentative="0">
      <w:start w:val="0"/>
      <w:numFmt w:val="bullet"/>
      <w:lvlText w:val="•"/>
      <w:lvlJc w:val="left"/>
      <w:pPr>
        <w:ind w:left="3179" w:hanging="525"/>
      </w:pPr>
      <w:rPr>
        <w:rFonts w:hint="default"/>
        <w:lang w:val="de-DE" w:eastAsia="en-US" w:bidi="ar-SA"/>
      </w:rPr>
    </w:lvl>
    <w:lvl w:ilvl="4" w:tentative="0">
      <w:start w:val="0"/>
      <w:numFmt w:val="bullet"/>
      <w:lvlText w:val="•"/>
      <w:lvlJc w:val="left"/>
      <w:pPr>
        <w:ind w:left="4146" w:hanging="525"/>
      </w:pPr>
      <w:rPr>
        <w:rFonts w:hint="default"/>
        <w:lang w:val="de-DE" w:eastAsia="en-US" w:bidi="ar-SA"/>
      </w:rPr>
    </w:lvl>
    <w:lvl w:ilvl="5" w:tentative="0">
      <w:start w:val="0"/>
      <w:numFmt w:val="bullet"/>
      <w:lvlText w:val="•"/>
      <w:lvlJc w:val="left"/>
      <w:pPr>
        <w:ind w:left="5113" w:hanging="525"/>
      </w:pPr>
      <w:rPr>
        <w:rFonts w:hint="default"/>
        <w:lang w:val="de-DE" w:eastAsia="en-US" w:bidi="ar-SA"/>
      </w:rPr>
    </w:lvl>
    <w:lvl w:ilvl="6" w:tentative="0">
      <w:start w:val="0"/>
      <w:numFmt w:val="bullet"/>
      <w:lvlText w:val="•"/>
      <w:lvlJc w:val="left"/>
      <w:pPr>
        <w:ind w:left="6079" w:hanging="525"/>
      </w:pPr>
      <w:rPr>
        <w:rFonts w:hint="default"/>
        <w:lang w:val="de-DE" w:eastAsia="en-US" w:bidi="ar-SA"/>
      </w:rPr>
    </w:lvl>
    <w:lvl w:ilvl="7" w:tentative="0">
      <w:start w:val="0"/>
      <w:numFmt w:val="bullet"/>
      <w:lvlText w:val="•"/>
      <w:lvlJc w:val="left"/>
      <w:pPr>
        <w:ind w:left="7046" w:hanging="525"/>
      </w:pPr>
      <w:rPr>
        <w:rFonts w:hint="default"/>
        <w:lang w:val="de-DE" w:eastAsia="en-US" w:bidi="ar-SA"/>
      </w:rPr>
    </w:lvl>
    <w:lvl w:ilvl="8" w:tentative="0">
      <w:start w:val="0"/>
      <w:numFmt w:val="bullet"/>
      <w:lvlText w:val="•"/>
      <w:lvlJc w:val="left"/>
      <w:pPr>
        <w:ind w:left="8012" w:hanging="525"/>
      </w:pPr>
      <w:rPr>
        <w:rFonts w:hint="default"/>
        <w:lang w:val="de-DE" w:eastAsia="en-US" w:bidi="ar-SA"/>
      </w:rPr>
    </w:lvl>
  </w:abstractNum>
  <w:abstractNum w:abstractNumId="78">
    <w:nsid w:val="59ADCABA"/>
    <w:multiLevelType w:val="multilevel"/>
    <w:tmpl w:val="59ADCABA"/>
    <w:lvl w:ilvl="0" w:tentative="0">
      <w:start w:val="1"/>
      <w:numFmt w:val="decimal"/>
      <w:lvlText w:val="（%1）"/>
      <w:lvlJc w:val="left"/>
      <w:pPr>
        <w:ind w:left="807" w:hanging="528"/>
        <w:jc w:val="left"/>
      </w:pPr>
      <w:rPr>
        <w:rFonts w:hint="default" w:ascii="宋体" w:hAnsi="宋体" w:eastAsia="宋体" w:cs="宋体"/>
        <w:b/>
        <w:bCs/>
        <w:spacing w:val="-1"/>
        <w:w w:val="98"/>
        <w:sz w:val="19"/>
        <w:szCs w:val="19"/>
        <w:lang w:val="de-DE" w:eastAsia="en-US" w:bidi="ar-SA"/>
      </w:rPr>
    </w:lvl>
    <w:lvl w:ilvl="1" w:tentative="0">
      <w:start w:val="0"/>
      <w:numFmt w:val="bullet"/>
      <w:lvlText w:val="•"/>
      <w:lvlJc w:val="left"/>
      <w:pPr>
        <w:ind w:left="1714" w:hanging="528"/>
      </w:pPr>
      <w:rPr>
        <w:rFonts w:hint="default"/>
        <w:lang w:val="de-DE" w:eastAsia="en-US" w:bidi="ar-SA"/>
      </w:rPr>
    </w:lvl>
    <w:lvl w:ilvl="2" w:tentative="0">
      <w:start w:val="0"/>
      <w:numFmt w:val="bullet"/>
      <w:lvlText w:val="•"/>
      <w:lvlJc w:val="left"/>
      <w:pPr>
        <w:ind w:left="2629" w:hanging="528"/>
      </w:pPr>
      <w:rPr>
        <w:rFonts w:hint="default"/>
        <w:lang w:val="de-DE" w:eastAsia="en-US" w:bidi="ar-SA"/>
      </w:rPr>
    </w:lvl>
    <w:lvl w:ilvl="3" w:tentative="0">
      <w:start w:val="0"/>
      <w:numFmt w:val="bullet"/>
      <w:lvlText w:val="•"/>
      <w:lvlJc w:val="left"/>
      <w:pPr>
        <w:ind w:left="3543" w:hanging="528"/>
      </w:pPr>
      <w:rPr>
        <w:rFonts w:hint="default"/>
        <w:lang w:val="de-DE" w:eastAsia="en-US" w:bidi="ar-SA"/>
      </w:rPr>
    </w:lvl>
    <w:lvl w:ilvl="4" w:tentative="0">
      <w:start w:val="0"/>
      <w:numFmt w:val="bullet"/>
      <w:lvlText w:val="•"/>
      <w:lvlJc w:val="left"/>
      <w:pPr>
        <w:ind w:left="4458" w:hanging="528"/>
      </w:pPr>
      <w:rPr>
        <w:rFonts w:hint="default"/>
        <w:lang w:val="de-DE" w:eastAsia="en-US" w:bidi="ar-SA"/>
      </w:rPr>
    </w:lvl>
    <w:lvl w:ilvl="5" w:tentative="0">
      <w:start w:val="0"/>
      <w:numFmt w:val="bullet"/>
      <w:lvlText w:val="•"/>
      <w:lvlJc w:val="left"/>
      <w:pPr>
        <w:ind w:left="5373" w:hanging="528"/>
      </w:pPr>
      <w:rPr>
        <w:rFonts w:hint="default"/>
        <w:lang w:val="de-DE" w:eastAsia="en-US" w:bidi="ar-SA"/>
      </w:rPr>
    </w:lvl>
    <w:lvl w:ilvl="6" w:tentative="0">
      <w:start w:val="0"/>
      <w:numFmt w:val="bullet"/>
      <w:lvlText w:val="•"/>
      <w:lvlJc w:val="left"/>
      <w:pPr>
        <w:ind w:left="6287" w:hanging="528"/>
      </w:pPr>
      <w:rPr>
        <w:rFonts w:hint="default"/>
        <w:lang w:val="de-DE" w:eastAsia="en-US" w:bidi="ar-SA"/>
      </w:rPr>
    </w:lvl>
    <w:lvl w:ilvl="7" w:tentative="0">
      <w:start w:val="0"/>
      <w:numFmt w:val="bullet"/>
      <w:lvlText w:val="•"/>
      <w:lvlJc w:val="left"/>
      <w:pPr>
        <w:ind w:left="7202" w:hanging="528"/>
      </w:pPr>
      <w:rPr>
        <w:rFonts w:hint="default"/>
        <w:lang w:val="de-DE" w:eastAsia="en-US" w:bidi="ar-SA"/>
      </w:rPr>
    </w:lvl>
    <w:lvl w:ilvl="8" w:tentative="0">
      <w:start w:val="0"/>
      <w:numFmt w:val="bullet"/>
      <w:lvlText w:val="•"/>
      <w:lvlJc w:val="left"/>
      <w:pPr>
        <w:ind w:left="8116" w:hanging="528"/>
      </w:pPr>
      <w:rPr>
        <w:rFonts w:hint="default"/>
        <w:lang w:val="de-DE" w:eastAsia="en-US" w:bidi="ar-SA"/>
      </w:rPr>
    </w:lvl>
  </w:abstractNum>
  <w:abstractNum w:abstractNumId="79">
    <w:nsid w:val="59EEFD2A"/>
    <w:multiLevelType w:val="multilevel"/>
    <w:tmpl w:val="59EEFD2A"/>
    <w:lvl w:ilvl="0" w:tentative="0">
      <w:start w:val="1"/>
      <w:numFmt w:val="decimal"/>
      <w:lvlText w:val="（%1）"/>
      <w:lvlJc w:val="left"/>
      <w:pPr>
        <w:ind w:left="280" w:hanging="526"/>
        <w:jc w:val="left"/>
      </w:pPr>
      <w:rPr>
        <w:rFonts w:hint="default" w:ascii="宋体" w:hAnsi="宋体" w:eastAsia="宋体" w:cs="宋体"/>
        <w:spacing w:val="-1"/>
        <w:w w:val="99"/>
        <w:sz w:val="19"/>
        <w:szCs w:val="19"/>
        <w:lang w:val="de-DE" w:eastAsia="en-US" w:bidi="ar-SA"/>
      </w:rPr>
    </w:lvl>
    <w:lvl w:ilvl="1" w:tentative="0">
      <w:start w:val="0"/>
      <w:numFmt w:val="bullet"/>
      <w:lvlText w:val="•"/>
      <w:lvlJc w:val="left"/>
      <w:pPr>
        <w:ind w:left="1246" w:hanging="526"/>
      </w:pPr>
      <w:rPr>
        <w:rFonts w:hint="default"/>
        <w:lang w:val="de-DE" w:eastAsia="en-US" w:bidi="ar-SA"/>
      </w:rPr>
    </w:lvl>
    <w:lvl w:ilvl="2" w:tentative="0">
      <w:start w:val="0"/>
      <w:numFmt w:val="bullet"/>
      <w:lvlText w:val="•"/>
      <w:lvlJc w:val="left"/>
      <w:pPr>
        <w:ind w:left="2213" w:hanging="526"/>
      </w:pPr>
      <w:rPr>
        <w:rFonts w:hint="default"/>
        <w:lang w:val="de-DE" w:eastAsia="en-US" w:bidi="ar-SA"/>
      </w:rPr>
    </w:lvl>
    <w:lvl w:ilvl="3" w:tentative="0">
      <w:start w:val="0"/>
      <w:numFmt w:val="bullet"/>
      <w:lvlText w:val="•"/>
      <w:lvlJc w:val="left"/>
      <w:pPr>
        <w:ind w:left="3179" w:hanging="526"/>
      </w:pPr>
      <w:rPr>
        <w:rFonts w:hint="default"/>
        <w:lang w:val="de-DE" w:eastAsia="en-US" w:bidi="ar-SA"/>
      </w:rPr>
    </w:lvl>
    <w:lvl w:ilvl="4" w:tentative="0">
      <w:start w:val="0"/>
      <w:numFmt w:val="bullet"/>
      <w:lvlText w:val="•"/>
      <w:lvlJc w:val="left"/>
      <w:pPr>
        <w:ind w:left="4146" w:hanging="526"/>
      </w:pPr>
      <w:rPr>
        <w:rFonts w:hint="default"/>
        <w:lang w:val="de-DE" w:eastAsia="en-US" w:bidi="ar-SA"/>
      </w:rPr>
    </w:lvl>
    <w:lvl w:ilvl="5" w:tentative="0">
      <w:start w:val="0"/>
      <w:numFmt w:val="bullet"/>
      <w:lvlText w:val="•"/>
      <w:lvlJc w:val="left"/>
      <w:pPr>
        <w:ind w:left="5113" w:hanging="526"/>
      </w:pPr>
      <w:rPr>
        <w:rFonts w:hint="default"/>
        <w:lang w:val="de-DE" w:eastAsia="en-US" w:bidi="ar-SA"/>
      </w:rPr>
    </w:lvl>
    <w:lvl w:ilvl="6" w:tentative="0">
      <w:start w:val="0"/>
      <w:numFmt w:val="bullet"/>
      <w:lvlText w:val="•"/>
      <w:lvlJc w:val="left"/>
      <w:pPr>
        <w:ind w:left="6079" w:hanging="526"/>
      </w:pPr>
      <w:rPr>
        <w:rFonts w:hint="default"/>
        <w:lang w:val="de-DE" w:eastAsia="en-US" w:bidi="ar-SA"/>
      </w:rPr>
    </w:lvl>
    <w:lvl w:ilvl="7" w:tentative="0">
      <w:start w:val="0"/>
      <w:numFmt w:val="bullet"/>
      <w:lvlText w:val="•"/>
      <w:lvlJc w:val="left"/>
      <w:pPr>
        <w:ind w:left="7046" w:hanging="526"/>
      </w:pPr>
      <w:rPr>
        <w:rFonts w:hint="default"/>
        <w:lang w:val="de-DE" w:eastAsia="en-US" w:bidi="ar-SA"/>
      </w:rPr>
    </w:lvl>
    <w:lvl w:ilvl="8" w:tentative="0">
      <w:start w:val="0"/>
      <w:numFmt w:val="bullet"/>
      <w:lvlText w:val="•"/>
      <w:lvlJc w:val="left"/>
      <w:pPr>
        <w:ind w:left="8012" w:hanging="526"/>
      </w:pPr>
      <w:rPr>
        <w:rFonts w:hint="default"/>
        <w:lang w:val="de-DE" w:eastAsia="en-US" w:bidi="ar-SA"/>
      </w:rPr>
    </w:lvl>
  </w:abstractNum>
  <w:abstractNum w:abstractNumId="80">
    <w:nsid w:val="5A241D34"/>
    <w:multiLevelType w:val="multilevel"/>
    <w:tmpl w:val="5A241D34"/>
    <w:lvl w:ilvl="0" w:tentative="0">
      <w:start w:val="1"/>
      <w:numFmt w:val="decimal"/>
      <w:lvlText w:val="（%1）"/>
      <w:lvlJc w:val="left"/>
      <w:pPr>
        <w:ind w:left="805" w:hanging="526"/>
        <w:jc w:val="left"/>
      </w:pPr>
      <w:rPr>
        <w:rFonts w:hint="default" w:ascii="宋体" w:hAnsi="宋体" w:eastAsia="宋体" w:cs="宋体"/>
        <w:spacing w:val="-1"/>
        <w:w w:val="99"/>
        <w:sz w:val="19"/>
        <w:szCs w:val="19"/>
        <w:lang w:val="de-DE" w:eastAsia="en-US" w:bidi="ar-SA"/>
      </w:rPr>
    </w:lvl>
    <w:lvl w:ilvl="1" w:tentative="0">
      <w:start w:val="0"/>
      <w:numFmt w:val="bullet"/>
      <w:lvlText w:val="•"/>
      <w:lvlJc w:val="left"/>
      <w:pPr>
        <w:ind w:left="1714" w:hanging="526"/>
      </w:pPr>
      <w:rPr>
        <w:rFonts w:hint="default"/>
        <w:lang w:val="de-DE" w:eastAsia="en-US" w:bidi="ar-SA"/>
      </w:rPr>
    </w:lvl>
    <w:lvl w:ilvl="2" w:tentative="0">
      <w:start w:val="0"/>
      <w:numFmt w:val="bullet"/>
      <w:lvlText w:val="•"/>
      <w:lvlJc w:val="left"/>
      <w:pPr>
        <w:ind w:left="2629" w:hanging="526"/>
      </w:pPr>
      <w:rPr>
        <w:rFonts w:hint="default"/>
        <w:lang w:val="de-DE" w:eastAsia="en-US" w:bidi="ar-SA"/>
      </w:rPr>
    </w:lvl>
    <w:lvl w:ilvl="3" w:tentative="0">
      <w:start w:val="0"/>
      <w:numFmt w:val="bullet"/>
      <w:lvlText w:val="•"/>
      <w:lvlJc w:val="left"/>
      <w:pPr>
        <w:ind w:left="3543" w:hanging="526"/>
      </w:pPr>
      <w:rPr>
        <w:rFonts w:hint="default"/>
        <w:lang w:val="de-DE" w:eastAsia="en-US" w:bidi="ar-SA"/>
      </w:rPr>
    </w:lvl>
    <w:lvl w:ilvl="4" w:tentative="0">
      <w:start w:val="0"/>
      <w:numFmt w:val="bullet"/>
      <w:lvlText w:val="•"/>
      <w:lvlJc w:val="left"/>
      <w:pPr>
        <w:ind w:left="4458" w:hanging="526"/>
      </w:pPr>
      <w:rPr>
        <w:rFonts w:hint="default"/>
        <w:lang w:val="de-DE" w:eastAsia="en-US" w:bidi="ar-SA"/>
      </w:rPr>
    </w:lvl>
    <w:lvl w:ilvl="5" w:tentative="0">
      <w:start w:val="0"/>
      <w:numFmt w:val="bullet"/>
      <w:lvlText w:val="•"/>
      <w:lvlJc w:val="left"/>
      <w:pPr>
        <w:ind w:left="5373" w:hanging="526"/>
      </w:pPr>
      <w:rPr>
        <w:rFonts w:hint="default"/>
        <w:lang w:val="de-DE" w:eastAsia="en-US" w:bidi="ar-SA"/>
      </w:rPr>
    </w:lvl>
    <w:lvl w:ilvl="6" w:tentative="0">
      <w:start w:val="0"/>
      <w:numFmt w:val="bullet"/>
      <w:lvlText w:val="•"/>
      <w:lvlJc w:val="left"/>
      <w:pPr>
        <w:ind w:left="6287" w:hanging="526"/>
      </w:pPr>
      <w:rPr>
        <w:rFonts w:hint="default"/>
        <w:lang w:val="de-DE" w:eastAsia="en-US" w:bidi="ar-SA"/>
      </w:rPr>
    </w:lvl>
    <w:lvl w:ilvl="7" w:tentative="0">
      <w:start w:val="0"/>
      <w:numFmt w:val="bullet"/>
      <w:lvlText w:val="•"/>
      <w:lvlJc w:val="left"/>
      <w:pPr>
        <w:ind w:left="7202" w:hanging="526"/>
      </w:pPr>
      <w:rPr>
        <w:rFonts w:hint="default"/>
        <w:lang w:val="de-DE" w:eastAsia="en-US" w:bidi="ar-SA"/>
      </w:rPr>
    </w:lvl>
    <w:lvl w:ilvl="8" w:tentative="0">
      <w:start w:val="0"/>
      <w:numFmt w:val="bullet"/>
      <w:lvlText w:val="•"/>
      <w:lvlJc w:val="left"/>
      <w:pPr>
        <w:ind w:left="8116" w:hanging="526"/>
      </w:pPr>
      <w:rPr>
        <w:rFonts w:hint="default"/>
        <w:lang w:val="de-DE" w:eastAsia="en-US" w:bidi="ar-SA"/>
      </w:rPr>
    </w:lvl>
  </w:abstractNum>
  <w:abstractNum w:abstractNumId="81">
    <w:nsid w:val="5E29AB5A"/>
    <w:multiLevelType w:val="multilevel"/>
    <w:tmpl w:val="5E29AB5A"/>
    <w:lvl w:ilvl="0" w:tentative="0">
      <w:start w:val="0"/>
      <w:numFmt w:val="bullet"/>
      <w:lvlText w:val="-"/>
      <w:lvlJc w:val="left"/>
      <w:pPr>
        <w:ind w:left="318" w:hanging="209"/>
      </w:pPr>
      <w:rPr>
        <w:rFonts w:hint="default" w:ascii="宋体" w:hAnsi="宋体" w:eastAsia="宋体" w:cs="宋体"/>
        <w:w w:val="98"/>
        <w:sz w:val="21"/>
        <w:szCs w:val="21"/>
        <w:lang w:val="de-DE" w:eastAsia="en-US" w:bidi="ar-SA"/>
      </w:rPr>
    </w:lvl>
    <w:lvl w:ilvl="1" w:tentative="0">
      <w:start w:val="0"/>
      <w:numFmt w:val="bullet"/>
      <w:lvlText w:val="•"/>
      <w:lvlJc w:val="left"/>
      <w:pPr>
        <w:ind w:left="1140" w:hanging="209"/>
      </w:pPr>
      <w:rPr>
        <w:rFonts w:hint="default"/>
        <w:lang w:val="de-DE" w:eastAsia="en-US" w:bidi="ar-SA"/>
      </w:rPr>
    </w:lvl>
    <w:lvl w:ilvl="2" w:tentative="0">
      <w:start w:val="0"/>
      <w:numFmt w:val="bullet"/>
      <w:lvlText w:val="•"/>
      <w:lvlJc w:val="left"/>
      <w:pPr>
        <w:ind w:left="1961" w:hanging="209"/>
      </w:pPr>
      <w:rPr>
        <w:rFonts w:hint="default"/>
        <w:lang w:val="de-DE" w:eastAsia="en-US" w:bidi="ar-SA"/>
      </w:rPr>
    </w:lvl>
    <w:lvl w:ilvl="3" w:tentative="0">
      <w:start w:val="0"/>
      <w:numFmt w:val="bullet"/>
      <w:lvlText w:val="•"/>
      <w:lvlJc w:val="left"/>
      <w:pPr>
        <w:ind w:left="2782" w:hanging="209"/>
      </w:pPr>
      <w:rPr>
        <w:rFonts w:hint="default"/>
        <w:lang w:val="de-DE" w:eastAsia="en-US" w:bidi="ar-SA"/>
      </w:rPr>
    </w:lvl>
    <w:lvl w:ilvl="4" w:tentative="0">
      <w:start w:val="0"/>
      <w:numFmt w:val="bullet"/>
      <w:lvlText w:val="•"/>
      <w:lvlJc w:val="left"/>
      <w:pPr>
        <w:ind w:left="3602" w:hanging="209"/>
      </w:pPr>
      <w:rPr>
        <w:rFonts w:hint="default"/>
        <w:lang w:val="de-DE" w:eastAsia="en-US" w:bidi="ar-SA"/>
      </w:rPr>
    </w:lvl>
    <w:lvl w:ilvl="5" w:tentative="0">
      <w:start w:val="0"/>
      <w:numFmt w:val="bullet"/>
      <w:lvlText w:val="•"/>
      <w:lvlJc w:val="left"/>
      <w:pPr>
        <w:ind w:left="4423" w:hanging="209"/>
      </w:pPr>
      <w:rPr>
        <w:rFonts w:hint="default"/>
        <w:lang w:val="de-DE" w:eastAsia="en-US" w:bidi="ar-SA"/>
      </w:rPr>
    </w:lvl>
    <w:lvl w:ilvl="6" w:tentative="0">
      <w:start w:val="0"/>
      <w:numFmt w:val="bullet"/>
      <w:lvlText w:val="•"/>
      <w:lvlJc w:val="left"/>
      <w:pPr>
        <w:ind w:left="5244" w:hanging="209"/>
      </w:pPr>
      <w:rPr>
        <w:rFonts w:hint="default"/>
        <w:lang w:val="de-DE" w:eastAsia="en-US" w:bidi="ar-SA"/>
      </w:rPr>
    </w:lvl>
    <w:lvl w:ilvl="7" w:tentative="0">
      <w:start w:val="0"/>
      <w:numFmt w:val="bullet"/>
      <w:lvlText w:val="•"/>
      <w:lvlJc w:val="left"/>
      <w:pPr>
        <w:ind w:left="6064" w:hanging="209"/>
      </w:pPr>
      <w:rPr>
        <w:rFonts w:hint="default"/>
        <w:lang w:val="de-DE" w:eastAsia="en-US" w:bidi="ar-SA"/>
      </w:rPr>
    </w:lvl>
    <w:lvl w:ilvl="8" w:tentative="0">
      <w:start w:val="0"/>
      <w:numFmt w:val="bullet"/>
      <w:lvlText w:val="•"/>
      <w:lvlJc w:val="left"/>
      <w:pPr>
        <w:ind w:left="6885" w:hanging="209"/>
      </w:pPr>
      <w:rPr>
        <w:rFonts w:hint="default"/>
        <w:lang w:val="de-DE" w:eastAsia="en-US" w:bidi="ar-SA"/>
      </w:rPr>
    </w:lvl>
  </w:abstractNum>
  <w:abstractNum w:abstractNumId="82">
    <w:nsid w:val="5FFFB1A7"/>
    <w:multiLevelType w:val="multilevel"/>
    <w:tmpl w:val="5FFFB1A7"/>
    <w:lvl w:ilvl="0" w:tentative="0">
      <w:start w:val="1"/>
      <w:numFmt w:val="decimal"/>
      <w:lvlText w:val="（%1）"/>
      <w:lvlJc w:val="left"/>
      <w:pPr>
        <w:ind w:left="804" w:hanging="525"/>
        <w:jc w:val="left"/>
      </w:pPr>
      <w:rPr>
        <w:rFonts w:hint="default"/>
        <w:spacing w:val="-1"/>
        <w:w w:val="98"/>
        <w:lang w:val="de-DE" w:eastAsia="en-US" w:bidi="ar-SA"/>
      </w:rPr>
    </w:lvl>
    <w:lvl w:ilvl="1" w:tentative="0">
      <w:start w:val="0"/>
      <w:numFmt w:val="bullet"/>
      <w:lvlText w:val="•"/>
      <w:lvlJc w:val="left"/>
      <w:pPr>
        <w:ind w:left="1714" w:hanging="525"/>
      </w:pPr>
      <w:rPr>
        <w:rFonts w:hint="default"/>
        <w:lang w:val="de-DE" w:eastAsia="en-US" w:bidi="ar-SA"/>
      </w:rPr>
    </w:lvl>
    <w:lvl w:ilvl="2" w:tentative="0">
      <w:start w:val="0"/>
      <w:numFmt w:val="bullet"/>
      <w:lvlText w:val="•"/>
      <w:lvlJc w:val="left"/>
      <w:pPr>
        <w:ind w:left="2629" w:hanging="525"/>
      </w:pPr>
      <w:rPr>
        <w:rFonts w:hint="default"/>
        <w:lang w:val="de-DE" w:eastAsia="en-US" w:bidi="ar-SA"/>
      </w:rPr>
    </w:lvl>
    <w:lvl w:ilvl="3" w:tentative="0">
      <w:start w:val="0"/>
      <w:numFmt w:val="bullet"/>
      <w:lvlText w:val="•"/>
      <w:lvlJc w:val="left"/>
      <w:pPr>
        <w:ind w:left="3543" w:hanging="525"/>
      </w:pPr>
      <w:rPr>
        <w:rFonts w:hint="default"/>
        <w:lang w:val="de-DE" w:eastAsia="en-US" w:bidi="ar-SA"/>
      </w:rPr>
    </w:lvl>
    <w:lvl w:ilvl="4" w:tentative="0">
      <w:start w:val="0"/>
      <w:numFmt w:val="bullet"/>
      <w:lvlText w:val="•"/>
      <w:lvlJc w:val="left"/>
      <w:pPr>
        <w:ind w:left="4458" w:hanging="525"/>
      </w:pPr>
      <w:rPr>
        <w:rFonts w:hint="default"/>
        <w:lang w:val="de-DE" w:eastAsia="en-US" w:bidi="ar-SA"/>
      </w:rPr>
    </w:lvl>
    <w:lvl w:ilvl="5" w:tentative="0">
      <w:start w:val="0"/>
      <w:numFmt w:val="bullet"/>
      <w:lvlText w:val="•"/>
      <w:lvlJc w:val="left"/>
      <w:pPr>
        <w:ind w:left="5373" w:hanging="525"/>
      </w:pPr>
      <w:rPr>
        <w:rFonts w:hint="default"/>
        <w:lang w:val="de-DE" w:eastAsia="en-US" w:bidi="ar-SA"/>
      </w:rPr>
    </w:lvl>
    <w:lvl w:ilvl="6" w:tentative="0">
      <w:start w:val="0"/>
      <w:numFmt w:val="bullet"/>
      <w:lvlText w:val="•"/>
      <w:lvlJc w:val="left"/>
      <w:pPr>
        <w:ind w:left="6287" w:hanging="525"/>
      </w:pPr>
      <w:rPr>
        <w:rFonts w:hint="default"/>
        <w:lang w:val="de-DE" w:eastAsia="en-US" w:bidi="ar-SA"/>
      </w:rPr>
    </w:lvl>
    <w:lvl w:ilvl="7" w:tentative="0">
      <w:start w:val="0"/>
      <w:numFmt w:val="bullet"/>
      <w:lvlText w:val="•"/>
      <w:lvlJc w:val="left"/>
      <w:pPr>
        <w:ind w:left="7202" w:hanging="525"/>
      </w:pPr>
      <w:rPr>
        <w:rFonts w:hint="default"/>
        <w:lang w:val="de-DE" w:eastAsia="en-US" w:bidi="ar-SA"/>
      </w:rPr>
    </w:lvl>
    <w:lvl w:ilvl="8" w:tentative="0">
      <w:start w:val="0"/>
      <w:numFmt w:val="bullet"/>
      <w:lvlText w:val="•"/>
      <w:lvlJc w:val="left"/>
      <w:pPr>
        <w:ind w:left="8116" w:hanging="525"/>
      </w:pPr>
      <w:rPr>
        <w:rFonts w:hint="default"/>
        <w:lang w:val="de-DE" w:eastAsia="en-US" w:bidi="ar-SA"/>
      </w:rPr>
    </w:lvl>
  </w:abstractNum>
  <w:abstractNum w:abstractNumId="83">
    <w:nsid w:val="60382F6E"/>
    <w:multiLevelType w:val="multilevel"/>
    <w:tmpl w:val="60382F6E"/>
    <w:lvl w:ilvl="0" w:tentative="0">
      <w:start w:val="1"/>
      <w:numFmt w:val="decimal"/>
      <w:lvlText w:val="%1."/>
      <w:lvlJc w:val="left"/>
      <w:pPr>
        <w:ind w:left="522" w:hanging="243"/>
        <w:jc w:val="left"/>
      </w:pPr>
      <w:rPr>
        <w:rFonts w:hint="default" w:ascii="Tahoma" w:hAnsi="Tahoma" w:eastAsia="Tahoma" w:cs="Tahoma"/>
        <w:spacing w:val="-2"/>
        <w:w w:val="99"/>
        <w:sz w:val="21"/>
        <w:szCs w:val="21"/>
        <w:lang w:val="de-DE" w:eastAsia="en-US" w:bidi="ar-SA"/>
      </w:rPr>
    </w:lvl>
    <w:lvl w:ilvl="1" w:tentative="0">
      <w:start w:val="0"/>
      <w:numFmt w:val="bullet"/>
      <w:lvlText w:val="•"/>
      <w:lvlJc w:val="left"/>
      <w:pPr>
        <w:ind w:left="1462" w:hanging="243"/>
      </w:pPr>
      <w:rPr>
        <w:rFonts w:hint="default"/>
        <w:lang w:val="de-DE" w:eastAsia="en-US" w:bidi="ar-SA"/>
      </w:rPr>
    </w:lvl>
    <w:lvl w:ilvl="2" w:tentative="0">
      <w:start w:val="0"/>
      <w:numFmt w:val="bullet"/>
      <w:lvlText w:val="•"/>
      <w:lvlJc w:val="left"/>
      <w:pPr>
        <w:ind w:left="2405" w:hanging="243"/>
      </w:pPr>
      <w:rPr>
        <w:rFonts w:hint="default"/>
        <w:lang w:val="de-DE" w:eastAsia="en-US" w:bidi="ar-SA"/>
      </w:rPr>
    </w:lvl>
    <w:lvl w:ilvl="3" w:tentative="0">
      <w:start w:val="0"/>
      <w:numFmt w:val="bullet"/>
      <w:lvlText w:val="•"/>
      <w:lvlJc w:val="left"/>
      <w:pPr>
        <w:ind w:left="3347" w:hanging="243"/>
      </w:pPr>
      <w:rPr>
        <w:rFonts w:hint="default"/>
        <w:lang w:val="de-DE" w:eastAsia="en-US" w:bidi="ar-SA"/>
      </w:rPr>
    </w:lvl>
    <w:lvl w:ilvl="4" w:tentative="0">
      <w:start w:val="0"/>
      <w:numFmt w:val="bullet"/>
      <w:lvlText w:val="•"/>
      <w:lvlJc w:val="left"/>
      <w:pPr>
        <w:ind w:left="4290" w:hanging="243"/>
      </w:pPr>
      <w:rPr>
        <w:rFonts w:hint="default"/>
        <w:lang w:val="de-DE" w:eastAsia="en-US" w:bidi="ar-SA"/>
      </w:rPr>
    </w:lvl>
    <w:lvl w:ilvl="5" w:tentative="0">
      <w:start w:val="0"/>
      <w:numFmt w:val="bullet"/>
      <w:lvlText w:val="•"/>
      <w:lvlJc w:val="left"/>
      <w:pPr>
        <w:ind w:left="5233" w:hanging="243"/>
      </w:pPr>
      <w:rPr>
        <w:rFonts w:hint="default"/>
        <w:lang w:val="de-DE" w:eastAsia="en-US" w:bidi="ar-SA"/>
      </w:rPr>
    </w:lvl>
    <w:lvl w:ilvl="6" w:tentative="0">
      <w:start w:val="0"/>
      <w:numFmt w:val="bullet"/>
      <w:lvlText w:val="•"/>
      <w:lvlJc w:val="left"/>
      <w:pPr>
        <w:ind w:left="6175" w:hanging="243"/>
      </w:pPr>
      <w:rPr>
        <w:rFonts w:hint="default"/>
        <w:lang w:val="de-DE" w:eastAsia="en-US" w:bidi="ar-SA"/>
      </w:rPr>
    </w:lvl>
    <w:lvl w:ilvl="7" w:tentative="0">
      <w:start w:val="0"/>
      <w:numFmt w:val="bullet"/>
      <w:lvlText w:val="•"/>
      <w:lvlJc w:val="left"/>
      <w:pPr>
        <w:ind w:left="7118" w:hanging="243"/>
      </w:pPr>
      <w:rPr>
        <w:rFonts w:hint="default"/>
        <w:lang w:val="de-DE" w:eastAsia="en-US" w:bidi="ar-SA"/>
      </w:rPr>
    </w:lvl>
    <w:lvl w:ilvl="8" w:tentative="0">
      <w:start w:val="0"/>
      <w:numFmt w:val="bullet"/>
      <w:lvlText w:val="•"/>
      <w:lvlJc w:val="left"/>
      <w:pPr>
        <w:ind w:left="8060" w:hanging="243"/>
      </w:pPr>
      <w:rPr>
        <w:rFonts w:hint="default"/>
        <w:lang w:val="de-DE" w:eastAsia="en-US" w:bidi="ar-SA"/>
      </w:rPr>
    </w:lvl>
  </w:abstractNum>
  <w:abstractNum w:abstractNumId="84">
    <w:nsid w:val="629F7852"/>
    <w:multiLevelType w:val="multilevel"/>
    <w:tmpl w:val="629F7852"/>
    <w:lvl w:ilvl="0" w:tentative="0">
      <w:start w:val="1"/>
      <w:numFmt w:val="decimal"/>
      <w:lvlText w:val="（%1）"/>
      <w:lvlJc w:val="left"/>
      <w:pPr>
        <w:ind w:left="808" w:hanging="528"/>
        <w:jc w:val="left"/>
      </w:pPr>
      <w:rPr>
        <w:rFonts w:hint="default" w:ascii="宋体" w:hAnsi="宋体" w:eastAsia="宋体" w:cs="宋体"/>
        <w:b/>
        <w:bCs/>
        <w:spacing w:val="-1"/>
        <w:w w:val="98"/>
        <w:sz w:val="19"/>
        <w:szCs w:val="19"/>
        <w:lang w:val="de-DE" w:eastAsia="en-US" w:bidi="ar-SA"/>
      </w:rPr>
    </w:lvl>
    <w:lvl w:ilvl="1" w:tentative="0">
      <w:start w:val="0"/>
      <w:numFmt w:val="bullet"/>
      <w:lvlText w:val="•"/>
      <w:lvlJc w:val="left"/>
      <w:pPr>
        <w:ind w:left="1714" w:hanging="528"/>
      </w:pPr>
      <w:rPr>
        <w:rFonts w:hint="default"/>
        <w:lang w:val="de-DE" w:eastAsia="en-US" w:bidi="ar-SA"/>
      </w:rPr>
    </w:lvl>
    <w:lvl w:ilvl="2" w:tentative="0">
      <w:start w:val="0"/>
      <w:numFmt w:val="bullet"/>
      <w:lvlText w:val="•"/>
      <w:lvlJc w:val="left"/>
      <w:pPr>
        <w:ind w:left="2629" w:hanging="528"/>
      </w:pPr>
      <w:rPr>
        <w:rFonts w:hint="default"/>
        <w:lang w:val="de-DE" w:eastAsia="en-US" w:bidi="ar-SA"/>
      </w:rPr>
    </w:lvl>
    <w:lvl w:ilvl="3" w:tentative="0">
      <w:start w:val="0"/>
      <w:numFmt w:val="bullet"/>
      <w:lvlText w:val="•"/>
      <w:lvlJc w:val="left"/>
      <w:pPr>
        <w:ind w:left="3543" w:hanging="528"/>
      </w:pPr>
      <w:rPr>
        <w:rFonts w:hint="default"/>
        <w:lang w:val="de-DE" w:eastAsia="en-US" w:bidi="ar-SA"/>
      </w:rPr>
    </w:lvl>
    <w:lvl w:ilvl="4" w:tentative="0">
      <w:start w:val="0"/>
      <w:numFmt w:val="bullet"/>
      <w:lvlText w:val="•"/>
      <w:lvlJc w:val="left"/>
      <w:pPr>
        <w:ind w:left="4458" w:hanging="528"/>
      </w:pPr>
      <w:rPr>
        <w:rFonts w:hint="default"/>
        <w:lang w:val="de-DE" w:eastAsia="en-US" w:bidi="ar-SA"/>
      </w:rPr>
    </w:lvl>
    <w:lvl w:ilvl="5" w:tentative="0">
      <w:start w:val="0"/>
      <w:numFmt w:val="bullet"/>
      <w:lvlText w:val="•"/>
      <w:lvlJc w:val="left"/>
      <w:pPr>
        <w:ind w:left="5373" w:hanging="528"/>
      </w:pPr>
      <w:rPr>
        <w:rFonts w:hint="default"/>
        <w:lang w:val="de-DE" w:eastAsia="en-US" w:bidi="ar-SA"/>
      </w:rPr>
    </w:lvl>
    <w:lvl w:ilvl="6" w:tentative="0">
      <w:start w:val="0"/>
      <w:numFmt w:val="bullet"/>
      <w:lvlText w:val="•"/>
      <w:lvlJc w:val="left"/>
      <w:pPr>
        <w:ind w:left="6287" w:hanging="528"/>
      </w:pPr>
      <w:rPr>
        <w:rFonts w:hint="default"/>
        <w:lang w:val="de-DE" w:eastAsia="en-US" w:bidi="ar-SA"/>
      </w:rPr>
    </w:lvl>
    <w:lvl w:ilvl="7" w:tentative="0">
      <w:start w:val="0"/>
      <w:numFmt w:val="bullet"/>
      <w:lvlText w:val="•"/>
      <w:lvlJc w:val="left"/>
      <w:pPr>
        <w:ind w:left="7202" w:hanging="528"/>
      </w:pPr>
      <w:rPr>
        <w:rFonts w:hint="default"/>
        <w:lang w:val="de-DE" w:eastAsia="en-US" w:bidi="ar-SA"/>
      </w:rPr>
    </w:lvl>
    <w:lvl w:ilvl="8" w:tentative="0">
      <w:start w:val="0"/>
      <w:numFmt w:val="bullet"/>
      <w:lvlText w:val="•"/>
      <w:lvlJc w:val="left"/>
      <w:pPr>
        <w:ind w:left="8116" w:hanging="528"/>
      </w:pPr>
      <w:rPr>
        <w:rFonts w:hint="default"/>
        <w:lang w:val="de-DE" w:eastAsia="en-US" w:bidi="ar-SA"/>
      </w:rPr>
    </w:lvl>
  </w:abstractNum>
  <w:abstractNum w:abstractNumId="85">
    <w:nsid w:val="65CD0074"/>
    <w:multiLevelType w:val="multilevel"/>
    <w:tmpl w:val="65CD0074"/>
    <w:lvl w:ilvl="0" w:tentative="0">
      <w:start w:val="1"/>
      <w:numFmt w:val="decimal"/>
      <w:lvlText w:val="（%1）"/>
      <w:lvlJc w:val="left"/>
      <w:pPr>
        <w:ind w:left="808" w:hanging="528"/>
        <w:jc w:val="left"/>
      </w:pPr>
      <w:rPr>
        <w:rFonts w:hint="default" w:ascii="宋体" w:hAnsi="宋体" w:eastAsia="宋体" w:cs="宋体"/>
        <w:b/>
        <w:bCs/>
        <w:spacing w:val="-1"/>
        <w:w w:val="98"/>
        <w:sz w:val="19"/>
        <w:szCs w:val="19"/>
        <w:lang w:val="de-DE" w:eastAsia="en-US" w:bidi="ar-SA"/>
      </w:rPr>
    </w:lvl>
    <w:lvl w:ilvl="1" w:tentative="0">
      <w:start w:val="0"/>
      <w:numFmt w:val="bullet"/>
      <w:lvlText w:val="•"/>
      <w:lvlJc w:val="left"/>
      <w:pPr>
        <w:ind w:left="1714" w:hanging="528"/>
      </w:pPr>
      <w:rPr>
        <w:rFonts w:hint="default"/>
        <w:lang w:val="de-DE" w:eastAsia="en-US" w:bidi="ar-SA"/>
      </w:rPr>
    </w:lvl>
    <w:lvl w:ilvl="2" w:tentative="0">
      <w:start w:val="0"/>
      <w:numFmt w:val="bullet"/>
      <w:lvlText w:val="•"/>
      <w:lvlJc w:val="left"/>
      <w:pPr>
        <w:ind w:left="2629" w:hanging="528"/>
      </w:pPr>
      <w:rPr>
        <w:rFonts w:hint="default"/>
        <w:lang w:val="de-DE" w:eastAsia="en-US" w:bidi="ar-SA"/>
      </w:rPr>
    </w:lvl>
    <w:lvl w:ilvl="3" w:tentative="0">
      <w:start w:val="0"/>
      <w:numFmt w:val="bullet"/>
      <w:lvlText w:val="•"/>
      <w:lvlJc w:val="left"/>
      <w:pPr>
        <w:ind w:left="3543" w:hanging="528"/>
      </w:pPr>
      <w:rPr>
        <w:rFonts w:hint="default"/>
        <w:lang w:val="de-DE" w:eastAsia="en-US" w:bidi="ar-SA"/>
      </w:rPr>
    </w:lvl>
    <w:lvl w:ilvl="4" w:tentative="0">
      <w:start w:val="0"/>
      <w:numFmt w:val="bullet"/>
      <w:lvlText w:val="•"/>
      <w:lvlJc w:val="left"/>
      <w:pPr>
        <w:ind w:left="4458" w:hanging="528"/>
      </w:pPr>
      <w:rPr>
        <w:rFonts w:hint="default"/>
        <w:lang w:val="de-DE" w:eastAsia="en-US" w:bidi="ar-SA"/>
      </w:rPr>
    </w:lvl>
    <w:lvl w:ilvl="5" w:tentative="0">
      <w:start w:val="0"/>
      <w:numFmt w:val="bullet"/>
      <w:lvlText w:val="•"/>
      <w:lvlJc w:val="left"/>
      <w:pPr>
        <w:ind w:left="5373" w:hanging="528"/>
      </w:pPr>
      <w:rPr>
        <w:rFonts w:hint="default"/>
        <w:lang w:val="de-DE" w:eastAsia="en-US" w:bidi="ar-SA"/>
      </w:rPr>
    </w:lvl>
    <w:lvl w:ilvl="6" w:tentative="0">
      <w:start w:val="0"/>
      <w:numFmt w:val="bullet"/>
      <w:lvlText w:val="•"/>
      <w:lvlJc w:val="left"/>
      <w:pPr>
        <w:ind w:left="6287" w:hanging="528"/>
      </w:pPr>
      <w:rPr>
        <w:rFonts w:hint="default"/>
        <w:lang w:val="de-DE" w:eastAsia="en-US" w:bidi="ar-SA"/>
      </w:rPr>
    </w:lvl>
    <w:lvl w:ilvl="7" w:tentative="0">
      <w:start w:val="0"/>
      <w:numFmt w:val="bullet"/>
      <w:lvlText w:val="•"/>
      <w:lvlJc w:val="left"/>
      <w:pPr>
        <w:ind w:left="7202" w:hanging="528"/>
      </w:pPr>
      <w:rPr>
        <w:rFonts w:hint="default"/>
        <w:lang w:val="de-DE" w:eastAsia="en-US" w:bidi="ar-SA"/>
      </w:rPr>
    </w:lvl>
    <w:lvl w:ilvl="8" w:tentative="0">
      <w:start w:val="0"/>
      <w:numFmt w:val="bullet"/>
      <w:lvlText w:val="•"/>
      <w:lvlJc w:val="left"/>
      <w:pPr>
        <w:ind w:left="8116" w:hanging="528"/>
      </w:pPr>
      <w:rPr>
        <w:rFonts w:hint="default"/>
        <w:lang w:val="de-DE" w:eastAsia="en-US" w:bidi="ar-SA"/>
      </w:rPr>
    </w:lvl>
  </w:abstractNum>
  <w:abstractNum w:abstractNumId="86">
    <w:nsid w:val="68B298F7"/>
    <w:multiLevelType w:val="multilevel"/>
    <w:tmpl w:val="68B298F7"/>
    <w:lvl w:ilvl="0" w:tentative="0">
      <w:start w:val="1"/>
      <w:numFmt w:val="decimal"/>
      <w:lvlText w:val="(%1)"/>
      <w:lvlJc w:val="left"/>
      <w:pPr>
        <w:ind w:left="596" w:hanging="317"/>
        <w:jc w:val="left"/>
      </w:pPr>
      <w:rPr>
        <w:rFonts w:hint="default" w:ascii="宋体" w:hAnsi="宋体" w:eastAsia="宋体" w:cs="宋体"/>
        <w:spacing w:val="-2"/>
        <w:w w:val="99"/>
        <w:sz w:val="19"/>
        <w:szCs w:val="19"/>
        <w:lang w:val="de-DE" w:eastAsia="en-US" w:bidi="ar-SA"/>
      </w:rPr>
    </w:lvl>
    <w:lvl w:ilvl="1" w:tentative="0">
      <w:start w:val="0"/>
      <w:numFmt w:val="bullet"/>
      <w:lvlText w:val="•"/>
      <w:lvlJc w:val="left"/>
      <w:pPr>
        <w:ind w:left="1534" w:hanging="317"/>
      </w:pPr>
      <w:rPr>
        <w:rFonts w:hint="default"/>
        <w:lang w:val="de-DE" w:eastAsia="en-US" w:bidi="ar-SA"/>
      </w:rPr>
    </w:lvl>
    <w:lvl w:ilvl="2" w:tentative="0">
      <w:start w:val="0"/>
      <w:numFmt w:val="bullet"/>
      <w:lvlText w:val="•"/>
      <w:lvlJc w:val="left"/>
      <w:pPr>
        <w:ind w:left="2469" w:hanging="317"/>
      </w:pPr>
      <w:rPr>
        <w:rFonts w:hint="default"/>
        <w:lang w:val="de-DE" w:eastAsia="en-US" w:bidi="ar-SA"/>
      </w:rPr>
    </w:lvl>
    <w:lvl w:ilvl="3" w:tentative="0">
      <w:start w:val="0"/>
      <w:numFmt w:val="bullet"/>
      <w:lvlText w:val="•"/>
      <w:lvlJc w:val="left"/>
      <w:pPr>
        <w:ind w:left="3403" w:hanging="317"/>
      </w:pPr>
      <w:rPr>
        <w:rFonts w:hint="default"/>
        <w:lang w:val="de-DE" w:eastAsia="en-US" w:bidi="ar-SA"/>
      </w:rPr>
    </w:lvl>
    <w:lvl w:ilvl="4" w:tentative="0">
      <w:start w:val="0"/>
      <w:numFmt w:val="bullet"/>
      <w:lvlText w:val="•"/>
      <w:lvlJc w:val="left"/>
      <w:pPr>
        <w:ind w:left="4338" w:hanging="317"/>
      </w:pPr>
      <w:rPr>
        <w:rFonts w:hint="default"/>
        <w:lang w:val="de-DE" w:eastAsia="en-US" w:bidi="ar-SA"/>
      </w:rPr>
    </w:lvl>
    <w:lvl w:ilvl="5" w:tentative="0">
      <w:start w:val="0"/>
      <w:numFmt w:val="bullet"/>
      <w:lvlText w:val="•"/>
      <w:lvlJc w:val="left"/>
      <w:pPr>
        <w:ind w:left="5273" w:hanging="317"/>
      </w:pPr>
      <w:rPr>
        <w:rFonts w:hint="default"/>
        <w:lang w:val="de-DE" w:eastAsia="en-US" w:bidi="ar-SA"/>
      </w:rPr>
    </w:lvl>
    <w:lvl w:ilvl="6" w:tentative="0">
      <w:start w:val="0"/>
      <w:numFmt w:val="bullet"/>
      <w:lvlText w:val="•"/>
      <w:lvlJc w:val="left"/>
      <w:pPr>
        <w:ind w:left="6207" w:hanging="317"/>
      </w:pPr>
      <w:rPr>
        <w:rFonts w:hint="default"/>
        <w:lang w:val="de-DE" w:eastAsia="en-US" w:bidi="ar-SA"/>
      </w:rPr>
    </w:lvl>
    <w:lvl w:ilvl="7" w:tentative="0">
      <w:start w:val="0"/>
      <w:numFmt w:val="bullet"/>
      <w:lvlText w:val="•"/>
      <w:lvlJc w:val="left"/>
      <w:pPr>
        <w:ind w:left="7142" w:hanging="317"/>
      </w:pPr>
      <w:rPr>
        <w:rFonts w:hint="default"/>
        <w:lang w:val="de-DE" w:eastAsia="en-US" w:bidi="ar-SA"/>
      </w:rPr>
    </w:lvl>
    <w:lvl w:ilvl="8" w:tentative="0">
      <w:start w:val="0"/>
      <w:numFmt w:val="bullet"/>
      <w:lvlText w:val="•"/>
      <w:lvlJc w:val="left"/>
      <w:pPr>
        <w:ind w:left="8076" w:hanging="317"/>
      </w:pPr>
      <w:rPr>
        <w:rFonts w:hint="default"/>
        <w:lang w:val="de-DE" w:eastAsia="en-US" w:bidi="ar-SA"/>
      </w:rPr>
    </w:lvl>
  </w:abstractNum>
  <w:abstractNum w:abstractNumId="87">
    <w:nsid w:val="700FDCEF"/>
    <w:multiLevelType w:val="multilevel"/>
    <w:tmpl w:val="700FDCEF"/>
    <w:lvl w:ilvl="0" w:tentative="0">
      <w:start w:val="0"/>
      <w:numFmt w:val="bullet"/>
      <w:lvlText w:val="-"/>
      <w:lvlJc w:val="left"/>
      <w:pPr>
        <w:ind w:left="318" w:hanging="209"/>
      </w:pPr>
      <w:rPr>
        <w:rFonts w:hint="default" w:ascii="宋体" w:hAnsi="宋体" w:eastAsia="宋体" w:cs="宋体"/>
        <w:w w:val="98"/>
        <w:sz w:val="21"/>
        <w:szCs w:val="21"/>
        <w:lang w:val="de-DE" w:eastAsia="en-US" w:bidi="ar-SA"/>
      </w:rPr>
    </w:lvl>
    <w:lvl w:ilvl="1" w:tentative="0">
      <w:start w:val="0"/>
      <w:numFmt w:val="bullet"/>
      <w:lvlText w:val="•"/>
      <w:lvlJc w:val="left"/>
      <w:pPr>
        <w:ind w:left="1140" w:hanging="209"/>
      </w:pPr>
      <w:rPr>
        <w:rFonts w:hint="default"/>
        <w:lang w:val="de-DE" w:eastAsia="en-US" w:bidi="ar-SA"/>
      </w:rPr>
    </w:lvl>
    <w:lvl w:ilvl="2" w:tentative="0">
      <w:start w:val="0"/>
      <w:numFmt w:val="bullet"/>
      <w:lvlText w:val="•"/>
      <w:lvlJc w:val="left"/>
      <w:pPr>
        <w:ind w:left="1961" w:hanging="209"/>
      </w:pPr>
      <w:rPr>
        <w:rFonts w:hint="default"/>
        <w:lang w:val="de-DE" w:eastAsia="en-US" w:bidi="ar-SA"/>
      </w:rPr>
    </w:lvl>
    <w:lvl w:ilvl="3" w:tentative="0">
      <w:start w:val="0"/>
      <w:numFmt w:val="bullet"/>
      <w:lvlText w:val="•"/>
      <w:lvlJc w:val="left"/>
      <w:pPr>
        <w:ind w:left="2782" w:hanging="209"/>
      </w:pPr>
      <w:rPr>
        <w:rFonts w:hint="default"/>
        <w:lang w:val="de-DE" w:eastAsia="en-US" w:bidi="ar-SA"/>
      </w:rPr>
    </w:lvl>
    <w:lvl w:ilvl="4" w:tentative="0">
      <w:start w:val="0"/>
      <w:numFmt w:val="bullet"/>
      <w:lvlText w:val="•"/>
      <w:lvlJc w:val="left"/>
      <w:pPr>
        <w:ind w:left="3602" w:hanging="209"/>
      </w:pPr>
      <w:rPr>
        <w:rFonts w:hint="default"/>
        <w:lang w:val="de-DE" w:eastAsia="en-US" w:bidi="ar-SA"/>
      </w:rPr>
    </w:lvl>
    <w:lvl w:ilvl="5" w:tentative="0">
      <w:start w:val="0"/>
      <w:numFmt w:val="bullet"/>
      <w:lvlText w:val="•"/>
      <w:lvlJc w:val="left"/>
      <w:pPr>
        <w:ind w:left="4423" w:hanging="209"/>
      </w:pPr>
      <w:rPr>
        <w:rFonts w:hint="default"/>
        <w:lang w:val="de-DE" w:eastAsia="en-US" w:bidi="ar-SA"/>
      </w:rPr>
    </w:lvl>
    <w:lvl w:ilvl="6" w:tentative="0">
      <w:start w:val="0"/>
      <w:numFmt w:val="bullet"/>
      <w:lvlText w:val="•"/>
      <w:lvlJc w:val="left"/>
      <w:pPr>
        <w:ind w:left="5244" w:hanging="209"/>
      </w:pPr>
      <w:rPr>
        <w:rFonts w:hint="default"/>
        <w:lang w:val="de-DE" w:eastAsia="en-US" w:bidi="ar-SA"/>
      </w:rPr>
    </w:lvl>
    <w:lvl w:ilvl="7" w:tentative="0">
      <w:start w:val="0"/>
      <w:numFmt w:val="bullet"/>
      <w:lvlText w:val="•"/>
      <w:lvlJc w:val="left"/>
      <w:pPr>
        <w:ind w:left="6064" w:hanging="209"/>
      </w:pPr>
      <w:rPr>
        <w:rFonts w:hint="default"/>
        <w:lang w:val="de-DE" w:eastAsia="en-US" w:bidi="ar-SA"/>
      </w:rPr>
    </w:lvl>
    <w:lvl w:ilvl="8" w:tentative="0">
      <w:start w:val="0"/>
      <w:numFmt w:val="bullet"/>
      <w:lvlText w:val="•"/>
      <w:lvlJc w:val="left"/>
      <w:pPr>
        <w:ind w:left="6885" w:hanging="209"/>
      </w:pPr>
      <w:rPr>
        <w:rFonts w:hint="default"/>
        <w:lang w:val="de-DE" w:eastAsia="en-US" w:bidi="ar-SA"/>
      </w:rPr>
    </w:lvl>
  </w:abstractNum>
  <w:abstractNum w:abstractNumId="88">
    <w:nsid w:val="72183CF9"/>
    <w:multiLevelType w:val="multilevel"/>
    <w:tmpl w:val="72183CF9"/>
    <w:lvl w:ilvl="0" w:tentative="0">
      <w:start w:val="1"/>
      <w:numFmt w:val="decimal"/>
      <w:lvlText w:val="（%1）"/>
      <w:lvlJc w:val="left"/>
      <w:pPr>
        <w:ind w:left="908" w:hanging="629"/>
        <w:jc w:val="left"/>
      </w:pPr>
      <w:rPr>
        <w:rFonts w:hint="default" w:ascii="宋体" w:hAnsi="宋体" w:eastAsia="宋体" w:cs="宋体"/>
        <w:spacing w:val="-1"/>
        <w:w w:val="99"/>
        <w:sz w:val="21"/>
        <w:szCs w:val="21"/>
        <w:lang w:val="de-DE" w:eastAsia="en-US" w:bidi="ar-SA"/>
      </w:rPr>
    </w:lvl>
    <w:lvl w:ilvl="1" w:tentative="0">
      <w:start w:val="0"/>
      <w:numFmt w:val="bullet"/>
      <w:lvlText w:val="•"/>
      <w:lvlJc w:val="left"/>
      <w:pPr>
        <w:ind w:left="1804" w:hanging="629"/>
      </w:pPr>
      <w:rPr>
        <w:rFonts w:hint="default"/>
        <w:lang w:val="de-DE" w:eastAsia="en-US" w:bidi="ar-SA"/>
      </w:rPr>
    </w:lvl>
    <w:lvl w:ilvl="2" w:tentative="0">
      <w:start w:val="0"/>
      <w:numFmt w:val="bullet"/>
      <w:lvlText w:val="•"/>
      <w:lvlJc w:val="left"/>
      <w:pPr>
        <w:ind w:left="2709" w:hanging="629"/>
      </w:pPr>
      <w:rPr>
        <w:rFonts w:hint="default"/>
        <w:lang w:val="de-DE" w:eastAsia="en-US" w:bidi="ar-SA"/>
      </w:rPr>
    </w:lvl>
    <w:lvl w:ilvl="3" w:tentative="0">
      <w:start w:val="0"/>
      <w:numFmt w:val="bullet"/>
      <w:lvlText w:val="•"/>
      <w:lvlJc w:val="left"/>
      <w:pPr>
        <w:ind w:left="3613" w:hanging="629"/>
      </w:pPr>
      <w:rPr>
        <w:rFonts w:hint="default"/>
        <w:lang w:val="de-DE" w:eastAsia="en-US" w:bidi="ar-SA"/>
      </w:rPr>
    </w:lvl>
    <w:lvl w:ilvl="4" w:tentative="0">
      <w:start w:val="0"/>
      <w:numFmt w:val="bullet"/>
      <w:lvlText w:val="•"/>
      <w:lvlJc w:val="left"/>
      <w:pPr>
        <w:ind w:left="4518" w:hanging="629"/>
      </w:pPr>
      <w:rPr>
        <w:rFonts w:hint="default"/>
        <w:lang w:val="de-DE" w:eastAsia="en-US" w:bidi="ar-SA"/>
      </w:rPr>
    </w:lvl>
    <w:lvl w:ilvl="5" w:tentative="0">
      <w:start w:val="0"/>
      <w:numFmt w:val="bullet"/>
      <w:lvlText w:val="•"/>
      <w:lvlJc w:val="left"/>
      <w:pPr>
        <w:ind w:left="5423" w:hanging="629"/>
      </w:pPr>
      <w:rPr>
        <w:rFonts w:hint="default"/>
        <w:lang w:val="de-DE" w:eastAsia="en-US" w:bidi="ar-SA"/>
      </w:rPr>
    </w:lvl>
    <w:lvl w:ilvl="6" w:tentative="0">
      <w:start w:val="0"/>
      <w:numFmt w:val="bullet"/>
      <w:lvlText w:val="•"/>
      <w:lvlJc w:val="left"/>
      <w:pPr>
        <w:ind w:left="6327" w:hanging="629"/>
      </w:pPr>
      <w:rPr>
        <w:rFonts w:hint="default"/>
        <w:lang w:val="de-DE" w:eastAsia="en-US" w:bidi="ar-SA"/>
      </w:rPr>
    </w:lvl>
    <w:lvl w:ilvl="7" w:tentative="0">
      <w:start w:val="0"/>
      <w:numFmt w:val="bullet"/>
      <w:lvlText w:val="•"/>
      <w:lvlJc w:val="left"/>
      <w:pPr>
        <w:ind w:left="7232" w:hanging="629"/>
      </w:pPr>
      <w:rPr>
        <w:rFonts w:hint="default"/>
        <w:lang w:val="de-DE" w:eastAsia="en-US" w:bidi="ar-SA"/>
      </w:rPr>
    </w:lvl>
    <w:lvl w:ilvl="8" w:tentative="0">
      <w:start w:val="0"/>
      <w:numFmt w:val="bullet"/>
      <w:lvlText w:val="•"/>
      <w:lvlJc w:val="left"/>
      <w:pPr>
        <w:ind w:left="8136" w:hanging="629"/>
      </w:pPr>
      <w:rPr>
        <w:rFonts w:hint="default"/>
        <w:lang w:val="de-DE" w:eastAsia="en-US" w:bidi="ar-SA"/>
      </w:rPr>
    </w:lvl>
  </w:abstractNum>
  <w:abstractNum w:abstractNumId="89">
    <w:nsid w:val="74C28B35"/>
    <w:multiLevelType w:val="multilevel"/>
    <w:tmpl w:val="74C28B35"/>
    <w:lvl w:ilvl="0" w:tentative="0">
      <w:start w:val="0"/>
      <w:numFmt w:val="bullet"/>
      <w:lvlText w:val="-"/>
      <w:lvlJc w:val="left"/>
      <w:pPr>
        <w:ind w:left="530" w:hanging="212"/>
      </w:pPr>
      <w:rPr>
        <w:rFonts w:hint="default" w:ascii="宋体" w:hAnsi="宋体" w:eastAsia="宋体" w:cs="宋体"/>
        <w:w w:val="98"/>
        <w:sz w:val="21"/>
        <w:szCs w:val="21"/>
        <w:lang w:val="de-DE" w:eastAsia="en-US" w:bidi="ar-SA"/>
      </w:rPr>
    </w:lvl>
    <w:lvl w:ilvl="1" w:tentative="0">
      <w:start w:val="0"/>
      <w:numFmt w:val="bullet"/>
      <w:lvlText w:val="•"/>
      <w:lvlJc w:val="left"/>
      <w:pPr>
        <w:ind w:left="740" w:hanging="212"/>
      </w:pPr>
      <w:rPr>
        <w:rFonts w:hint="default"/>
        <w:lang w:val="de-DE" w:eastAsia="en-US" w:bidi="ar-SA"/>
      </w:rPr>
    </w:lvl>
    <w:lvl w:ilvl="2" w:tentative="0">
      <w:start w:val="0"/>
      <w:numFmt w:val="bullet"/>
      <w:lvlText w:val="•"/>
      <w:lvlJc w:val="left"/>
      <w:pPr>
        <w:ind w:left="1605" w:hanging="212"/>
      </w:pPr>
      <w:rPr>
        <w:rFonts w:hint="default"/>
        <w:lang w:val="de-DE" w:eastAsia="en-US" w:bidi="ar-SA"/>
      </w:rPr>
    </w:lvl>
    <w:lvl w:ilvl="3" w:tentative="0">
      <w:start w:val="0"/>
      <w:numFmt w:val="bullet"/>
      <w:lvlText w:val="•"/>
      <w:lvlJc w:val="left"/>
      <w:pPr>
        <w:ind w:left="2470" w:hanging="212"/>
      </w:pPr>
      <w:rPr>
        <w:rFonts w:hint="default"/>
        <w:lang w:val="de-DE" w:eastAsia="en-US" w:bidi="ar-SA"/>
      </w:rPr>
    </w:lvl>
    <w:lvl w:ilvl="4" w:tentative="0">
      <w:start w:val="0"/>
      <w:numFmt w:val="bullet"/>
      <w:lvlText w:val="•"/>
      <w:lvlJc w:val="left"/>
      <w:pPr>
        <w:ind w:left="3335" w:hanging="212"/>
      </w:pPr>
      <w:rPr>
        <w:rFonts w:hint="default"/>
        <w:lang w:val="de-DE" w:eastAsia="en-US" w:bidi="ar-SA"/>
      </w:rPr>
    </w:lvl>
    <w:lvl w:ilvl="5" w:tentative="0">
      <w:start w:val="0"/>
      <w:numFmt w:val="bullet"/>
      <w:lvlText w:val="•"/>
      <w:lvlJc w:val="left"/>
      <w:pPr>
        <w:ind w:left="4200" w:hanging="212"/>
      </w:pPr>
      <w:rPr>
        <w:rFonts w:hint="default"/>
        <w:lang w:val="de-DE" w:eastAsia="en-US" w:bidi="ar-SA"/>
      </w:rPr>
    </w:lvl>
    <w:lvl w:ilvl="6" w:tentative="0">
      <w:start w:val="0"/>
      <w:numFmt w:val="bullet"/>
      <w:lvlText w:val="•"/>
      <w:lvlJc w:val="left"/>
      <w:pPr>
        <w:ind w:left="5066" w:hanging="212"/>
      </w:pPr>
      <w:rPr>
        <w:rFonts w:hint="default"/>
        <w:lang w:val="de-DE" w:eastAsia="en-US" w:bidi="ar-SA"/>
      </w:rPr>
    </w:lvl>
    <w:lvl w:ilvl="7" w:tentative="0">
      <w:start w:val="0"/>
      <w:numFmt w:val="bullet"/>
      <w:lvlText w:val="•"/>
      <w:lvlJc w:val="left"/>
      <w:pPr>
        <w:ind w:left="5931" w:hanging="212"/>
      </w:pPr>
      <w:rPr>
        <w:rFonts w:hint="default"/>
        <w:lang w:val="de-DE" w:eastAsia="en-US" w:bidi="ar-SA"/>
      </w:rPr>
    </w:lvl>
    <w:lvl w:ilvl="8" w:tentative="0">
      <w:start w:val="0"/>
      <w:numFmt w:val="bullet"/>
      <w:lvlText w:val="•"/>
      <w:lvlJc w:val="left"/>
      <w:pPr>
        <w:ind w:left="6796" w:hanging="212"/>
      </w:pPr>
      <w:rPr>
        <w:rFonts w:hint="default"/>
        <w:lang w:val="de-DE" w:eastAsia="en-US" w:bidi="ar-SA"/>
      </w:rPr>
    </w:lvl>
  </w:abstractNum>
  <w:abstractNum w:abstractNumId="90">
    <w:nsid w:val="77633216"/>
    <w:multiLevelType w:val="multilevel"/>
    <w:tmpl w:val="77633216"/>
    <w:lvl w:ilvl="0" w:tentative="0">
      <w:start w:val="3"/>
      <w:numFmt w:val="decimal"/>
      <w:lvlText w:val="%1"/>
      <w:lvlJc w:val="left"/>
      <w:pPr>
        <w:ind w:left="649" w:hanging="370"/>
        <w:jc w:val="left"/>
      </w:pPr>
      <w:rPr>
        <w:rFonts w:hint="default"/>
        <w:lang w:val="de-DE" w:eastAsia="en-US" w:bidi="ar-SA"/>
      </w:rPr>
    </w:lvl>
    <w:lvl w:ilvl="1" w:tentative="0">
      <w:start w:val="1"/>
      <w:numFmt w:val="decimal"/>
      <w:lvlText w:val="%1.%2"/>
      <w:lvlJc w:val="left"/>
      <w:pPr>
        <w:ind w:left="649" w:hanging="370"/>
        <w:jc w:val="left"/>
      </w:pPr>
      <w:rPr>
        <w:rFonts w:hint="default" w:ascii="宋体" w:hAnsi="宋体" w:eastAsia="宋体" w:cs="宋体"/>
        <w:b/>
        <w:bCs/>
        <w:spacing w:val="0"/>
        <w:w w:val="98"/>
        <w:sz w:val="21"/>
        <w:szCs w:val="21"/>
        <w:lang w:val="de-DE" w:eastAsia="en-US" w:bidi="ar-SA"/>
      </w:rPr>
    </w:lvl>
    <w:lvl w:ilvl="2" w:tentative="0">
      <w:start w:val="0"/>
      <w:numFmt w:val="bullet"/>
      <w:lvlText w:val="•"/>
      <w:lvlJc w:val="left"/>
      <w:pPr>
        <w:ind w:left="2501" w:hanging="370"/>
      </w:pPr>
      <w:rPr>
        <w:rFonts w:hint="default"/>
        <w:lang w:val="de-DE" w:eastAsia="en-US" w:bidi="ar-SA"/>
      </w:rPr>
    </w:lvl>
    <w:lvl w:ilvl="3" w:tentative="0">
      <w:start w:val="0"/>
      <w:numFmt w:val="bullet"/>
      <w:lvlText w:val="•"/>
      <w:lvlJc w:val="left"/>
      <w:pPr>
        <w:ind w:left="3431" w:hanging="370"/>
      </w:pPr>
      <w:rPr>
        <w:rFonts w:hint="default"/>
        <w:lang w:val="de-DE" w:eastAsia="en-US" w:bidi="ar-SA"/>
      </w:rPr>
    </w:lvl>
    <w:lvl w:ilvl="4" w:tentative="0">
      <w:start w:val="0"/>
      <w:numFmt w:val="bullet"/>
      <w:lvlText w:val="•"/>
      <w:lvlJc w:val="left"/>
      <w:pPr>
        <w:ind w:left="4362" w:hanging="370"/>
      </w:pPr>
      <w:rPr>
        <w:rFonts w:hint="default"/>
        <w:lang w:val="de-DE" w:eastAsia="en-US" w:bidi="ar-SA"/>
      </w:rPr>
    </w:lvl>
    <w:lvl w:ilvl="5" w:tentative="0">
      <w:start w:val="0"/>
      <w:numFmt w:val="bullet"/>
      <w:lvlText w:val="•"/>
      <w:lvlJc w:val="left"/>
      <w:pPr>
        <w:ind w:left="5293" w:hanging="370"/>
      </w:pPr>
      <w:rPr>
        <w:rFonts w:hint="default"/>
        <w:lang w:val="de-DE" w:eastAsia="en-US" w:bidi="ar-SA"/>
      </w:rPr>
    </w:lvl>
    <w:lvl w:ilvl="6" w:tentative="0">
      <w:start w:val="0"/>
      <w:numFmt w:val="bullet"/>
      <w:lvlText w:val="•"/>
      <w:lvlJc w:val="left"/>
      <w:pPr>
        <w:ind w:left="6223" w:hanging="370"/>
      </w:pPr>
      <w:rPr>
        <w:rFonts w:hint="default"/>
        <w:lang w:val="de-DE" w:eastAsia="en-US" w:bidi="ar-SA"/>
      </w:rPr>
    </w:lvl>
    <w:lvl w:ilvl="7" w:tentative="0">
      <w:start w:val="0"/>
      <w:numFmt w:val="bullet"/>
      <w:lvlText w:val="•"/>
      <w:lvlJc w:val="left"/>
      <w:pPr>
        <w:ind w:left="7154" w:hanging="370"/>
      </w:pPr>
      <w:rPr>
        <w:rFonts w:hint="default"/>
        <w:lang w:val="de-DE" w:eastAsia="en-US" w:bidi="ar-SA"/>
      </w:rPr>
    </w:lvl>
    <w:lvl w:ilvl="8" w:tentative="0">
      <w:start w:val="0"/>
      <w:numFmt w:val="bullet"/>
      <w:lvlText w:val="•"/>
      <w:lvlJc w:val="left"/>
      <w:pPr>
        <w:ind w:left="8084" w:hanging="370"/>
      </w:pPr>
      <w:rPr>
        <w:rFonts w:hint="default"/>
        <w:lang w:val="de-DE" w:eastAsia="en-US" w:bidi="ar-SA"/>
      </w:rPr>
    </w:lvl>
  </w:abstractNum>
  <w:abstractNum w:abstractNumId="91">
    <w:nsid w:val="77ECEA79"/>
    <w:multiLevelType w:val="multilevel"/>
    <w:tmpl w:val="77ECEA79"/>
    <w:lvl w:ilvl="0" w:tentative="0">
      <w:start w:val="0"/>
      <w:numFmt w:val="bullet"/>
      <w:lvlText w:val="-"/>
      <w:lvlJc w:val="left"/>
      <w:pPr>
        <w:ind w:left="700" w:hanging="212"/>
      </w:pPr>
      <w:rPr>
        <w:rFonts w:hint="default" w:ascii="宋体" w:hAnsi="宋体" w:eastAsia="宋体" w:cs="宋体"/>
        <w:w w:val="98"/>
        <w:sz w:val="21"/>
        <w:szCs w:val="21"/>
        <w:lang w:val="de-DE" w:eastAsia="en-US" w:bidi="ar-SA"/>
      </w:rPr>
    </w:lvl>
    <w:lvl w:ilvl="1" w:tentative="0">
      <w:start w:val="0"/>
      <w:numFmt w:val="bullet"/>
      <w:lvlText w:val="-"/>
      <w:lvlJc w:val="left"/>
      <w:pPr>
        <w:ind w:left="700" w:hanging="212"/>
      </w:pPr>
      <w:rPr>
        <w:rFonts w:hint="default" w:ascii="宋体" w:hAnsi="宋体" w:eastAsia="宋体" w:cs="宋体"/>
        <w:w w:val="98"/>
        <w:sz w:val="21"/>
        <w:szCs w:val="21"/>
        <w:lang w:val="de-DE" w:eastAsia="en-US" w:bidi="ar-SA"/>
      </w:rPr>
    </w:lvl>
    <w:lvl w:ilvl="2" w:tentative="0">
      <w:start w:val="0"/>
      <w:numFmt w:val="bullet"/>
      <w:lvlText w:val="•"/>
      <w:lvlJc w:val="left"/>
      <w:pPr>
        <w:ind w:left="2549" w:hanging="212"/>
      </w:pPr>
      <w:rPr>
        <w:rFonts w:hint="default"/>
        <w:lang w:val="de-DE" w:eastAsia="en-US" w:bidi="ar-SA"/>
      </w:rPr>
    </w:lvl>
    <w:lvl w:ilvl="3" w:tentative="0">
      <w:start w:val="0"/>
      <w:numFmt w:val="bullet"/>
      <w:lvlText w:val="•"/>
      <w:lvlJc w:val="left"/>
      <w:pPr>
        <w:ind w:left="3473" w:hanging="212"/>
      </w:pPr>
      <w:rPr>
        <w:rFonts w:hint="default"/>
        <w:lang w:val="de-DE" w:eastAsia="en-US" w:bidi="ar-SA"/>
      </w:rPr>
    </w:lvl>
    <w:lvl w:ilvl="4" w:tentative="0">
      <w:start w:val="0"/>
      <w:numFmt w:val="bullet"/>
      <w:lvlText w:val="•"/>
      <w:lvlJc w:val="left"/>
      <w:pPr>
        <w:ind w:left="4398" w:hanging="212"/>
      </w:pPr>
      <w:rPr>
        <w:rFonts w:hint="default"/>
        <w:lang w:val="de-DE" w:eastAsia="en-US" w:bidi="ar-SA"/>
      </w:rPr>
    </w:lvl>
    <w:lvl w:ilvl="5" w:tentative="0">
      <w:start w:val="0"/>
      <w:numFmt w:val="bullet"/>
      <w:lvlText w:val="•"/>
      <w:lvlJc w:val="left"/>
      <w:pPr>
        <w:ind w:left="5323" w:hanging="212"/>
      </w:pPr>
      <w:rPr>
        <w:rFonts w:hint="default"/>
        <w:lang w:val="de-DE" w:eastAsia="en-US" w:bidi="ar-SA"/>
      </w:rPr>
    </w:lvl>
    <w:lvl w:ilvl="6" w:tentative="0">
      <w:start w:val="0"/>
      <w:numFmt w:val="bullet"/>
      <w:lvlText w:val="•"/>
      <w:lvlJc w:val="left"/>
      <w:pPr>
        <w:ind w:left="6247" w:hanging="212"/>
      </w:pPr>
      <w:rPr>
        <w:rFonts w:hint="default"/>
        <w:lang w:val="de-DE" w:eastAsia="en-US" w:bidi="ar-SA"/>
      </w:rPr>
    </w:lvl>
    <w:lvl w:ilvl="7" w:tentative="0">
      <w:start w:val="0"/>
      <w:numFmt w:val="bullet"/>
      <w:lvlText w:val="•"/>
      <w:lvlJc w:val="left"/>
      <w:pPr>
        <w:ind w:left="7172" w:hanging="212"/>
      </w:pPr>
      <w:rPr>
        <w:rFonts w:hint="default"/>
        <w:lang w:val="de-DE" w:eastAsia="en-US" w:bidi="ar-SA"/>
      </w:rPr>
    </w:lvl>
    <w:lvl w:ilvl="8" w:tentative="0">
      <w:start w:val="0"/>
      <w:numFmt w:val="bullet"/>
      <w:lvlText w:val="•"/>
      <w:lvlJc w:val="left"/>
      <w:pPr>
        <w:ind w:left="8096" w:hanging="212"/>
      </w:pPr>
      <w:rPr>
        <w:rFonts w:hint="default"/>
        <w:lang w:val="de-DE" w:eastAsia="en-US" w:bidi="ar-SA"/>
      </w:rPr>
    </w:lvl>
  </w:abstractNum>
  <w:abstractNum w:abstractNumId="92">
    <w:nsid w:val="79AA4FA4"/>
    <w:multiLevelType w:val="multilevel"/>
    <w:tmpl w:val="79AA4FA4"/>
    <w:lvl w:ilvl="0" w:tentative="0">
      <w:start w:val="1"/>
      <w:numFmt w:val="decimal"/>
      <w:lvlText w:val="（%1）"/>
      <w:lvlJc w:val="left"/>
      <w:pPr>
        <w:ind w:left="808" w:hanging="528"/>
        <w:jc w:val="left"/>
      </w:pPr>
      <w:rPr>
        <w:rFonts w:hint="default" w:ascii="宋体" w:hAnsi="宋体" w:eastAsia="宋体" w:cs="宋体"/>
        <w:b/>
        <w:bCs/>
        <w:spacing w:val="-1"/>
        <w:w w:val="98"/>
        <w:sz w:val="19"/>
        <w:szCs w:val="19"/>
        <w:lang w:val="de-DE" w:eastAsia="en-US" w:bidi="ar-SA"/>
      </w:rPr>
    </w:lvl>
    <w:lvl w:ilvl="1" w:tentative="0">
      <w:start w:val="0"/>
      <w:numFmt w:val="bullet"/>
      <w:lvlText w:val="•"/>
      <w:lvlJc w:val="left"/>
      <w:pPr>
        <w:ind w:left="1714" w:hanging="528"/>
      </w:pPr>
      <w:rPr>
        <w:rFonts w:hint="default"/>
        <w:lang w:val="de-DE" w:eastAsia="en-US" w:bidi="ar-SA"/>
      </w:rPr>
    </w:lvl>
    <w:lvl w:ilvl="2" w:tentative="0">
      <w:start w:val="0"/>
      <w:numFmt w:val="bullet"/>
      <w:lvlText w:val="•"/>
      <w:lvlJc w:val="left"/>
      <w:pPr>
        <w:ind w:left="2629" w:hanging="528"/>
      </w:pPr>
      <w:rPr>
        <w:rFonts w:hint="default"/>
        <w:lang w:val="de-DE" w:eastAsia="en-US" w:bidi="ar-SA"/>
      </w:rPr>
    </w:lvl>
    <w:lvl w:ilvl="3" w:tentative="0">
      <w:start w:val="0"/>
      <w:numFmt w:val="bullet"/>
      <w:lvlText w:val="•"/>
      <w:lvlJc w:val="left"/>
      <w:pPr>
        <w:ind w:left="3543" w:hanging="528"/>
      </w:pPr>
      <w:rPr>
        <w:rFonts w:hint="default"/>
        <w:lang w:val="de-DE" w:eastAsia="en-US" w:bidi="ar-SA"/>
      </w:rPr>
    </w:lvl>
    <w:lvl w:ilvl="4" w:tentative="0">
      <w:start w:val="0"/>
      <w:numFmt w:val="bullet"/>
      <w:lvlText w:val="•"/>
      <w:lvlJc w:val="left"/>
      <w:pPr>
        <w:ind w:left="4458" w:hanging="528"/>
      </w:pPr>
      <w:rPr>
        <w:rFonts w:hint="default"/>
        <w:lang w:val="de-DE" w:eastAsia="en-US" w:bidi="ar-SA"/>
      </w:rPr>
    </w:lvl>
    <w:lvl w:ilvl="5" w:tentative="0">
      <w:start w:val="0"/>
      <w:numFmt w:val="bullet"/>
      <w:lvlText w:val="•"/>
      <w:lvlJc w:val="left"/>
      <w:pPr>
        <w:ind w:left="5373" w:hanging="528"/>
      </w:pPr>
      <w:rPr>
        <w:rFonts w:hint="default"/>
        <w:lang w:val="de-DE" w:eastAsia="en-US" w:bidi="ar-SA"/>
      </w:rPr>
    </w:lvl>
    <w:lvl w:ilvl="6" w:tentative="0">
      <w:start w:val="0"/>
      <w:numFmt w:val="bullet"/>
      <w:lvlText w:val="•"/>
      <w:lvlJc w:val="left"/>
      <w:pPr>
        <w:ind w:left="6287" w:hanging="528"/>
      </w:pPr>
      <w:rPr>
        <w:rFonts w:hint="default"/>
        <w:lang w:val="de-DE" w:eastAsia="en-US" w:bidi="ar-SA"/>
      </w:rPr>
    </w:lvl>
    <w:lvl w:ilvl="7" w:tentative="0">
      <w:start w:val="0"/>
      <w:numFmt w:val="bullet"/>
      <w:lvlText w:val="•"/>
      <w:lvlJc w:val="left"/>
      <w:pPr>
        <w:ind w:left="7202" w:hanging="528"/>
      </w:pPr>
      <w:rPr>
        <w:rFonts w:hint="default"/>
        <w:lang w:val="de-DE" w:eastAsia="en-US" w:bidi="ar-SA"/>
      </w:rPr>
    </w:lvl>
    <w:lvl w:ilvl="8" w:tentative="0">
      <w:start w:val="0"/>
      <w:numFmt w:val="bullet"/>
      <w:lvlText w:val="•"/>
      <w:lvlJc w:val="left"/>
      <w:pPr>
        <w:ind w:left="8116" w:hanging="528"/>
      </w:pPr>
      <w:rPr>
        <w:rFonts w:hint="default"/>
        <w:lang w:val="de-DE" w:eastAsia="en-US" w:bidi="ar-SA"/>
      </w:rPr>
    </w:lvl>
  </w:abstractNum>
  <w:abstractNum w:abstractNumId="93">
    <w:nsid w:val="7C246926"/>
    <w:multiLevelType w:val="multilevel"/>
    <w:tmpl w:val="7C246926"/>
    <w:lvl w:ilvl="0" w:tentative="0">
      <w:start w:val="1"/>
      <w:numFmt w:val="decimal"/>
      <w:lvlText w:val="%1."/>
      <w:lvlJc w:val="left"/>
      <w:pPr>
        <w:ind w:left="522" w:hanging="243"/>
        <w:jc w:val="left"/>
      </w:pPr>
      <w:rPr>
        <w:rFonts w:hint="default" w:ascii="Tahoma" w:hAnsi="Tahoma" w:eastAsia="Tahoma" w:cs="Tahoma"/>
        <w:spacing w:val="-2"/>
        <w:w w:val="99"/>
        <w:sz w:val="21"/>
        <w:szCs w:val="21"/>
        <w:lang w:val="de-DE" w:eastAsia="en-US" w:bidi="ar-SA"/>
      </w:rPr>
    </w:lvl>
    <w:lvl w:ilvl="1" w:tentative="0">
      <w:start w:val="0"/>
      <w:numFmt w:val="bullet"/>
      <w:lvlText w:val="•"/>
      <w:lvlJc w:val="left"/>
      <w:pPr>
        <w:ind w:left="1462" w:hanging="243"/>
      </w:pPr>
      <w:rPr>
        <w:rFonts w:hint="default"/>
        <w:lang w:val="de-DE" w:eastAsia="en-US" w:bidi="ar-SA"/>
      </w:rPr>
    </w:lvl>
    <w:lvl w:ilvl="2" w:tentative="0">
      <w:start w:val="0"/>
      <w:numFmt w:val="bullet"/>
      <w:lvlText w:val="•"/>
      <w:lvlJc w:val="left"/>
      <w:pPr>
        <w:ind w:left="2405" w:hanging="243"/>
      </w:pPr>
      <w:rPr>
        <w:rFonts w:hint="default"/>
        <w:lang w:val="de-DE" w:eastAsia="en-US" w:bidi="ar-SA"/>
      </w:rPr>
    </w:lvl>
    <w:lvl w:ilvl="3" w:tentative="0">
      <w:start w:val="0"/>
      <w:numFmt w:val="bullet"/>
      <w:lvlText w:val="•"/>
      <w:lvlJc w:val="left"/>
      <w:pPr>
        <w:ind w:left="3347" w:hanging="243"/>
      </w:pPr>
      <w:rPr>
        <w:rFonts w:hint="default"/>
        <w:lang w:val="de-DE" w:eastAsia="en-US" w:bidi="ar-SA"/>
      </w:rPr>
    </w:lvl>
    <w:lvl w:ilvl="4" w:tentative="0">
      <w:start w:val="0"/>
      <w:numFmt w:val="bullet"/>
      <w:lvlText w:val="•"/>
      <w:lvlJc w:val="left"/>
      <w:pPr>
        <w:ind w:left="4290" w:hanging="243"/>
      </w:pPr>
      <w:rPr>
        <w:rFonts w:hint="default"/>
        <w:lang w:val="de-DE" w:eastAsia="en-US" w:bidi="ar-SA"/>
      </w:rPr>
    </w:lvl>
    <w:lvl w:ilvl="5" w:tentative="0">
      <w:start w:val="0"/>
      <w:numFmt w:val="bullet"/>
      <w:lvlText w:val="•"/>
      <w:lvlJc w:val="left"/>
      <w:pPr>
        <w:ind w:left="5233" w:hanging="243"/>
      </w:pPr>
      <w:rPr>
        <w:rFonts w:hint="default"/>
        <w:lang w:val="de-DE" w:eastAsia="en-US" w:bidi="ar-SA"/>
      </w:rPr>
    </w:lvl>
    <w:lvl w:ilvl="6" w:tentative="0">
      <w:start w:val="0"/>
      <w:numFmt w:val="bullet"/>
      <w:lvlText w:val="•"/>
      <w:lvlJc w:val="left"/>
      <w:pPr>
        <w:ind w:left="6175" w:hanging="243"/>
      </w:pPr>
      <w:rPr>
        <w:rFonts w:hint="default"/>
        <w:lang w:val="de-DE" w:eastAsia="en-US" w:bidi="ar-SA"/>
      </w:rPr>
    </w:lvl>
    <w:lvl w:ilvl="7" w:tentative="0">
      <w:start w:val="0"/>
      <w:numFmt w:val="bullet"/>
      <w:lvlText w:val="•"/>
      <w:lvlJc w:val="left"/>
      <w:pPr>
        <w:ind w:left="7118" w:hanging="243"/>
      </w:pPr>
      <w:rPr>
        <w:rFonts w:hint="default"/>
        <w:lang w:val="de-DE" w:eastAsia="en-US" w:bidi="ar-SA"/>
      </w:rPr>
    </w:lvl>
    <w:lvl w:ilvl="8" w:tentative="0">
      <w:start w:val="0"/>
      <w:numFmt w:val="bullet"/>
      <w:lvlText w:val="•"/>
      <w:lvlJc w:val="left"/>
      <w:pPr>
        <w:ind w:left="8060" w:hanging="243"/>
      </w:pPr>
      <w:rPr>
        <w:rFonts w:hint="default"/>
        <w:lang w:val="de-DE" w:eastAsia="en-US" w:bidi="ar-SA"/>
      </w:rPr>
    </w:lvl>
  </w:abstractNum>
  <w:abstractNum w:abstractNumId="94">
    <w:nsid w:val="7DEC2089"/>
    <w:multiLevelType w:val="multilevel"/>
    <w:tmpl w:val="7DEC2089"/>
    <w:lvl w:ilvl="0" w:tentative="0">
      <w:start w:val="1"/>
      <w:numFmt w:val="decimal"/>
      <w:lvlText w:val="（%1）"/>
      <w:lvlJc w:val="left"/>
      <w:pPr>
        <w:ind w:left="805" w:hanging="526"/>
        <w:jc w:val="left"/>
      </w:pPr>
      <w:rPr>
        <w:rFonts w:hint="default"/>
        <w:spacing w:val="-1"/>
        <w:w w:val="99"/>
        <w:lang w:val="de-DE" w:eastAsia="en-US" w:bidi="ar-SA"/>
      </w:rPr>
    </w:lvl>
    <w:lvl w:ilvl="1" w:tentative="0">
      <w:start w:val="0"/>
      <w:numFmt w:val="bullet"/>
      <w:lvlText w:val="•"/>
      <w:lvlJc w:val="left"/>
      <w:pPr>
        <w:ind w:left="1714" w:hanging="526"/>
      </w:pPr>
      <w:rPr>
        <w:rFonts w:hint="default"/>
        <w:lang w:val="de-DE" w:eastAsia="en-US" w:bidi="ar-SA"/>
      </w:rPr>
    </w:lvl>
    <w:lvl w:ilvl="2" w:tentative="0">
      <w:start w:val="0"/>
      <w:numFmt w:val="bullet"/>
      <w:lvlText w:val="•"/>
      <w:lvlJc w:val="left"/>
      <w:pPr>
        <w:ind w:left="2629" w:hanging="526"/>
      </w:pPr>
      <w:rPr>
        <w:rFonts w:hint="default"/>
        <w:lang w:val="de-DE" w:eastAsia="en-US" w:bidi="ar-SA"/>
      </w:rPr>
    </w:lvl>
    <w:lvl w:ilvl="3" w:tentative="0">
      <w:start w:val="0"/>
      <w:numFmt w:val="bullet"/>
      <w:lvlText w:val="•"/>
      <w:lvlJc w:val="left"/>
      <w:pPr>
        <w:ind w:left="3543" w:hanging="526"/>
      </w:pPr>
      <w:rPr>
        <w:rFonts w:hint="default"/>
        <w:lang w:val="de-DE" w:eastAsia="en-US" w:bidi="ar-SA"/>
      </w:rPr>
    </w:lvl>
    <w:lvl w:ilvl="4" w:tentative="0">
      <w:start w:val="0"/>
      <w:numFmt w:val="bullet"/>
      <w:lvlText w:val="•"/>
      <w:lvlJc w:val="left"/>
      <w:pPr>
        <w:ind w:left="4458" w:hanging="526"/>
      </w:pPr>
      <w:rPr>
        <w:rFonts w:hint="default"/>
        <w:lang w:val="de-DE" w:eastAsia="en-US" w:bidi="ar-SA"/>
      </w:rPr>
    </w:lvl>
    <w:lvl w:ilvl="5" w:tentative="0">
      <w:start w:val="0"/>
      <w:numFmt w:val="bullet"/>
      <w:lvlText w:val="•"/>
      <w:lvlJc w:val="left"/>
      <w:pPr>
        <w:ind w:left="5373" w:hanging="526"/>
      </w:pPr>
      <w:rPr>
        <w:rFonts w:hint="default"/>
        <w:lang w:val="de-DE" w:eastAsia="en-US" w:bidi="ar-SA"/>
      </w:rPr>
    </w:lvl>
    <w:lvl w:ilvl="6" w:tentative="0">
      <w:start w:val="0"/>
      <w:numFmt w:val="bullet"/>
      <w:lvlText w:val="•"/>
      <w:lvlJc w:val="left"/>
      <w:pPr>
        <w:ind w:left="6287" w:hanging="526"/>
      </w:pPr>
      <w:rPr>
        <w:rFonts w:hint="default"/>
        <w:lang w:val="de-DE" w:eastAsia="en-US" w:bidi="ar-SA"/>
      </w:rPr>
    </w:lvl>
    <w:lvl w:ilvl="7" w:tentative="0">
      <w:start w:val="0"/>
      <w:numFmt w:val="bullet"/>
      <w:lvlText w:val="•"/>
      <w:lvlJc w:val="left"/>
      <w:pPr>
        <w:ind w:left="7202" w:hanging="526"/>
      </w:pPr>
      <w:rPr>
        <w:rFonts w:hint="default"/>
        <w:lang w:val="de-DE" w:eastAsia="en-US" w:bidi="ar-SA"/>
      </w:rPr>
    </w:lvl>
    <w:lvl w:ilvl="8" w:tentative="0">
      <w:start w:val="0"/>
      <w:numFmt w:val="bullet"/>
      <w:lvlText w:val="•"/>
      <w:lvlJc w:val="left"/>
      <w:pPr>
        <w:ind w:left="8116" w:hanging="526"/>
      </w:pPr>
      <w:rPr>
        <w:rFonts w:hint="default"/>
        <w:lang w:val="de-DE" w:eastAsia="en-US" w:bidi="ar-SA"/>
      </w:rPr>
    </w:lvl>
  </w:abstractNum>
  <w:num w:numId="1">
    <w:abstractNumId w:val="44"/>
  </w:num>
  <w:num w:numId="2">
    <w:abstractNumId w:val="30"/>
  </w:num>
  <w:num w:numId="3">
    <w:abstractNumId w:val="78"/>
  </w:num>
  <w:num w:numId="4">
    <w:abstractNumId w:val="26"/>
  </w:num>
  <w:num w:numId="5">
    <w:abstractNumId w:val="19"/>
  </w:num>
  <w:num w:numId="6">
    <w:abstractNumId w:val="47"/>
  </w:num>
  <w:num w:numId="7">
    <w:abstractNumId w:val="61"/>
  </w:num>
  <w:num w:numId="8">
    <w:abstractNumId w:val="88"/>
  </w:num>
  <w:num w:numId="9">
    <w:abstractNumId w:val="45"/>
  </w:num>
  <w:num w:numId="10">
    <w:abstractNumId w:val="6"/>
  </w:num>
  <w:num w:numId="11">
    <w:abstractNumId w:val="62"/>
  </w:num>
  <w:num w:numId="12">
    <w:abstractNumId w:val="80"/>
  </w:num>
  <w:num w:numId="13">
    <w:abstractNumId w:val="29"/>
  </w:num>
  <w:num w:numId="14">
    <w:abstractNumId w:val="75"/>
  </w:num>
  <w:num w:numId="15">
    <w:abstractNumId w:val="40"/>
  </w:num>
  <w:num w:numId="16">
    <w:abstractNumId w:val="60"/>
  </w:num>
  <w:num w:numId="17">
    <w:abstractNumId w:val="35"/>
  </w:num>
  <w:num w:numId="18">
    <w:abstractNumId w:val="33"/>
  </w:num>
  <w:num w:numId="19">
    <w:abstractNumId w:val="10"/>
  </w:num>
  <w:num w:numId="20">
    <w:abstractNumId w:val="73"/>
  </w:num>
  <w:num w:numId="21">
    <w:abstractNumId w:val="83"/>
  </w:num>
  <w:num w:numId="22">
    <w:abstractNumId w:val="50"/>
  </w:num>
  <w:num w:numId="23">
    <w:abstractNumId w:val="72"/>
  </w:num>
  <w:num w:numId="24">
    <w:abstractNumId w:val="16"/>
  </w:num>
  <w:num w:numId="25">
    <w:abstractNumId w:val="93"/>
  </w:num>
  <w:num w:numId="26">
    <w:abstractNumId w:val="91"/>
  </w:num>
  <w:num w:numId="27">
    <w:abstractNumId w:val="25"/>
  </w:num>
  <w:num w:numId="28">
    <w:abstractNumId w:val="84"/>
  </w:num>
  <w:num w:numId="29">
    <w:abstractNumId w:val="7"/>
  </w:num>
  <w:num w:numId="30">
    <w:abstractNumId w:val="69"/>
  </w:num>
  <w:num w:numId="31">
    <w:abstractNumId w:val="2"/>
  </w:num>
  <w:num w:numId="32">
    <w:abstractNumId w:val="77"/>
  </w:num>
  <w:num w:numId="33">
    <w:abstractNumId w:val="94"/>
  </w:num>
  <w:num w:numId="34">
    <w:abstractNumId w:val="0"/>
  </w:num>
  <w:num w:numId="35">
    <w:abstractNumId w:val="59"/>
  </w:num>
  <w:num w:numId="36">
    <w:abstractNumId w:val="76"/>
  </w:num>
  <w:num w:numId="37">
    <w:abstractNumId w:val="42"/>
  </w:num>
  <w:num w:numId="38">
    <w:abstractNumId w:val="36"/>
  </w:num>
  <w:num w:numId="39">
    <w:abstractNumId w:val="65"/>
  </w:num>
  <w:num w:numId="40">
    <w:abstractNumId w:val="92"/>
  </w:num>
  <w:num w:numId="41">
    <w:abstractNumId w:val="22"/>
  </w:num>
  <w:num w:numId="42">
    <w:abstractNumId w:val="4"/>
  </w:num>
  <w:num w:numId="43">
    <w:abstractNumId w:val="21"/>
  </w:num>
  <w:num w:numId="44">
    <w:abstractNumId w:val="81"/>
  </w:num>
  <w:num w:numId="45">
    <w:abstractNumId w:val="1"/>
  </w:num>
  <w:num w:numId="46">
    <w:abstractNumId w:val="55"/>
  </w:num>
  <w:num w:numId="47">
    <w:abstractNumId w:val="3"/>
  </w:num>
  <w:num w:numId="48">
    <w:abstractNumId w:val="82"/>
  </w:num>
  <w:num w:numId="49">
    <w:abstractNumId w:val="89"/>
  </w:num>
  <w:num w:numId="50">
    <w:abstractNumId w:val="74"/>
  </w:num>
  <w:num w:numId="51">
    <w:abstractNumId w:val="66"/>
  </w:num>
  <w:num w:numId="52">
    <w:abstractNumId w:val="85"/>
  </w:num>
  <w:num w:numId="53">
    <w:abstractNumId w:val="48"/>
  </w:num>
  <w:num w:numId="54">
    <w:abstractNumId w:val="49"/>
  </w:num>
  <w:num w:numId="55">
    <w:abstractNumId w:val="32"/>
  </w:num>
  <w:num w:numId="56">
    <w:abstractNumId w:val="67"/>
  </w:num>
  <w:num w:numId="57">
    <w:abstractNumId w:val="57"/>
  </w:num>
  <w:num w:numId="58">
    <w:abstractNumId w:val="39"/>
  </w:num>
  <w:num w:numId="59">
    <w:abstractNumId w:val="58"/>
  </w:num>
  <w:num w:numId="60">
    <w:abstractNumId w:val="18"/>
  </w:num>
  <w:num w:numId="61">
    <w:abstractNumId w:val="71"/>
  </w:num>
  <w:num w:numId="62">
    <w:abstractNumId w:val="51"/>
  </w:num>
  <w:num w:numId="63">
    <w:abstractNumId w:val="68"/>
  </w:num>
  <w:num w:numId="64">
    <w:abstractNumId w:val="46"/>
  </w:num>
  <w:num w:numId="65">
    <w:abstractNumId w:val="27"/>
  </w:num>
  <w:num w:numId="66">
    <w:abstractNumId w:val="52"/>
  </w:num>
  <w:num w:numId="67">
    <w:abstractNumId w:val="17"/>
  </w:num>
  <w:num w:numId="68">
    <w:abstractNumId w:val="70"/>
  </w:num>
  <w:num w:numId="69">
    <w:abstractNumId w:val="13"/>
  </w:num>
  <w:num w:numId="70">
    <w:abstractNumId w:val="41"/>
  </w:num>
  <w:num w:numId="71">
    <w:abstractNumId w:val="64"/>
  </w:num>
  <w:num w:numId="72">
    <w:abstractNumId w:val="43"/>
  </w:num>
  <w:num w:numId="73">
    <w:abstractNumId w:val="54"/>
  </w:num>
  <w:num w:numId="74">
    <w:abstractNumId w:val="87"/>
  </w:num>
  <w:num w:numId="75">
    <w:abstractNumId w:val="37"/>
  </w:num>
  <w:num w:numId="76">
    <w:abstractNumId w:val="28"/>
  </w:num>
  <w:num w:numId="77">
    <w:abstractNumId w:val="12"/>
  </w:num>
  <w:num w:numId="78">
    <w:abstractNumId w:val="90"/>
  </w:num>
  <w:num w:numId="79">
    <w:abstractNumId w:val="34"/>
  </w:num>
  <w:num w:numId="80">
    <w:abstractNumId w:val="20"/>
  </w:num>
  <w:num w:numId="81">
    <w:abstractNumId w:val="63"/>
  </w:num>
  <w:num w:numId="82">
    <w:abstractNumId w:val="38"/>
  </w:num>
  <w:num w:numId="83">
    <w:abstractNumId w:val="9"/>
  </w:num>
  <w:num w:numId="84">
    <w:abstractNumId w:val="79"/>
  </w:num>
  <w:num w:numId="85">
    <w:abstractNumId w:val="23"/>
  </w:num>
  <w:num w:numId="86">
    <w:abstractNumId w:val="15"/>
  </w:num>
  <w:num w:numId="87">
    <w:abstractNumId w:val="8"/>
  </w:num>
  <w:num w:numId="88">
    <w:abstractNumId w:val="11"/>
  </w:num>
  <w:num w:numId="89">
    <w:abstractNumId w:val="14"/>
  </w:num>
  <w:num w:numId="90">
    <w:abstractNumId w:val="5"/>
  </w:num>
  <w:num w:numId="91">
    <w:abstractNumId w:val="56"/>
  </w:num>
  <w:num w:numId="92">
    <w:abstractNumId w:val="24"/>
  </w:num>
  <w:num w:numId="93">
    <w:abstractNumId w:val="53"/>
  </w:num>
  <w:num w:numId="94">
    <w:abstractNumId w:val="31"/>
  </w:num>
  <w:num w:numId="95">
    <w:abstractNumId w:val="8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185"/>
  <w:doNotDisplayPageBoundaries w:val="1"/>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shapeLayoutLikeWW8/>
    <w:useFELayout/>
    <w:compatSetting w:name="compatibilityMode" w:uri="http://schemas.microsoft.com/office/word" w:val="12"/>
  </w:compat>
  <w:docVars>
    <w:docVar w:name="commondata" w:val="eyJoZGlkIjoiN2NlMWFjOTRlMDA2NjFiYTYyNjU4NDQwM2IyNGMzYjAifQ=="/>
  </w:docVars>
  <w:rsids>
    <w:rsidRoot w:val="00000000"/>
    <w:rsid w:val="2624086D"/>
    <w:rsid w:val="35D335BA"/>
    <w:rsid w:val="3E06525C"/>
    <w:rsid w:val="40E84105"/>
    <w:rsid w:val="553966E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de-DE" w:eastAsia="en-US" w:bidi="ar-SA"/>
    </w:rPr>
  </w:style>
  <w:style w:type="paragraph" w:styleId="2">
    <w:name w:val="heading 1"/>
    <w:basedOn w:val="1"/>
    <w:next w:val="1"/>
    <w:qFormat/>
    <w:uiPriority w:val="1"/>
    <w:pPr>
      <w:ind w:left="280"/>
      <w:outlineLvl w:val="1"/>
    </w:pPr>
    <w:rPr>
      <w:rFonts w:ascii="宋体" w:hAnsi="宋体" w:eastAsia="宋体" w:cs="宋体"/>
      <w:b/>
      <w:bCs/>
      <w:sz w:val="24"/>
      <w:szCs w:val="24"/>
      <w:lang w:val="de-DE" w:eastAsia="en-US" w:bidi="ar-SA"/>
    </w:rPr>
  </w:style>
  <w:style w:type="paragraph" w:styleId="3">
    <w:name w:val="heading 2"/>
    <w:basedOn w:val="1"/>
    <w:next w:val="1"/>
    <w:qFormat/>
    <w:uiPriority w:val="1"/>
    <w:pPr>
      <w:ind w:left="280"/>
      <w:outlineLvl w:val="2"/>
    </w:pPr>
    <w:rPr>
      <w:rFonts w:ascii="宋体" w:hAnsi="宋体" w:eastAsia="宋体" w:cs="宋体"/>
      <w:b/>
      <w:bCs/>
      <w:sz w:val="21"/>
      <w:szCs w:val="21"/>
      <w:lang w:val="de-DE" w:eastAsia="en-US" w:bidi="ar-SA"/>
    </w:rPr>
  </w:style>
  <w:style w:type="character" w:default="1" w:styleId="8">
    <w:name w:val="Default Paragraph Font"/>
    <w:semiHidden/>
    <w:unhideWhenUsed/>
    <w:uiPriority w:val="1"/>
  </w:style>
  <w:style w:type="table" w:default="1" w:styleId="7">
    <w:name w:val="Normal Table"/>
    <w:semiHidden/>
    <w:uiPriority w:val="0"/>
    <w:tblPr>
      <w:tblCellMar>
        <w:top w:w="0" w:type="dxa"/>
        <w:left w:w="108" w:type="dxa"/>
        <w:bottom w:w="0" w:type="dxa"/>
        <w:right w:w="108" w:type="dxa"/>
      </w:tblCellMar>
    </w:tblPr>
  </w:style>
  <w:style w:type="paragraph" w:styleId="4">
    <w:name w:val="Body Text"/>
    <w:basedOn w:val="1"/>
    <w:qFormat/>
    <w:uiPriority w:val="1"/>
    <w:rPr>
      <w:rFonts w:ascii="宋体" w:hAnsi="宋体" w:eastAsia="宋体" w:cs="宋体"/>
      <w:sz w:val="21"/>
      <w:szCs w:val="21"/>
      <w:lang w:val="de-DE" w:eastAsia="en-US" w:bidi="ar-SA"/>
    </w:rPr>
  </w:style>
  <w:style w:type="paragraph" w:styleId="5">
    <w:name w:val="footer"/>
    <w:basedOn w:val="1"/>
    <w:uiPriority w:val="0"/>
    <w:pPr>
      <w:tabs>
        <w:tab w:val="center" w:pos="4153"/>
        <w:tab w:val="right" w:pos="8306"/>
      </w:tabs>
      <w:snapToGrid w:val="0"/>
      <w:jc w:val="left"/>
    </w:pPr>
    <w:rPr>
      <w:sz w:val="18"/>
    </w:rPr>
  </w:style>
  <w:style w:type="paragraph" w:styleId="6">
    <w:name w:val="Title"/>
    <w:basedOn w:val="1"/>
    <w:qFormat/>
    <w:uiPriority w:val="1"/>
    <w:pPr>
      <w:spacing w:before="101"/>
      <w:ind w:left="892" w:right="1965"/>
      <w:jc w:val="center"/>
    </w:pPr>
    <w:rPr>
      <w:rFonts w:ascii="Cambria" w:hAnsi="Cambria" w:eastAsia="Cambria" w:cs="Cambria"/>
      <w:b/>
      <w:bCs/>
      <w:sz w:val="72"/>
      <w:szCs w:val="72"/>
      <w:lang w:val="de-DE" w:eastAsia="en-US" w:bidi="ar-SA"/>
    </w:rPr>
  </w:style>
  <w:style w:type="table" w:customStyle="1" w:styleId="9">
    <w:name w:val="Table Normal"/>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ind w:left="280" w:hanging="528"/>
    </w:pPr>
    <w:rPr>
      <w:rFonts w:ascii="宋体" w:hAnsi="宋体" w:eastAsia="宋体" w:cs="宋体"/>
      <w:lang w:val="de-DE" w:eastAsia="en-US" w:bidi="ar-SA"/>
    </w:rPr>
  </w:style>
  <w:style w:type="paragraph" w:customStyle="1" w:styleId="11">
    <w:name w:val="Table Paragraph"/>
    <w:basedOn w:val="1"/>
    <w:qFormat/>
    <w:uiPriority w:val="1"/>
    <w:rPr>
      <w:rFonts w:ascii="宋体" w:hAnsi="宋体" w:eastAsia="宋体" w:cs="宋体"/>
      <w:lang w:val="de-DE"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0.jpeg"/><Relationship Id="rId98" Type="http://schemas.openxmlformats.org/officeDocument/2006/relationships/image" Target="media/image89.png"/><Relationship Id="rId97" Type="http://schemas.openxmlformats.org/officeDocument/2006/relationships/image" Target="media/image88.png"/><Relationship Id="rId96" Type="http://schemas.openxmlformats.org/officeDocument/2006/relationships/image" Target="media/image87.png"/><Relationship Id="rId95" Type="http://schemas.openxmlformats.org/officeDocument/2006/relationships/image" Target="media/image86.png"/><Relationship Id="rId94" Type="http://schemas.openxmlformats.org/officeDocument/2006/relationships/image" Target="media/image85.png"/><Relationship Id="rId93" Type="http://schemas.openxmlformats.org/officeDocument/2006/relationships/image" Target="media/image84.png"/><Relationship Id="rId92" Type="http://schemas.openxmlformats.org/officeDocument/2006/relationships/image" Target="media/image83.png"/><Relationship Id="rId91" Type="http://schemas.openxmlformats.org/officeDocument/2006/relationships/image" Target="media/image82.jpeg"/><Relationship Id="rId90" Type="http://schemas.openxmlformats.org/officeDocument/2006/relationships/image" Target="media/image81.png"/><Relationship Id="rId9" Type="http://schemas.openxmlformats.org/officeDocument/2006/relationships/header" Target="header5.xml"/><Relationship Id="rId89" Type="http://schemas.openxmlformats.org/officeDocument/2006/relationships/image" Target="media/image80.png"/><Relationship Id="rId88" Type="http://schemas.openxmlformats.org/officeDocument/2006/relationships/image" Target="media/image79.png"/><Relationship Id="rId87" Type="http://schemas.openxmlformats.org/officeDocument/2006/relationships/image" Target="media/image78.png"/><Relationship Id="rId86" Type="http://schemas.openxmlformats.org/officeDocument/2006/relationships/image" Target="media/image77.png"/><Relationship Id="rId85" Type="http://schemas.openxmlformats.org/officeDocument/2006/relationships/image" Target="media/image76.png"/><Relationship Id="rId84" Type="http://schemas.openxmlformats.org/officeDocument/2006/relationships/image" Target="media/image75.png"/><Relationship Id="rId83" Type="http://schemas.openxmlformats.org/officeDocument/2006/relationships/image" Target="media/image74.png"/><Relationship Id="rId82" Type="http://schemas.openxmlformats.org/officeDocument/2006/relationships/image" Target="media/image73.png"/><Relationship Id="rId81" Type="http://schemas.openxmlformats.org/officeDocument/2006/relationships/image" Target="media/image72.jpeg"/><Relationship Id="rId80" Type="http://schemas.openxmlformats.org/officeDocument/2006/relationships/image" Target="media/image71.jpeg"/><Relationship Id="rId8" Type="http://schemas.openxmlformats.org/officeDocument/2006/relationships/header" Target="header4.xml"/><Relationship Id="rId79" Type="http://schemas.openxmlformats.org/officeDocument/2006/relationships/image" Target="media/image70.jpeg"/><Relationship Id="rId78" Type="http://schemas.openxmlformats.org/officeDocument/2006/relationships/image" Target="media/image69.jpeg"/><Relationship Id="rId77" Type="http://schemas.openxmlformats.org/officeDocument/2006/relationships/image" Target="media/image68.jpeg"/><Relationship Id="rId76" Type="http://schemas.openxmlformats.org/officeDocument/2006/relationships/image" Target="media/image67.png"/><Relationship Id="rId75" Type="http://schemas.openxmlformats.org/officeDocument/2006/relationships/image" Target="media/image66.jpeg"/><Relationship Id="rId74" Type="http://schemas.openxmlformats.org/officeDocument/2006/relationships/image" Target="media/image65.jpeg"/><Relationship Id="rId73" Type="http://schemas.openxmlformats.org/officeDocument/2006/relationships/image" Target="media/image64.jpeg"/><Relationship Id="rId72" Type="http://schemas.openxmlformats.org/officeDocument/2006/relationships/image" Target="media/image63.jpeg"/><Relationship Id="rId71" Type="http://schemas.openxmlformats.org/officeDocument/2006/relationships/image" Target="media/image62.jpeg"/><Relationship Id="rId70" Type="http://schemas.openxmlformats.org/officeDocument/2006/relationships/image" Target="media/image61.jpeg"/><Relationship Id="rId7" Type="http://schemas.openxmlformats.org/officeDocument/2006/relationships/header" Target="header3.xml"/><Relationship Id="rId69" Type="http://schemas.openxmlformats.org/officeDocument/2006/relationships/image" Target="media/image60.jpeg"/><Relationship Id="rId68" Type="http://schemas.openxmlformats.org/officeDocument/2006/relationships/image" Target="media/image59.jpeg"/><Relationship Id="rId67" Type="http://schemas.openxmlformats.org/officeDocument/2006/relationships/image" Target="media/image58.jpeg"/><Relationship Id="rId66" Type="http://schemas.openxmlformats.org/officeDocument/2006/relationships/image" Target="media/image57.jpeg"/><Relationship Id="rId65" Type="http://schemas.openxmlformats.org/officeDocument/2006/relationships/image" Target="media/image56.jpeg"/><Relationship Id="rId64" Type="http://schemas.openxmlformats.org/officeDocument/2006/relationships/image" Target="media/image55.jpeg"/><Relationship Id="rId63" Type="http://schemas.openxmlformats.org/officeDocument/2006/relationships/image" Target="media/image54.jpeg"/><Relationship Id="rId62" Type="http://schemas.openxmlformats.org/officeDocument/2006/relationships/image" Target="media/image53.jpeg"/><Relationship Id="rId61" Type="http://schemas.openxmlformats.org/officeDocument/2006/relationships/image" Target="media/image52.jpeg"/><Relationship Id="rId60" Type="http://schemas.openxmlformats.org/officeDocument/2006/relationships/image" Target="media/image51.jpeg"/><Relationship Id="rId6" Type="http://schemas.openxmlformats.org/officeDocument/2006/relationships/header" Target="header2.xml"/><Relationship Id="rId59" Type="http://schemas.openxmlformats.org/officeDocument/2006/relationships/image" Target="media/image50.jpe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jpeg"/><Relationship Id="rId55" Type="http://schemas.openxmlformats.org/officeDocument/2006/relationships/image" Target="media/image46.jpeg"/><Relationship Id="rId54" Type="http://schemas.openxmlformats.org/officeDocument/2006/relationships/image" Target="media/image45.jpeg"/><Relationship Id="rId53" Type="http://schemas.openxmlformats.org/officeDocument/2006/relationships/image" Target="media/image44.jpeg"/><Relationship Id="rId52" Type="http://schemas.openxmlformats.org/officeDocument/2006/relationships/image" Target="media/image43.jpeg"/><Relationship Id="rId51" Type="http://schemas.openxmlformats.org/officeDocument/2006/relationships/image" Target="media/image42.jpeg"/><Relationship Id="rId50" Type="http://schemas.openxmlformats.org/officeDocument/2006/relationships/image" Target="media/image41.jpeg"/><Relationship Id="rId5" Type="http://schemas.openxmlformats.org/officeDocument/2006/relationships/header" Target="header1.xml"/><Relationship Id="rId49" Type="http://schemas.openxmlformats.org/officeDocument/2006/relationships/image" Target="media/image40.jpeg"/><Relationship Id="rId48" Type="http://schemas.openxmlformats.org/officeDocument/2006/relationships/image" Target="media/image39.jpe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jpe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jpe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jpeg"/><Relationship Id="rId35" Type="http://schemas.openxmlformats.org/officeDocument/2006/relationships/image" Target="media/image26.jpe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jpeg"/><Relationship Id="rId30" Type="http://schemas.openxmlformats.org/officeDocument/2006/relationships/image" Target="media/image21.jpeg"/><Relationship Id="rId3" Type="http://schemas.openxmlformats.org/officeDocument/2006/relationships/footnotes" Target="footnotes.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pn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pn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theme" Target="theme/theme1.xml"/><Relationship Id="rId13" Type="http://schemas.openxmlformats.org/officeDocument/2006/relationships/header" Target="header9.xml"/><Relationship Id="rId124" Type="http://schemas.openxmlformats.org/officeDocument/2006/relationships/fontTable" Target="fontTable.xml"/><Relationship Id="rId123" Type="http://schemas.openxmlformats.org/officeDocument/2006/relationships/numbering" Target="numbering.xml"/><Relationship Id="rId122" Type="http://schemas.openxmlformats.org/officeDocument/2006/relationships/customXml" Target="../customXml/item1.xml"/><Relationship Id="rId121" Type="http://schemas.openxmlformats.org/officeDocument/2006/relationships/image" Target="media/image112.jpeg"/><Relationship Id="rId120" Type="http://schemas.openxmlformats.org/officeDocument/2006/relationships/image" Target="media/image111.jpeg"/><Relationship Id="rId12" Type="http://schemas.openxmlformats.org/officeDocument/2006/relationships/header" Target="header8.xml"/><Relationship Id="rId119" Type="http://schemas.openxmlformats.org/officeDocument/2006/relationships/image" Target="media/image110.jpeg"/><Relationship Id="rId118" Type="http://schemas.openxmlformats.org/officeDocument/2006/relationships/image" Target="media/image109.jpeg"/><Relationship Id="rId117" Type="http://schemas.openxmlformats.org/officeDocument/2006/relationships/image" Target="media/image108.jpeg"/><Relationship Id="rId116" Type="http://schemas.openxmlformats.org/officeDocument/2006/relationships/image" Target="media/image107.png"/><Relationship Id="rId115" Type="http://schemas.openxmlformats.org/officeDocument/2006/relationships/image" Target="media/image106.jpeg"/><Relationship Id="rId114" Type="http://schemas.openxmlformats.org/officeDocument/2006/relationships/image" Target="media/image105.png"/><Relationship Id="rId113" Type="http://schemas.openxmlformats.org/officeDocument/2006/relationships/image" Target="media/image104.png"/><Relationship Id="rId112" Type="http://schemas.openxmlformats.org/officeDocument/2006/relationships/image" Target="media/image103.png"/><Relationship Id="rId111" Type="http://schemas.openxmlformats.org/officeDocument/2006/relationships/image" Target="media/image102.png"/><Relationship Id="rId110" Type="http://schemas.openxmlformats.org/officeDocument/2006/relationships/image" Target="media/image101.png"/><Relationship Id="rId11" Type="http://schemas.openxmlformats.org/officeDocument/2006/relationships/header" Target="header7.xml"/><Relationship Id="rId109" Type="http://schemas.openxmlformats.org/officeDocument/2006/relationships/image" Target="media/image100.jpeg"/><Relationship Id="rId108" Type="http://schemas.openxmlformats.org/officeDocument/2006/relationships/image" Target="media/image99.jpeg"/><Relationship Id="rId107" Type="http://schemas.openxmlformats.org/officeDocument/2006/relationships/image" Target="media/image98.jpeg"/><Relationship Id="rId106" Type="http://schemas.openxmlformats.org/officeDocument/2006/relationships/image" Target="media/image97.jpeg"/><Relationship Id="rId105" Type="http://schemas.openxmlformats.org/officeDocument/2006/relationships/image" Target="media/image96.jpeg"/><Relationship Id="rId104" Type="http://schemas.openxmlformats.org/officeDocument/2006/relationships/image" Target="media/image95.jpeg"/><Relationship Id="rId103" Type="http://schemas.openxmlformats.org/officeDocument/2006/relationships/image" Target="media/image94.jpeg"/><Relationship Id="rId102" Type="http://schemas.openxmlformats.org/officeDocument/2006/relationships/image" Target="media/image93.jpeg"/><Relationship Id="rId101" Type="http://schemas.openxmlformats.org/officeDocument/2006/relationships/image" Target="media/image92.jpeg"/><Relationship Id="rId100" Type="http://schemas.openxmlformats.org/officeDocument/2006/relationships/image" Target="media/image91.jpeg"/><Relationship Id="rId10" Type="http://schemas.openxmlformats.org/officeDocument/2006/relationships/header" Target="header6.xml"/><Relationship Id="rId1" Type="http://schemas.openxmlformats.org/officeDocument/2006/relationships/styles" Target="styles.xml"/></Relationships>
</file>

<file path=word/_rels/header3.xml.rels><?xml version="1.0" encoding="UTF-8" standalone="yes"?>
<Relationships xmlns="http://schemas.openxmlformats.org/package/2006/relationships"><Relationship Id="rId5" Type="http://schemas.openxmlformats.org/officeDocument/2006/relationships/image" Target="media/image5.png"/><Relationship Id="rId4" Type="http://schemas.openxmlformats.org/officeDocument/2006/relationships/image" Target="media/image4.jpeg"/><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2"/>
    <customShpInfo spid="_x0000_s2053"/>
    <customShpInfo spid="_x0000_s2054"/>
    <customShpInfo spid="_x0000_s2055"/>
    <customShpInfo spid="_x0000_s2056"/>
    <customShpInfo spid="_x0000_s2057"/>
    <customShpInfo spid="_x0000_s2051"/>
    <customShpInfo spid="_x0000_s1026"/>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6"/>
    <customShpInfo spid="_x0000_s1047"/>
    <customShpInfo spid="_x0000_s1048"/>
    <customShpInfo spid="_x0000_s1049"/>
    <customShpInfo spid="_x0000_s1050"/>
    <customShpInfo spid="_x0000_s1045"/>
    <customShpInfo spid="_x0000_s1052"/>
    <customShpInfo spid="_x0000_s1053"/>
    <customShpInfo spid="_x0000_s1051"/>
    <customShpInfo spid="_x0000_s1055"/>
    <customShpInfo spid="_x0000_s1056"/>
    <customShpInfo spid="_x0000_s1057"/>
    <customShpInfo spid="_x0000_s1058"/>
    <customShpInfo spid="_x0000_s1059"/>
    <customShpInfo spid="_x0000_s1060"/>
    <customShpInfo spid="_x0000_s1061"/>
    <customShpInfo spid="_x0000_s1054"/>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5"/>
    <customShpInfo spid="_x0000_s1086"/>
    <customShpInfo spid="_x0000_s1084"/>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5"/>
    <customShpInfo spid="_x0000_s1106"/>
    <customShpInfo spid="_x0000_s1104"/>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17"/>
    <customShpInfo spid="_x0000_s1118"/>
    <customShpInfo spid="_x0000_s1119"/>
    <customShpInfo spid="_x0000_s1121"/>
    <customShpInfo spid="_x0000_s1122"/>
    <customShpInfo spid="_x0000_s1123"/>
    <customShpInfo spid="_x0000_s1124"/>
    <customShpInfo spid="_x0000_s1125"/>
    <customShpInfo spid="_x0000_s1120"/>
    <customShpInfo spid="_x0000_s1126"/>
    <customShpInfo spid="_x0000_s1127"/>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9"/>
    <customShpInfo spid="_x0000_s1140"/>
    <customShpInfo spid="_x0000_s1141"/>
    <customShpInfo spid="_x0000_s1142"/>
    <customShpInfo spid="_x0000_s1143"/>
    <customShpInfo spid="_x0000_s1144"/>
    <customShpInfo spid="_x0000_s1145"/>
    <customShpInfo spid="_x0000_s1146"/>
    <customShpInfo spid="_x0000_s1138"/>
    <customShpInfo spid="_x0000_s1147"/>
    <customShpInfo spid="_x0000_s1148"/>
    <customShpInfo spid="_x0000_s1149"/>
    <customShpInfo spid="_x0000_s1150"/>
    <customShpInfo spid="_x0000_s1151"/>
    <customShpInfo spid="_x0000_s1152"/>
    <customShpInfo spid="_x0000_s1153"/>
    <customShpInfo spid="_x0000_s1155"/>
    <customShpInfo spid="_x0000_s1156"/>
    <customShpInfo spid="_x0000_s1157"/>
    <customShpInfo spid="_x0000_s1158"/>
    <customShpInfo spid="_x0000_s1159"/>
    <customShpInfo spid="_x0000_s1160"/>
    <customShpInfo spid="_x0000_s1154"/>
    <customShpInfo spid="_x0000_s1161"/>
    <customShpInfo spid="_x0000_s1162"/>
    <customShpInfo spid="_x0000_s1163"/>
    <customShpInfo spid="_x0000_s1164"/>
    <customShpInfo spid="_x0000_s1165"/>
    <customShpInfo spid="_x0000_s1166"/>
    <customShpInfo spid="_x0000_s1167"/>
    <customShpInfo spid="_x0000_s1168"/>
    <customShpInfo spid="_x0000_s1169"/>
    <customShpInfo spid="_x0000_s1170"/>
    <customShpInfo spid="_x0000_s1171"/>
    <customShpInfo spid="_x0000_s1172"/>
    <customShpInfo spid="_x0000_s1173"/>
    <customShpInfo spid="_x0000_s1174"/>
    <customShpInfo spid="_x0000_s1175"/>
    <customShpInfo spid="_x0000_s1176"/>
    <customShpInfo spid="_x0000_s1177"/>
    <customShpInfo spid="_x0000_s1178"/>
    <customShpInfo spid="_x0000_s1180"/>
    <customShpInfo spid="_x0000_s1181"/>
    <customShpInfo spid="_x0000_s1182"/>
    <customShpInfo spid="_x0000_s1183"/>
    <customShpInfo spid="_x0000_s1184"/>
    <customShpInfo spid="_x0000_s1185"/>
    <customShpInfo spid="_x0000_s1186"/>
    <customShpInfo spid="_x0000_s1179"/>
    <customShpInfo spid="_x0000_s1187"/>
    <customShpInfo spid="_x0000_s1189"/>
    <customShpInfo spid="_x0000_s1190"/>
    <customShpInfo spid="_x0000_s1188"/>
    <customShpInfo spid="_x0000_s1191"/>
    <customShpInfo spid="_x0000_s1192"/>
    <customShpInfo spid="_x0000_s1194"/>
    <customShpInfo spid="_x0000_s1195"/>
    <customShpInfo spid="_x0000_s1196"/>
    <customShpInfo spid="_x0000_s1197"/>
    <customShpInfo spid="_x0000_s1198"/>
    <customShpInfo spid="_x0000_s1199"/>
    <customShpInfo spid="_x0000_s1193"/>
    <customShpInfo spid="_x0000_s1200"/>
    <customShpInfo spid="_x0000_s1201"/>
    <customShpInfo spid="_x0000_s1202"/>
    <customShpInfo spid="_x0000_s1203"/>
    <customShpInfo spid="_x0000_s1205"/>
    <customShpInfo spid="_x0000_s1206"/>
    <customShpInfo spid="_x0000_s1207"/>
    <customShpInfo spid="_x0000_s1204"/>
    <customShpInfo spid="_x0000_s1208"/>
    <customShpInfo spid="_x0000_s1209"/>
    <customShpInfo spid="_x0000_s1210"/>
    <customShpInfo spid="_x0000_s1211"/>
    <customShpInfo spid="_x0000_s1213"/>
    <customShpInfo spid="_x0000_s1214"/>
    <customShpInfo spid="_x0000_s1215"/>
    <customShpInfo spid="_x0000_s1212"/>
    <customShpInfo spid="_x0000_s1217"/>
    <customShpInfo spid="_x0000_s1218"/>
    <customShpInfo spid="_x0000_s1219"/>
    <customShpInfo spid="_x0000_s1216"/>
    <customShpInfo spid="_x0000_s1220"/>
    <customShpInfo spid="_x0000_s1221"/>
    <customShpInfo spid="_x0000_s1222"/>
    <customShpInfo spid="_x0000_s1223"/>
    <customShpInfo spid="_x0000_s1224"/>
    <customShpInfo spid="_x0000_s1225"/>
    <customShpInfo spid="_x0000_s1226"/>
    <customShpInfo spid="_x0000_s1227"/>
    <customShpInfo spid="_x0000_s1228"/>
    <customShpInfo spid="_x0000_s1230"/>
    <customShpInfo spid="_x0000_s1231"/>
    <customShpInfo spid="_x0000_s1232"/>
    <customShpInfo spid="_x0000_s1229"/>
    <customShpInfo spid="_x0000_s1233"/>
    <customShpInfo spid="_x0000_s1235"/>
    <customShpInfo spid="_x0000_s1236"/>
    <customShpInfo spid="_x0000_s1237"/>
    <customShpInfo spid="_x0000_s1234"/>
    <customShpInfo spid="_x0000_s1238"/>
    <customShpInfo spid="_x0000_s1239"/>
    <customShpInfo spid="_x0000_s1240"/>
    <customShpInfo spid="_x0000_s1241"/>
    <customShpInfo spid="_x0000_s1242"/>
    <customShpInfo spid="_x0000_s1243"/>
    <customShpInfo spid="_x0000_s1244"/>
    <customShpInfo spid="_x0000_s1245"/>
    <customShpInfo spid="_x0000_s1246"/>
    <customShpInfo spid="_x0000_s1247"/>
    <customShpInfo spid="_x0000_s1248"/>
    <customShpInfo spid="_x0000_s1249"/>
    <customShpInfo spid="_x0000_s1250"/>
    <customShpInfo spid="_x0000_s1251"/>
    <customShpInfo spid="_x0000_s1252"/>
    <customShpInfo spid="_x0000_s1253"/>
    <customShpInfo spid="_x0000_s1254"/>
    <customShpInfo spid="_x0000_s1255"/>
    <customShpInfo spid="_x0000_s1257"/>
    <customShpInfo spid="_x0000_s1258"/>
    <customShpInfo spid="_x0000_s1259"/>
    <customShpInfo spid="_x0000_s1256"/>
    <customShpInfo spid="_x0000_s1260"/>
    <customShpInfo spid="_x0000_s1261"/>
    <customShpInfo spid="_x0000_s1262"/>
    <customShpInfo spid="_x0000_s1263"/>
    <customShpInfo spid="_x0000_s1264"/>
    <customShpInfo spid="_x0000_s1265"/>
    <customShpInfo spid="_x0000_s1266"/>
    <customShpInfo spid="_x0000_s1268"/>
    <customShpInfo spid="_x0000_s1269"/>
    <customShpInfo spid="_x0000_s1270"/>
    <customShpInfo spid="_x0000_s1267"/>
    <customShpInfo spid="_x0000_s1271"/>
    <customShpInfo spid="_x0000_s1272"/>
    <customShpInfo spid="_x0000_s1273"/>
    <customShpInfo spid="_x0000_s1274"/>
    <customShpInfo spid="_x0000_s1275"/>
    <customShpInfo spid="_x0000_s1276"/>
    <customShpInfo spid="_x0000_s1277"/>
    <customShpInfo spid="_x0000_s1278"/>
    <customShpInfo spid="_x0000_s1279"/>
    <customShpInfo spid="_x0000_s1280"/>
    <customShpInfo spid="_x0000_s1281"/>
    <customShpInfo spid="_x0000_s1282"/>
    <customShpInfo spid="_x0000_s1283"/>
    <customShpInfo spid="_x0000_s1284"/>
    <customShpInfo spid="_x0000_s1285"/>
    <customShpInfo spid="_x0000_s1286"/>
    <customShpInfo spid="_x0000_s1287"/>
    <customShpInfo spid="_x0000_s1288"/>
    <customShpInfo spid="_x0000_s1289"/>
    <customShpInfo spid="_x0000_s1290"/>
    <customShpInfo spid="_x0000_s1291"/>
    <customShpInfo spid="_x0000_s1292"/>
    <customShpInfo spid="_x0000_s1293"/>
    <customShpInfo spid="_x0000_s1294"/>
    <customShpInfo spid="_x0000_s1295"/>
    <customShpInfo spid="_x0000_s1296"/>
    <customShpInfo spid="_x0000_s1297"/>
    <customShpInfo spid="_x0000_s1298"/>
    <customShpInfo spid="_x0000_s1299"/>
    <customShpInfo spid="_x0000_s1300"/>
    <customShpInfo spid="_x0000_s1301"/>
    <customShpInfo spid="_x0000_s1302"/>
    <customShpInfo spid="_x0000_s1303"/>
    <customShpInfo spid="_x0000_s1304"/>
    <customShpInfo spid="_x0000_s1305"/>
    <customShpInfo spid="_x0000_s1306"/>
    <customShpInfo spid="_x0000_s1307"/>
    <customShpInfo spid="_x0000_s1308"/>
    <customShpInfo spid="_x0000_s1309"/>
    <customShpInfo spid="_x0000_s1310"/>
    <customShpInfo spid="_x0000_s1311"/>
    <customShpInfo spid="_x0000_s1312"/>
    <customShpInfo spid="_x0000_s1313"/>
    <customShpInfo spid="_x0000_s1314"/>
    <customShpInfo spid="_x0000_s1315"/>
    <customShpInfo spid="_x0000_s1316"/>
    <customShpInfo spid="_x0000_s1317"/>
    <customShpInfo spid="_x0000_s1318"/>
    <customShpInfo spid="_x0000_s1319"/>
    <customShpInfo spid="_x0000_s1320"/>
    <customShpInfo spid="_x0000_s1321"/>
    <customShpInfo spid="_x0000_s1322"/>
    <customShpInfo spid="_x0000_s1323"/>
    <customShpInfo spid="_x0000_s1324"/>
    <customShpInfo spid="_x0000_s1325"/>
    <customShpInfo spid="_x0000_s1326"/>
    <customShpInfo spid="_x0000_s1327"/>
    <customShpInfo spid="_x0000_s1329"/>
    <customShpInfo spid="_x0000_s1330"/>
    <customShpInfo spid="_x0000_s1328"/>
    <customShpInfo spid="_x0000_s1332"/>
    <customShpInfo spid="_x0000_s1333"/>
    <customShpInfo spid="_x0000_s1334"/>
    <customShpInfo spid="_x0000_s1335"/>
    <customShpInfo spid="_x0000_s1331"/>
    <customShpInfo spid="_x0000_s1337"/>
    <customShpInfo spid="_x0000_s1338"/>
    <customShpInfo spid="_x0000_s1336"/>
    <customShpInfo spid="_x0000_s1339"/>
    <customShpInfo spid="_x0000_s1341"/>
    <customShpInfo spid="_x0000_s1342"/>
    <customShpInfo spid="_x0000_s1340"/>
    <customShpInfo spid="_x0000_s1344"/>
    <customShpInfo spid="_x0000_s1345"/>
    <customShpInfo spid="_x0000_s1346"/>
    <customShpInfo spid="_x0000_s1347"/>
    <customShpInfo spid="_x0000_s1343"/>
    <customShpInfo spid="_x0000_s1349"/>
    <customShpInfo spid="_x0000_s1350"/>
    <customShpInfo spid="_x0000_s1348"/>
    <customShpInfo spid="_x0000_s1352"/>
    <customShpInfo spid="_x0000_s1353"/>
    <customShpInfo spid="_x0000_s1354"/>
    <customShpInfo spid="_x0000_s1351"/>
    <customShpInfo spid="_x0000_s1355"/>
    <customShpInfo spid="_x0000_s1357"/>
    <customShpInfo spid="_x0000_s1358"/>
    <customShpInfo spid="_x0000_s1359"/>
    <customShpInfo spid="_x0000_s1356"/>
    <customShpInfo spid="_x0000_s1361"/>
    <customShpInfo spid="_x0000_s1362"/>
    <customShpInfo spid="_x0000_s1360"/>
    <customShpInfo spid="_x0000_s1363"/>
    <customShpInfo spid="_x0000_s1364"/>
    <customShpInfo spid="_x0000_s1365"/>
    <customShpInfo spid="_x0000_s1366"/>
    <customShpInfo spid="_x0000_s1367"/>
    <customShpInfo spid="_x0000_s1368"/>
    <customShpInfo spid="_x0000_s1369"/>
    <customShpInfo spid="_x0000_s1371"/>
    <customShpInfo spid="_x0000_s1372"/>
    <customShpInfo spid="_x0000_s1373"/>
    <customShpInfo spid="_x0000_s1374"/>
    <customShpInfo spid="_x0000_s1375"/>
    <customShpInfo spid="_x0000_s1376"/>
    <customShpInfo spid="_x0000_s1377"/>
    <customShpInfo spid="_x0000_s1378"/>
    <customShpInfo spid="_x0000_s1379"/>
    <customShpInfo spid="_x0000_s1380"/>
    <customShpInfo spid="_x0000_s1381"/>
    <customShpInfo spid="_x0000_s1382"/>
    <customShpInfo spid="_x0000_s1370"/>
    <customShpInfo spid="_x0000_s1383"/>
    <customShpInfo spid="_x0000_s1385"/>
    <customShpInfo spid="_x0000_s1386"/>
    <customShpInfo spid="_x0000_s1384"/>
    <customShpInfo spid="_x0000_s1388"/>
    <customShpInfo spid="_x0000_s1389"/>
    <customShpInfo spid="_x0000_s1390"/>
    <customShpInfo spid="_x0000_s1391"/>
    <customShpInfo spid="_x0000_s1392"/>
    <customShpInfo spid="_x0000_s1393"/>
    <customShpInfo spid="_x0000_s1394"/>
    <customShpInfo spid="_x0000_s1395"/>
    <customShpInfo spid="_x0000_s1396"/>
    <customShpInfo spid="_x0000_s1397"/>
    <customShpInfo spid="_x0000_s1398"/>
    <customShpInfo spid="_x0000_s1387"/>
    <customShpInfo spid="_x0000_s1399"/>
    <customShpInfo spid="_x0000_s1400"/>
    <customShpInfo spid="_x0000_s1401"/>
    <customShpInfo spid="_x0000_s1403"/>
    <customShpInfo spid="_x0000_s1404"/>
    <customShpInfo spid="_x0000_s1405"/>
    <customShpInfo spid="_x0000_s1406"/>
    <customShpInfo spid="_x0000_s1407"/>
    <customShpInfo spid="_x0000_s1402"/>
    <customShpInfo spid="_x0000_s1408"/>
    <customShpInfo spid="_x0000_s1409"/>
    <customShpInfo spid="_x0000_s1410"/>
    <customShpInfo spid="_x0000_s1411"/>
    <customShpInfo spid="_x0000_s1412"/>
    <customShpInfo spid="_x0000_s1413"/>
    <customShpInfo spid="_x0000_s1414"/>
    <customShpInfo spid="_x0000_s1415"/>
    <customShpInfo spid="_x0000_s1416"/>
    <customShpInfo spid="_x0000_s1417"/>
    <customShpInfo spid="_x0000_s1418"/>
    <customShpInfo spid="_x0000_s1419"/>
    <customShpInfo spid="_x0000_s1420"/>
    <customShpInfo spid="_x0000_s1421"/>
    <customShpInfo spid="_x0000_s1422"/>
    <customShpInfo spid="_x0000_s1423"/>
    <customShpInfo spid="_x0000_s1424"/>
    <customShpInfo spid="_x0000_s1425"/>
    <customShpInfo spid="_x0000_s1426"/>
    <customShpInfo spid="_x0000_s1427"/>
    <customShpInfo spid="_x0000_s1428"/>
    <customShpInfo spid="_x0000_s1429"/>
    <customShpInfo spid="_x0000_s1430"/>
    <customShpInfo spid="_x0000_s1431"/>
    <customShpInfo spid="_x0000_s1432"/>
    <customShpInfo spid="_x0000_s1433"/>
    <customShpInfo spid="_x0000_s1434"/>
    <customShpInfo spid="_x0000_s1435"/>
    <customShpInfo spid="_x0000_s1436"/>
    <customShpInfo spid="_x0000_s1437"/>
    <customShpInfo spid="_x0000_s1438"/>
    <customShpInfo spid="_x0000_s1439"/>
    <customShpInfo spid="_x0000_s1440"/>
    <customShpInfo spid="_x0000_s1441"/>
    <customShpInfo spid="_x0000_s1442"/>
    <customShpInfo spid="_x0000_s1443"/>
    <customShpInfo spid="_x0000_s1444"/>
    <customShpInfo spid="_x0000_s1445"/>
    <customShpInfo spid="_x0000_s1446"/>
    <customShpInfo spid="_x0000_s1447"/>
    <customShpInfo spid="_x0000_s1448"/>
    <customShpInfo spid="_x0000_s1449"/>
    <customShpInfo spid="_x0000_s1450"/>
    <customShpInfo spid="_x0000_s1451"/>
    <customShpInfo spid="_x0000_s1453"/>
    <customShpInfo spid="_x0000_s1454"/>
    <customShpInfo spid="_x0000_s1452"/>
    <customShpInfo spid="_x0000_s1455"/>
    <customShpInfo spid="_x0000_s1456"/>
    <customShpInfo spid="_x0000_s1457"/>
    <customShpInfo spid="_x0000_s1458"/>
    <customShpInfo spid="_x0000_s1459"/>
    <customShpInfo spid="_x0000_s1460"/>
    <customShpInfo spid="_x0000_s1461"/>
    <customShpInfo spid="_x0000_s1462"/>
    <customShpInfo spid="_x0000_s1464"/>
    <customShpInfo spid="_x0000_s1465"/>
    <customShpInfo spid="_x0000_s1463"/>
    <customShpInfo spid="_x0000_s1466"/>
    <customShpInfo spid="_x0000_s1467"/>
    <customShpInfo spid="_x0000_s1468"/>
    <customShpInfo spid="_x0000_s1469"/>
    <customShpInfo spid="_x0000_s1470"/>
    <customShpInfo spid="_x0000_s1471"/>
    <customShpInfo spid="_x0000_s1472"/>
    <customShpInfo spid="_x0000_s1473"/>
    <customShpInfo spid="_x0000_s1474"/>
    <customShpInfo spid="_x0000_s1478"/>
    <customShpInfo spid="_x0000_s1479"/>
    <customShpInfo spid="_x0000_s1480"/>
    <customShpInfo spid="_x0000_s1481"/>
    <customShpInfo spid="_x0000_s1482"/>
    <customShpInfo spid="_x0000_s1483"/>
    <customShpInfo spid="_x0000_s1484"/>
    <customShpInfo spid="_x0000_s1485"/>
    <customShpInfo spid="_x0000_s1486"/>
    <customShpInfo spid="_x0000_s1487"/>
    <customShpInfo spid="_x0000_s1488"/>
    <customShpInfo spid="_x0000_s1489"/>
    <customShpInfo spid="_x0000_s1491"/>
    <customShpInfo spid="_x0000_s1492"/>
    <customShpInfo spid="_x0000_s1490"/>
    <customShpInfo spid="_x0000_s1494"/>
    <customShpInfo spid="_x0000_s1495"/>
    <customShpInfo spid="_x0000_s1496"/>
    <customShpInfo spid="_x0000_s1497"/>
    <customShpInfo spid="_x0000_s1498"/>
    <customShpInfo spid="_x0000_s1499"/>
    <customShpInfo spid="_x0000_s1493"/>
    <customShpInfo spid="_x0000_s1500"/>
    <customShpInfo spid="_x0000_s1501"/>
    <customShpInfo spid="_x0000_s1502"/>
    <customShpInfo spid="_x0000_s1503"/>
    <customShpInfo spid="_x0000_s1504"/>
    <customShpInfo spid="_x0000_s1505"/>
    <customShpInfo spid="_x0000_s1506"/>
    <customShpInfo spid="_x0000_s1507"/>
    <customShpInfo spid="_x0000_s1508"/>
    <customShpInfo spid="_x0000_s1509"/>
    <customShpInfo spid="_x0000_s1510"/>
    <customShpInfo spid="_x0000_s1511"/>
    <customShpInfo spid="_x0000_s1512"/>
    <customShpInfo spid="_x0000_s1513"/>
    <customShpInfo spid="_x0000_s1514"/>
    <customShpInfo spid="_x0000_s1515"/>
    <customShpInfo spid="_x0000_s1516"/>
    <customShpInfo spid="_x0000_s1517"/>
    <customShpInfo spid="_x0000_s1518"/>
    <customShpInfo spid="_x0000_s1520"/>
    <customShpInfo spid="_x0000_s1521"/>
    <customShpInfo spid="_x0000_s151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155</Pages>
  <Words>24641</Words>
  <Characters>49442</Characters>
  <TotalTime>5</TotalTime>
  <ScaleCrop>false</ScaleCrop>
  <LinksUpToDate>false</LinksUpToDate>
  <CharactersWithSpaces>54276</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2022-05-24T11:12:00Z</dcterms:created>
  <dc:creator>COLORFUL</dc:creator>
  <cp:lastModifiedBy>闫鹏杰</cp:lastModifiedBy>
  <dcterms:modified xsi:type="dcterms:W3CDTF">2022-05-24T11:34:24Z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Xpdf - https://xpdf.net</vt:lpwstr>
  </property>
  <property fmtid="{D5CDD505-2E9C-101B-9397-08002B2CF9AE}" pid="3" name="KSOProductBuildVer">
    <vt:lpwstr>2052-11.1.0.11691</vt:lpwstr>
  </property>
  <property fmtid="{D5CDD505-2E9C-101B-9397-08002B2CF9AE}" pid="4" name="ICV">
    <vt:lpwstr>7AAB582E4CA04518825629A5F6835F2B</vt:lpwstr>
  </property>
</Properties>
</file>